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FD370">
      <w:pPr>
        <w:pStyle w:val="5"/>
        <w:spacing w:before="1518"/>
        <w:rPr>
          <w:rFonts w:ascii="Times New Roman"/>
          <w:sz w:val="224"/>
        </w:rPr>
      </w:pPr>
      <w:r>
        <w:rPr>
          <w:rFonts w:ascii="Times New Roman"/>
          <w:sz w:val="224"/>
        </w:rPr>
        <w:drawing>
          <wp:anchor distT="0" distB="0" distL="0" distR="0" simplePos="0" relativeHeight="251659264" behindDoc="0" locked="0" layoutInCell="1" allowOverlap="1">
            <wp:simplePos x="0" y="0"/>
            <wp:positionH relativeFrom="page">
              <wp:posOffset>5671185</wp:posOffset>
            </wp:positionH>
            <wp:positionV relativeFrom="page">
              <wp:posOffset>474345</wp:posOffset>
            </wp:positionV>
            <wp:extent cx="1224280" cy="31623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24166" cy="316314"/>
                    </a:xfrm>
                    <a:prstGeom prst="rect">
                      <a:avLst/>
                    </a:prstGeom>
                  </pic:spPr>
                </pic:pic>
              </a:graphicData>
            </a:graphic>
          </wp:anchor>
        </w:drawing>
      </w:r>
    </w:p>
    <w:p w14:paraId="29E46061">
      <w:pPr>
        <w:pStyle w:val="6"/>
      </w:pPr>
      <w:r>
        <w:rPr>
          <w:color w:val="013B89"/>
          <w:spacing w:val="-32"/>
        </w:rPr>
        <w:t>Hello.</w:t>
      </w:r>
    </w:p>
    <w:p w14:paraId="2D23BC0B">
      <w:pPr>
        <w:spacing w:after="0" w:line="351" w:lineRule="exact"/>
        <w:jc w:val="left"/>
        <w:rPr>
          <w:sz w:val="31"/>
        </w:rPr>
        <w:sectPr>
          <w:type w:val="continuous"/>
          <w:pgSz w:w="11860" w:h="16780"/>
          <w:pgMar w:top="740" w:right="992" w:bottom="280" w:left="708" w:header="720" w:footer="720" w:gutter="0"/>
          <w:cols w:space="720" w:num="1"/>
        </w:sectPr>
      </w:pPr>
      <w:bookmarkStart w:id="0" w:name="_GoBack"/>
      <w:bookmarkEnd w:id="0"/>
    </w:p>
    <w:p w14:paraId="3AEE32D9">
      <w:pPr>
        <w:spacing w:before="860" w:line="213" w:lineRule="auto"/>
        <w:ind w:left="41" w:right="40" w:firstLine="0"/>
        <w:jc w:val="left"/>
        <w:rPr>
          <w:rFonts w:ascii="Arial MT"/>
          <w:sz w:val="112"/>
        </w:rPr>
      </w:pPr>
      <w:r>
        <w:rPr>
          <w:rFonts w:ascii="Arial MT"/>
          <w:sz w:val="112"/>
        </w:rPr>
        <mc:AlternateContent>
          <mc:Choice Requires="wps">
            <w:drawing>
              <wp:anchor distT="0" distB="0" distL="0" distR="0" simplePos="0" relativeHeight="251688960" behindDoc="1" locked="0" layoutInCell="1" allowOverlap="1">
                <wp:simplePos x="0" y="0"/>
                <wp:positionH relativeFrom="page">
                  <wp:posOffset>0</wp:posOffset>
                </wp:positionH>
                <wp:positionV relativeFrom="page">
                  <wp:posOffset>0</wp:posOffset>
                </wp:positionV>
                <wp:extent cx="7553325" cy="3333750"/>
                <wp:effectExtent l="0" t="0" r="0" b="0"/>
                <wp:wrapNone/>
                <wp:docPr id="2" name="Graphic 2"/>
                <wp:cNvGraphicFramePr/>
                <a:graphic xmlns:a="http://schemas.openxmlformats.org/drawingml/2006/main">
                  <a:graphicData uri="http://schemas.microsoft.com/office/word/2010/wordprocessingShape">
                    <wps:wsp>
                      <wps:cNvSpPr/>
                      <wps:spPr>
                        <a:xfrm>
                          <a:off x="0" y="0"/>
                          <a:ext cx="7553325" cy="3333750"/>
                        </a:xfrm>
                        <a:custGeom>
                          <a:avLst/>
                          <a:gdLst/>
                          <a:ahLst/>
                          <a:cxnLst/>
                          <a:rect l="l" t="t" r="r" b="b"/>
                          <a:pathLst>
                            <a:path w="7553325" h="3333750">
                              <a:moveTo>
                                <a:pt x="7553324" y="3333749"/>
                              </a:moveTo>
                              <a:lnTo>
                                <a:pt x="0" y="3333749"/>
                              </a:lnTo>
                              <a:lnTo>
                                <a:pt x="0" y="0"/>
                              </a:lnTo>
                              <a:lnTo>
                                <a:pt x="7553324" y="0"/>
                              </a:lnTo>
                              <a:lnTo>
                                <a:pt x="7553324" y="3333749"/>
                              </a:lnTo>
                              <a:close/>
                            </a:path>
                          </a:pathLst>
                        </a:custGeom>
                        <a:solidFill>
                          <a:srgbClr val="013B89"/>
                        </a:solidFill>
                      </wps:spPr>
                      <wps:bodyPr wrap="square" lIns="0" tIns="0" rIns="0" bIns="0" rtlCol="0">
                        <a:noAutofit/>
                      </wps:bodyPr>
                    </wps:wsp>
                  </a:graphicData>
                </a:graphic>
              </wp:anchor>
            </w:drawing>
          </mc:Choice>
          <mc:Fallback>
            <w:pict>
              <v:shape id="Graphic 2" o:spid="_x0000_s1026" o:spt="100" style="position:absolute;left:0pt;margin-left:0pt;margin-top:0pt;height:262.5pt;width:594.75pt;mso-position-horizontal-relative:page;mso-position-vertical-relative:page;z-index:-251627520;mso-width-relative:page;mso-height-relative:page;" fillcolor="#013B89" filled="t" stroked="f" coordsize="7553325,3333750" o:gfxdata="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7Q&#10;odfWAAAABgEAAA8AAAAAAAAAAQAgAAAAIgAAAGRycy9kb3ducmV2LnhtbFBLAQIUABQAAAAIAIdO&#10;4kCRGuRtJQIAAO4EAAAOAAAAAAAAAAEAIAAAACUBAABkcnMvZTJvRG9jLnhtbFBLBQYAAAAABgAG&#10;AFkBAAC8BQAAAAA=&#10;" path="m7553324,3333749l0,3333749,0,0,7553324,0,7553324,3333749xe">
                <v:fill on="t" focussize="0,0"/>
                <v:stroke on="f"/>
                <v:imagedata o:title=""/>
                <o:lock v:ext="edit" aspectratio="f"/>
                <v:textbox inset="0mm,0mm,0mm,0mm"/>
              </v:shape>
            </w:pict>
          </mc:Fallback>
        </mc:AlternateContent>
      </w:r>
      <w:r>
        <w:rPr>
          <w:rFonts w:ascii="Arial MT"/>
          <w:color w:val="FFFFFF"/>
          <w:w w:val="90"/>
          <w:sz w:val="114"/>
        </w:rPr>
        <w:t xml:space="preserve">Talking to someone </w:t>
      </w:r>
      <w:r>
        <w:rPr>
          <w:rFonts w:ascii="Arial MT"/>
          <w:color w:val="FFFFFF"/>
          <w:spacing w:val="-20"/>
          <w:sz w:val="114"/>
        </w:rPr>
        <w:t>who</w:t>
      </w:r>
      <w:r>
        <w:rPr>
          <w:rFonts w:ascii="Arial MT"/>
          <w:color w:val="FFFFFF"/>
          <w:spacing w:val="-67"/>
          <w:sz w:val="114"/>
        </w:rPr>
        <w:t xml:space="preserve"> </w:t>
      </w:r>
      <w:r>
        <w:rPr>
          <w:rFonts w:ascii="Arial MT"/>
          <w:color w:val="FFFFFF"/>
          <w:spacing w:val="-20"/>
          <w:sz w:val="114"/>
        </w:rPr>
        <w:t>gets</w:t>
      </w:r>
      <w:r>
        <w:rPr>
          <w:rFonts w:ascii="Arial MT"/>
          <w:color w:val="FFFFFF"/>
          <w:spacing w:val="-60"/>
          <w:sz w:val="114"/>
        </w:rPr>
        <w:t xml:space="preserve"> </w:t>
      </w:r>
      <w:r>
        <w:rPr>
          <w:rFonts w:ascii="Arial MT"/>
          <w:color w:val="FFFFFF"/>
          <w:spacing w:val="-20"/>
          <w:sz w:val="114"/>
        </w:rPr>
        <w:t>it</w:t>
      </w:r>
      <w:r>
        <w:rPr>
          <w:rFonts w:ascii="Arial MT"/>
          <w:color w:val="FFFFFF"/>
          <w:spacing w:val="-59"/>
          <w:sz w:val="114"/>
        </w:rPr>
        <w:t xml:space="preserve"> </w:t>
      </w:r>
      <w:r>
        <w:rPr>
          <w:rFonts w:ascii="Arial MT"/>
          <w:color w:val="FFFFFF"/>
          <w:spacing w:val="-20"/>
          <w:sz w:val="112"/>
        </w:rPr>
        <w:t xml:space="preserve">really </w:t>
      </w:r>
      <w:r>
        <w:rPr>
          <w:rFonts w:ascii="Arial MT"/>
          <w:color w:val="FFFFFF"/>
          <w:w w:val="90"/>
          <w:sz w:val="112"/>
        </w:rPr>
        <w:t>makes a difference.</w:t>
      </w:r>
    </w:p>
    <w:p w14:paraId="66180D67">
      <w:pPr>
        <w:pStyle w:val="5"/>
        <w:rPr>
          <w:rFonts w:ascii="Arial MT"/>
          <w:sz w:val="24"/>
        </w:rPr>
      </w:pPr>
    </w:p>
    <w:p w14:paraId="309E849E">
      <w:pPr>
        <w:pStyle w:val="5"/>
        <w:rPr>
          <w:rFonts w:ascii="Arial MT"/>
          <w:sz w:val="24"/>
        </w:rPr>
      </w:pPr>
    </w:p>
    <w:p w14:paraId="4E55E25A">
      <w:pPr>
        <w:pStyle w:val="5"/>
        <w:rPr>
          <w:rFonts w:ascii="Arial MT"/>
          <w:sz w:val="24"/>
        </w:rPr>
      </w:pPr>
    </w:p>
    <w:p w14:paraId="58961C24">
      <w:pPr>
        <w:pStyle w:val="5"/>
        <w:rPr>
          <w:rFonts w:ascii="Arial MT"/>
          <w:sz w:val="24"/>
        </w:rPr>
      </w:pPr>
    </w:p>
    <w:p w14:paraId="621B296D">
      <w:pPr>
        <w:pStyle w:val="5"/>
        <w:spacing w:before="58"/>
        <w:rPr>
          <w:rFonts w:ascii="Arial MT"/>
          <w:sz w:val="24"/>
        </w:rPr>
      </w:pPr>
    </w:p>
    <w:p w14:paraId="140200EB">
      <w:pPr>
        <w:spacing w:before="0" w:line="230" w:lineRule="auto"/>
        <w:ind w:left="391" w:right="40" w:firstLine="0"/>
        <w:jc w:val="left"/>
        <w:rPr>
          <w:sz w:val="26"/>
        </w:rPr>
      </w:pPr>
      <w:r>
        <w:rPr>
          <w:color w:val="333333"/>
          <w:spacing w:val="-8"/>
          <w:sz w:val="26"/>
        </w:rPr>
        <w:t>I</w:t>
      </w:r>
      <w:r>
        <w:rPr>
          <w:color w:val="333333"/>
          <w:spacing w:val="-10"/>
          <w:sz w:val="26"/>
        </w:rPr>
        <w:t xml:space="preserve"> </w:t>
      </w:r>
      <w:r>
        <w:rPr>
          <w:color w:val="333333"/>
          <w:spacing w:val="-8"/>
          <w:sz w:val="26"/>
        </w:rPr>
        <w:t>am</w:t>
      </w:r>
      <w:r>
        <w:rPr>
          <w:color w:val="333333"/>
          <w:spacing w:val="-9"/>
          <w:sz w:val="26"/>
        </w:rPr>
        <w:t xml:space="preserve"> </w:t>
      </w:r>
      <w:r>
        <w:rPr>
          <w:color w:val="333333"/>
          <w:spacing w:val="-8"/>
          <w:sz w:val="26"/>
        </w:rPr>
        <w:t>passionate</w:t>
      </w:r>
      <w:r>
        <w:rPr>
          <w:color w:val="333333"/>
          <w:spacing w:val="-13"/>
          <w:sz w:val="26"/>
        </w:rPr>
        <w:t xml:space="preserve"> </w:t>
      </w:r>
      <w:r>
        <w:rPr>
          <w:color w:val="333333"/>
          <w:spacing w:val="-8"/>
          <w:sz w:val="26"/>
        </w:rPr>
        <w:t>about</w:t>
      </w:r>
      <w:r>
        <w:rPr>
          <w:color w:val="333333"/>
          <w:spacing w:val="-9"/>
          <w:sz w:val="26"/>
        </w:rPr>
        <w:t xml:space="preserve"> </w:t>
      </w:r>
      <w:r>
        <w:rPr>
          <w:color w:val="333333"/>
          <w:spacing w:val="-8"/>
          <w:sz w:val="26"/>
        </w:rPr>
        <w:t>helping clients navigate</w:t>
      </w:r>
      <w:r>
        <w:rPr>
          <w:color w:val="333333"/>
          <w:spacing w:val="-13"/>
          <w:sz w:val="26"/>
        </w:rPr>
        <w:t xml:space="preserve"> </w:t>
      </w:r>
      <w:r>
        <w:rPr>
          <w:color w:val="333333"/>
          <w:spacing w:val="-8"/>
          <w:sz w:val="26"/>
        </w:rPr>
        <w:t>the</w:t>
      </w:r>
      <w:r>
        <w:rPr>
          <w:color w:val="333333"/>
          <w:spacing w:val="-13"/>
          <w:sz w:val="26"/>
        </w:rPr>
        <w:t xml:space="preserve"> </w:t>
      </w:r>
      <w:r>
        <w:rPr>
          <w:color w:val="333333"/>
          <w:spacing w:val="-8"/>
          <w:sz w:val="26"/>
        </w:rPr>
        <w:t>mortgage</w:t>
      </w:r>
      <w:r>
        <w:rPr>
          <w:color w:val="333333"/>
          <w:spacing w:val="-13"/>
          <w:sz w:val="26"/>
        </w:rPr>
        <w:t xml:space="preserve"> </w:t>
      </w:r>
      <w:r>
        <w:rPr>
          <w:color w:val="333333"/>
          <w:spacing w:val="-8"/>
          <w:sz w:val="26"/>
        </w:rPr>
        <w:t>process with</w:t>
      </w:r>
      <w:r>
        <w:rPr>
          <w:color w:val="333333"/>
          <w:spacing w:val="-9"/>
          <w:sz w:val="26"/>
        </w:rPr>
        <w:t xml:space="preserve"> </w:t>
      </w:r>
      <w:r>
        <w:rPr>
          <w:color w:val="333333"/>
          <w:spacing w:val="-8"/>
          <w:sz w:val="26"/>
        </w:rPr>
        <w:t>clarity</w:t>
      </w:r>
      <w:r>
        <w:rPr>
          <w:color w:val="333333"/>
          <w:spacing w:val="-16"/>
          <w:sz w:val="26"/>
        </w:rPr>
        <w:t xml:space="preserve"> </w:t>
      </w:r>
      <w:r>
        <w:rPr>
          <w:color w:val="333333"/>
          <w:spacing w:val="-8"/>
          <w:sz w:val="26"/>
        </w:rPr>
        <w:t xml:space="preserve">and </w:t>
      </w:r>
      <w:r>
        <w:rPr>
          <w:color w:val="333333"/>
          <w:w w:val="90"/>
          <w:sz w:val="26"/>
        </w:rPr>
        <w:t xml:space="preserve">confidence. Whether assisting first-home buyers, homeowners looking to refinance, or property investors expanding their portfolios, I focus on finding lending solutions tailored to each client’s financial situation and long-term goals. Having previously worked in a bank, I bring in-depth </w:t>
      </w:r>
      <w:r>
        <w:rPr>
          <w:color w:val="333333"/>
          <w:spacing w:val="-6"/>
          <w:sz w:val="26"/>
        </w:rPr>
        <w:t>knowledge</w:t>
      </w:r>
      <w:r>
        <w:rPr>
          <w:color w:val="333333"/>
          <w:spacing w:val="-21"/>
          <w:sz w:val="26"/>
        </w:rPr>
        <w:t xml:space="preserve"> </w:t>
      </w:r>
      <w:r>
        <w:rPr>
          <w:color w:val="333333"/>
          <w:spacing w:val="-6"/>
          <w:sz w:val="26"/>
        </w:rPr>
        <w:t>of</w:t>
      </w:r>
      <w:r>
        <w:rPr>
          <w:color w:val="333333"/>
          <w:spacing w:val="-16"/>
          <w:sz w:val="26"/>
        </w:rPr>
        <w:t xml:space="preserve"> </w:t>
      </w:r>
      <w:r>
        <w:rPr>
          <w:color w:val="333333"/>
          <w:spacing w:val="-6"/>
          <w:sz w:val="26"/>
        </w:rPr>
        <w:t>lending</w:t>
      </w:r>
      <w:r>
        <w:rPr>
          <w:color w:val="333333"/>
          <w:spacing w:val="-16"/>
          <w:sz w:val="26"/>
        </w:rPr>
        <w:t xml:space="preserve"> </w:t>
      </w:r>
      <w:r>
        <w:rPr>
          <w:color w:val="333333"/>
          <w:spacing w:val="-6"/>
          <w:sz w:val="26"/>
        </w:rPr>
        <w:t>policies</w:t>
      </w:r>
      <w:r>
        <w:rPr>
          <w:color w:val="333333"/>
          <w:spacing w:val="-16"/>
          <w:sz w:val="26"/>
        </w:rPr>
        <w:t xml:space="preserve"> </w:t>
      </w:r>
      <w:r>
        <w:rPr>
          <w:color w:val="333333"/>
          <w:spacing w:val="-6"/>
          <w:sz w:val="26"/>
        </w:rPr>
        <w:t>and</w:t>
      </w:r>
      <w:r>
        <w:rPr>
          <w:color w:val="333333"/>
          <w:spacing w:val="-18"/>
          <w:sz w:val="26"/>
        </w:rPr>
        <w:t xml:space="preserve"> </w:t>
      </w:r>
      <w:r>
        <w:rPr>
          <w:color w:val="333333"/>
          <w:spacing w:val="-6"/>
          <w:sz w:val="26"/>
        </w:rPr>
        <w:t>strong</w:t>
      </w:r>
      <w:r>
        <w:rPr>
          <w:color w:val="333333"/>
          <w:spacing w:val="-16"/>
          <w:sz w:val="26"/>
        </w:rPr>
        <w:t xml:space="preserve"> </w:t>
      </w:r>
      <w:r>
        <w:rPr>
          <w:color w:val="333333"/>
          <w:spacing w:val="-6"/>
          <w:sz w:val="26"/>
        </w:rPr>
        <w:t>relationships</w:t>
      </w:r>
      <w:r>
        <w:rPr>
          <w:color w:val="333333"/>
          <w:spacing w:val="-16"/>
          <w:sz w:val="26"/>
        </w:rPr>
        <w:t xml:space="preserve"> </w:t>
      </w:r>
      <w:r>
        <w:rPr>
          <w:color w:val="333333"/>
          <w:spacing w:val="-6"/>
          <w:sz w:val="26"/>
        </w:rPr>
        <w:t>with</w:t>
      </w:r>
      <w:r>
        <w:rPr>
          <w:color w:val="333333"/>
          <w:spacing w:val="-17"/>
          <w:sz w:val="26"/>
        </w:rPr>
        <w:t xml:space="preserve"> </w:t>
      </w:r>
      <w:r>
        <w:rPr>
          <w:color w:val="333333"/>
          <w:spacing w:val="-6"/>
          <w:sz w:val="26"/>
        </w:rPr>
        <w:t>lenders.</w:t>
      </w:r>
      <w:r>
        <w:rPr>
          <w:color w:val="333333"/>
          <w:spacing w:val="-27"/>
          <w:sz w:val="26"/>
        </w:rPr>
        <w:t xml:space="preserve"> </w:t>
      </w:r>
      <w:r>
        <w:rPr>
          <w:color w:val="333333"/>
          <w:spacing w:val="-6"/>
          <w:sz w:val="26"/>
        </w:rPr>
        <w:t>I</w:t>
      </w:r>
      <w:r>
        <w:rPr>
          <w:color w:val="333333"/>
          <w:spacing w:val="-18"/>
          <w:sz w:val="26"/>
        </w:rPr>
        <w:t xml:space="preserve"> </w:t>
      </w:r>
      <w:r>
        <w:rPr>
          <w:color w:val="333333"/>
          <w:spacing w:val="-6"/>
          <w:sz w:val="26"/>
        </w:rPr>
        <w:t>work</w:t>
      </w:r>
      <w:r>
        <w:rPr>
          <w:color w:val="333333"/>
          <w:spacing w:val="-15"/>
          <w:sz w:val="26"/>
        </w:rPr>
        <w:t xml:space="preserve"> </w:t>
      </w:r>
      <w:r>
        <w:rPr>
          <w:color w:val="333333"/>
          <w:spacing w:val="-6"/>
          <w:sz w:val="26"/>
        </w:rPr>
        <w:t>hard</w:t>
      </w:r>
      <w:r>
        <w:rPr>
          <w:color w:val="333333"/>
          <w:spacing w:val="-18"/>
          <w:sz w:val="26"/>
        </w:rPr>
        <w:t xml:space="preserve"> </w:t>
      </w:r>
      <w:r>
        <w:rPr>
          <w:color w:val="333333"/>
          <w:spacing w:val="-6"/>
          <w:sz w:val="26"/>
        </w:rPr>
        <w:t>to</w:t>
      </w:r>
      <w:r>
        <w:rPr>
          <w:color w:val="333333"/>
          <w:spacing w:val="-17"/>
          <w:sz w:val="26"/>
        </w:rPr>
        <w:t xml:space="preserve"> </w:t>
      </w:r>
      <w:r>
        <w:rPr>
          <w:color w:val="333333"/>
          <w:spacing w:val="-6"/>
          <w:sz w:val="26"/>
        </w:rPr>
        <w:t>secure</w:t>
      </w:r>
      <w:r>
        <w:rPr>
          <w:color w:val="333333"/>
          <w:spacing w:val="-21"/>
          <w:sz w:val="26"/>
        </w:rPr>
        <w:t xml:space="preserve"> </w:t>
      </w:r>
      <w:r>
        <w:rPr>
          <w:color w:val="333333"/>
          <w:spacing w:val="-6"/>
          <w:sz w:val="26"/>
        </w:rPr>
        <w:t>the most</w:t>
      </w:r>
      <w:r>
        <w:rPr>
          <w:color w:val="333333"/>
          <w:spacing w:val="-20"/>
          <w:sz w:val="26"/>
        </w:rPr>
        <w:t xml:space="preserve"> </w:t>
      </w:r>
      <w:r>
        <w:rPr>
          <w:color w:val="333333"/>
          <w:spacing w:val="-6"/>
          <w:sz w:val="26"/>
        </w:rPr>
        <w:t>suitable</w:t>
      </w:r>
      <w:r>
        <w:rPr>
          <w:color w:val="333333"/>
          <w:spacing w:val="-22"/>
          <w:sz w:val="26"/>
        </w:rPr>
        <w:t xml:space="preserve"> </w:t>
      </w:r>
      <w:r>
        <w:rPr>
          <w:color w:val="333333"/>
          <w:spacing w:val="-6"/>
          <w:sz w:val="26"/>
        </w:rPr>
        <w:t>options</w:t>
      </w:r>
      <w:r>
        <w:rPr>
          <w:color w:val="333333"/>
          <w:spacing w:val="-17"/>
          <w:sz w:val="26"/>
        </w:rPr>
        <w:t xml:space="preserve"> </w:t>
      </w:r>
      <w:r>
        <w:rPr>
          <w:color w:val="333333"/>
          <w:spacing w:val="-6"/>
          <w:sz w:val="26"/>
        </w:rPr>
        <w:t>for</w:t>
      </w:r>
      <w:r>
        <w:rPr>
          <w:color w:val="333333"/>
          <w:spacing w:val="-24"/>
          <w:sz w:val="26"/>
        </w:rPr>
        <w:t xml:space="preserve"> </w:t>
      </w:r>
      <w:r>
        <w:rPr>
          <w:color w:val="333333"/>
          <w:spacing w:val="-6"/>
          <w:sz w:val="26"/>
        </w:rPr>
        <w:t>my</w:t>
      </w:r>
      <w:r>
        <w:rPr>
          <w:color w:val="333333"/>
          <w:spacing w:val="-24"/>
          <w:sz w:val="26"/>
        </w:rPr>
        <w:t xml:space="preserve"> </w:t>
      </w:r>
      <w:r>
        <w:rPr>
          <w:color w:val="333333"/>
          <w:spacing w:val="-6"/>
          <w:sz w:val="26"/>
        </w:rPr>
        <w:t>clients</w:t>
      </w:r>
      <w:r>
        <w:rPr>
          <w:color w:val="333333"/>
          <w:spacing w:val="-17"/>
          <w:sz w:val="26"/>
        </w:rPr>
        <w:t xml:space="preserve"> </w:t>
      </w:r>
      <w:r>
        <w:rPr>
          <w:color w:val="333333"/>
          <w:spacing w:val="-6"/>
          <w:sz w:val="26"/>
        </w:rPr>
        <w:t>while</w:t>
      </w:r>
      <w:r>
        <w:rPr>
          <w:color w:val="333333"/>
          <w:spacing w:val="-22"/>
          <w:sz w:val="26"/>
        </w:rPr>
        <w:t xml:space="preserve"> </w:t>
      </w:r>
      <w:r>
        <w:rPr>
          <w:color w:val="333333"/>
          <w:spacing w:val="-6"/>
          <w:sz w:val="26"/>
        </w:rPr>
        <w:t>making</w:t>
      </w:r>
      <w:r>
        <w:rPr>
          <w:color w:val="333333"/>
          <w:spacing w:val="-17"/>
          <w:sz w:val="26"/>
        </w:rPr>
        <w:t xml:space="preserve"> </w:t>
      </w:r>
      <w:r>
        <w:rPr>
          <w:color w:val="333333"/>
          <w:spacing w:val="-6"/>
          <w:sz w:val="26"/>
        </w:rPr>
        <w:t>the</w:t>
      </w:r>
      <w:r>
        <w:rPr>
          <w:color w:val="333333"/>
          <w:spacing w:val="-22"/>
          <w:sz w:val="26"/>
        </w:rPr>
        <w:t xml:space="preserve"> </w:t>
      </w:r>
      <w:r>
        <w:rPr>
          <w:color w:val="333333"/>
          <w:spacing w:val="-6"/>
          <w:sz w:val="26"/>
        </w:rPr>
        <w:t>process</w:t>
      </w:r>
      <w:r>
        <w:rPr>
          <w:color w:val="333333"/>
          <w:spacing w:val="-17"/>
          <w:sz w:val="26"/>
        </w:rPr>
        <w:t xml:space="preserve"> </w:t>
      </w:r>
      <w:r>
        <w:rPr>
          <w:color w:val="333333"/>
          <w:spacing w:val="-6"/>
          <w:sz w:val="26"/>
        </w:rPr>
        <w:t>as</w:t>
      </w:r>
      <w:r>
        <w:rPr>
          <w:color w:val="333333"/>
          <w:spacing w:val="-17"/>
          <w:sz w:val="26"/>
        </w:rPr>
        <w:t xml:space="preserve"> </w:t>
      </w:r>
      <w:r>
        <w:rPr>
          <w:color w:val="333333"/>
          <w:spacing w:val="-6"/>
          <w:sz w:val="26"/>
        </w:rPr>
        <w:t>smooth</w:t>
      </w:r>
      <w:r>
        <w:rPr>
          <w:color w:val="333333"/>
          <w:spacing w:val="-18"/>
          <w:sz w:val="26"/>
        </w:rPr>
        <w:t xml:space="preserve"> </w:t>
      </w:r>
      <w:r>
        <w:rPr>
          <w:color w:val="333333"/>
          <w:spacing w:val="-6"/>
          <w:sz w:val="26"/>
        </w:rPr>
        <w:t>and</w:t>
      </w:r>
      <w:r>
        <w:rPr>
          <w:color w:val="333333"/>
          <w:spacing w:val="-19"/>
          <w:sz w:val="26"/>
        </w:rPr>
        <w:t xml:space="preserve"> </w:t>
      </w:r>
      <w:r>
        <w:rPr>
          <w:color w:val="333333"/>
          <w:spacing w:val="-6"/>
          <w:sz w:val="26"/>
        </w:rPr>
        <w:t>stress-free</w:t>
      </w:r>
      <w:r>
        <w:rPr>
          <w:color w:val="333333"/>
          <w:spacing w:val="-22"/>
          <w:sz w:val="26"/>
        </w:rPr>
        <w:t xml:space="preserve"> </w:t>
      </w:r>
      <w:r>
        <w:rPr>
          <w:color w:val="333333"/>
          <w:spacing w:val="-6"/>
          <w:sz w:val="26"/>
        </w:rPr>
        <w:t xml:space="preserve">as </w:t>
      </w:r>
      <w:r>
        <w:rPr>
          <w:color w:val="333333"/>
          <w:spacing w:val="-2"/>
          <w:sz w:val="26"/>
        </w:rPr>
        <w:t>possible.</w:t>
      </w:r>
    </w:p>
    <w:p w14:paraId="4BEFE29B">
      <w:pPr>
        <w:pStyle w:val="5"/>
        <w:spacing w:before="206"/>
        <w:rPr>
          <w:sz w:val="24"/>
        </w:rPr>
      </w:pPr>
    </w:p>
    <w:p w14:paraId="6AA073A9">
      <w:pPr>
        <w:spacing w:before="0" w:line="466" w:lineRule="exact"/>
        <w:ind w:left="391" w:right="0" w:firstLine="0"/>
        <w:jc w:val="left"/>
        <w:rPr>
          <w:rFonts w:ascii="Arial MT"/>
          <w:sz w:val="39"/>
        </w:rPr>
      </w:pPr>
      <w:r>
        <w:rPr>
          <w:color w:val="013B89"/>
          <w:w w:val="90"/>
          <w:sz w:val="39"/>
        </w:rPr>
        <w:t>Jessie</w:t>
      </w:r>
      <w:r>
        <w:rPr>
          <w:color w:val="013B89"/>
          <w:spacing w:val="-9"/>
          <w:sz w:val="39"/>
        </w:rPr>
        <w:t xml:space="preserve"> </w:t>
      </w:r>
      <w:r>
        <w:rPr>
          <w:color w:val="013B89"/>
          <w:w w:val="90"/>
          <w:sz w:val="39"/>
        </w:rPr>
        <w:t>Dai,</w:t>
      </w:r>
      <w:r>
        <w:rPr>
          <w:color w:val="013B89"/>
          <w:spacing w:val="-6"/>
          <w:w w:val="90"/>
          <w:sz w:val="39"/>
        </w:rPr>
        <w:t xml:space="preserve"> </w:t>
      </w:r>
      <w:r>
        <w:rPr>
          <w:rFonts w:ascii="Arial MT"/>
          <w:color w:val="013B89"/>
          <w:w w:val="90"/>
          <w:sz w:val="39"/>
        </w:rPr>
        <w:t>Mortgage</w:t>
      </w:r>
      <w:r>
        <w:rPr>
          <w:rFonts w:ascii="Arial MT"/>
          <w:color w:val="013B89"/>
          <w:spacing w:val="6"/>
          <w:sz w:val="39"/>
        </w:rPr>
        <w:t xml:space="preserve"> </w:t>
      </w:r>
      <w:r>
        <w:rPr>
          <w:rFonts w:ascii="Arial MT"/>
          <w:color w:val="013B89"/>
          <w:spacing w:val="-2"/>
          <w:w w:val="90"/>
          <w:sz w:val="39"/>
        </w:rPr>
        <w:t>Adviser</w:t>
      </w:r>
    </w:p>
    <w:p w14:paraId="06504E43">
      <w:pPr>
        <w:spacing w:before="0" w:line="301" w:lineRule="exact"/>
        <w:ind w:left="391" w:right="0" w:firstLine="0"/>
        <w:jc w:val="left"/>
        <w:rPr>
          <w:sz w:val="26"/>
        </w:rPr>
      </w:pPr>
      <w:r>
        <w:rPr>
          <w:color w:val="333333"/>
          <w:w w:val="80"/>
          <w:sz w:val="26"/>
        </w:rPr>
        <w:t>027</w:t>
      </w:r>
      <w:r>
        <w:rPr>
          <w:color w:val="333333"/>
          <w:spacing w:val="44"/>
          <w:sz w:val="26"/>
        </w:rPr>
        <w:t xml:space="preserve"> </w:t>
      </w:r>
      <w:r>
        <w:rPr>
          <w:color w:val="333333"/>
          <w:w w:val="80"/>
          <w:sz w:val="26"/>
        </w:rPr>
        <w:t>423</w:t>
      </w:r>
      <w:r>
        <w:rPr>
          <w:color w:val="333333"/>
          <w:spacing w:val="25"/>
          <w:sz w:val="26"/>
        </w:rPr>
        <w:t xml:space="preserve"> </w:t>
      </w:r>
      <w:r>
        <w:rPr>
          <w:color w:val="333333"/>
          <w:w w:val="80"/>
          <w:sz w:val="26"/>
        </w:rPr>
        <w:t>3413</w:t>
      </w:r>
      <w:r>
        <w:rPr>
          <w:color w:val="333333"/>
          <w:spacing w:val="25"/>
          <w:sz w:val="26"/>
        </w:rPr>
        <w:t xml:space="preserve"> </w:t>
      </w:r>
      <w:r>
        <w:rPr>
          <w:color w:val="333333"/>
          <w:w w:val="80"/>
          <w:sz w:val="26"/>
        </w:rPr>
        <w:t>|</w:t>
      </w:r>
      <w:r>
        <w:rPr>
          <w:color w:val="333333"/>
          <w:spacing w:val="37"/>
          <w:sz w:val="26"/>
        </w:rPr>
        <w:t xml:space="preserve"> </w:t>
      </w:r>
      <w:r>
        <w:fldChar w:fldCharType="begin"/>
      </w:r>
      <w:r>
        <w:instrText xml:space="preserve"> HYPERLINK "mailto:jessie.jdfinance@gmail.com" \h </w:instrText>
      </w:r>
      <w:r>
        <w:fldChar w:fldCharType="separate"/>
      </w:r>
      <w:r>
        <w:rPr>
          <w:color w:val="333333"/>
          <w:spacing w:val="-2"/>
          <w:w w:val="80"/>
          <w:sz w:val="26"/>
        </w:rPr>
        <w:t>jessie.jdfinance@gmail.com</w:t>
      </w:r>
      <w:r>
        <w:rPr>
          <w:color w:val="333333"/>
          <w:spacing w:val="-2"/>
          <w:w w:val="80"/>
          <w:sz w:val="26"/>
        </w:rPr>
        <w:fldChar w:fldCharType="end"/>
      </w:r>
    </w:p>
    <w:p w14:paraId="3784D66B">
      <w:pPr>
        <w:spacing w:before="3" w:line="230" w:lineRule="auto"/>
        <w:ind w:left="391" w:right="3448" w:firstLine="0"/>
        <w:jc w:val="left"/>
        <w:rPr>
          <w:sz w:val="26"/>
        </w:rPr>
      </w:pPr>
      <w:r>
        <w:rPr>
          <w:color w:val="333333"/>
          <w:w w:val="90"/>
          <w:sz w:val="26"/>
        </w:rPr>
        <w:t>7</w:t>
      </w:r>
      <w:r>
        <w:rPr>
          <w:color w:val="333333"/>
          <w:spacing w:val="-9"/>
          <w:w w:val="90"/>
          <w:sz w:val="26"/>
        </w:rPr>
        <w:t xml:space="preserve"> </w:t>
      </w:r>
      <w:r>
        <w:rPr>
          <w:color w:val="333333"/>
          <w:w w:val="90"/>
          <w:sz w:val="26"/>
        </w:rPr>
        <w:t>St.</w:t>
      </w:r>
      <w:r>
        <w:rPr>
          <w:color w:val="333333"/>
          <w:spacing w:val="-19"/>
          <w:w w:val="90"/>
          <w:sz w:val="26"/>
        </w:rPr>
        <w:t xml:space="preserve"> </w:t>
      </w:r>
      <w:r>
        <w:rPr>
          <w:color w:val="333333"/>
          <w:w w:val="90"/>
          <w:sz w:val="26"/>
        </w:rPr>
        <w:t>Georges</w:t>
      </w:r>
      <w:r>
        <w:rPr>
          <w:color w:val="333333"/>
          <w:spacing w:val="-8"/>
          <w:w w:val="90"/>
          <w:sz w:val="26"/>
        </w:rPr>
        <w:t xml:space="preserve"> </w:t>
      </w:r>
      <w:r>
        <w:rPr>
          <w:color w:val="333333"/>
          <w:w w:val="90"/>
          <w:sz w:val="26"/>
        </w:rPr>
        <w:t>Bay</w:t>
      </w:r>
      <w:r>
        <w:rPr>
          <w:color w:val="333333"/>
          <w:spacing w:val="-15"/>
          <w:w w:val="90"/>
          <w:sz w:val="26"/>
        </w:rPr>
        <w:t xml:space="preserve"> </w:t>
      </w:r>
      <w:r>
        <w:rPr>
          <w:color w:val="333333"/>
          <w:w w:val="90"/>
          <w:sz w:val="26"/>
        </w:rPr>
        <w:t>Road,</w:t>
      </w:r>
      <w:r>
        <w:rPr>
          <w:color w:val="333333"/>
          <w:spacing w:val="-19"/>
          <w:w w:val="90"/>
          <w:sz w:val="26"/>
        </w:rPr>
        <w:t xml:space="preserve"> </w:t>
      </w:r>
      <w:r>
        <w:rPr>
          <w:color w:val="333333"/>
          <w:w w:val="90"/>
          <w:sz w:val="26"/>
        </w:rPr>
        <w:t>Parnell,</w:t>
      </w:r>
      <w:r>
        <w:rPr>
          <w:color w:val="333333"/>
          <w:spacing w:val="-19"/>
          <w:w w:val="90"/>
          <w:sz w:val="26"/>
        </w:rPr>
        <w:t xml:space="preserve"> </w:t>
      </w:r>
      <w:r>
        <w:rPr>
          <w:color w:val="333333"/>
          <w:w w:val="90"/>
          <w:sz w:val="26"/>
        </w:rPr>
        <w:t>Auckland</w:t>
      </w:r>
      <w:r>
        <w:rPr>
          <w:color w:val="333333"/>
          <w:spacing w:val="-10"/>
          <w:w w:val="90"/>
          <w:sz w:val="26"/>
        </w:rPr>
        <w:t xml:space="preserve"> </w:t>
      </w:r>
      <w:r>
        <w:rPr>
          <w:color w:val="333333"/>
          <w:w w:val="90"/>
          <w:sz w:val="26"/>
        </w:rPr>
        <w:t>1052,</w:t>
      </w:r>
      <w:r>
        <w:rPr>
          <w:color w:val="333333"/>
          <w:spacing w:val="-19"/>
          <w:w w:val="90"/>
          <w:sz w:val="26"/>
        </w:rPr>
        <w:t xml:space="preserve"> </w:t>
      </w:r>
      <w:r>
        <w:rPr>
          <w:color w:val="333333"/>
          <w:w w:val="90"/>
          <w:sz w:val="26"/>
        </w:rPr>
        <w:t>New</w:t>
      </w:r>
      <w:r>
        <w:rPr>
          <w:color w:val="333333"/>
          <w:spacing w:val="-14"/>
          <w:w w:val="90"/>
          <w:sz w:val="26"/>
        </w:rPr>
        <w:t xml:space="preserve"> </w:t>
      </w:r>
      <w:r>
        <w:rPr>
          <w:color w:val="333333"/>
          <w:w w:val="90"/>
          <w:sz w:val="26"/>
        </w:rPr>
        <w:t>Zealand FSPR</w:t>
      </w:r>
      <w:r>
        <w:rPr>
          <w:color w:val="333333"/>
          <w:spacing w:val="-1"/>
          <w:w w:val="90"/>
          <w:sz w:val="26"/>
        </w:rPr>
        <w:t xml:space="preserve"> </w:t>
      </w:r>
      <w:r>
        <w:rPr>
          <w:color w:val="333333"/>
          <w:w w:val="90"/>
          <w:sz w:val="26"/>
        </w:rPr>
        <w:t>Number:</w:t>
      </w:r>
      <w:r>
        <w:rPr>
          <w:color w:val="333333"/>
          <w:spacing w:val="-12"/>
          <w:w w:val="90"/>
          <w:sz w:val="26"/>
        </w:rPr>
        <w:t xml:space="preserve"> </w:t>
      </w:r>
      <w:r>
        <w:rPr>
          <w:color w:val="333333"/>
          <w:w w:val="90"/>
          <w:sz w:val="26"/>
        </w:rPr>
        <w:t>1010797</w:t>
      </w:r>
    </w:p>
    <w:p w14:paraId="584C2014">
      <w:pPr>
        <w:spacing w:after="0" w:line="230" w:lineRule="auto"/>
        <w:jc w:val="left"/>
        <w:rPr>
          <w:sz w:val="26"/>
        </w:rPr>
        <w:sectPr>
          <w:pgSz w:w="11920" w:h="16860"/>
          <w:pgMar w:top="0" w:right="566" w:bottom="280" w:left="708" w:header="720" w:footer="720" w:gutter="0"/>
          <w:cols w:space="720" w:num="1"/>
        </w:sectPr>
      </w:pPr>
    </w:p>
    <w:p w14:paraId="1098B6BE">
      <w:pPr>
        <w:pStyle w:val="5"/>
        <w:rPr>
          <w:sz w:val="34"/>
        </w:rPr>
      </w:pPr>
    </w:p>
    <w:p w14:paraId="10A9DEFD">
      <w:pPr>
        <w:pStyle w:val="5"/>
        <w:rPr>
          <w:sz w:val="34"/>
        </w:rPr>
      </w:pPr>
    </w:p>
    <w:p w14:paraId="48AF77C6">
      <w:pPr>
        <w:pStyle w:val="5"/>
        <w:rPr>
          <w:sz w:val="34"/>
        </w:rPr>
      </w:pPr>
    </w:p>
    <w:p w14:paraId="2A91A9D3">
      <w:pPr>
        <w:pStyle w:val="5"/>
        <w:rPr>
          <w:sz w:val="34"/>
        </w:rPr>
      </w:pPr>
    </w:p>
    <w:p w14:paraId="4C8A77B9">
      <w:pPr>
        <w:pStyle w:val="5"/>
        <w:rPr>
          <w:sz w:val="34"/>
        </w:rPr>
      </w:pPr>
    </w:p>
    <w:p w14:paraId="3F70E167">
      <w:pPr>
        <w:pStyle w:val="5"/>
        <w:rPr>
          <w:sz w:val="34"/>
        </w:rPr>
      </w:pPr>
    </w:p>
    <w:p w14:paraId="48F16DE8">
      <w:pPr>
        <w:pStyle w:val="5"/>
        <w:rPr>
          <w:sz w:val="34"/>
        </w:rPr>
      </w:pPr>
    </w:p>
    <w:p w14:paraId="3DEFEBF2">
      <w:pPr>
        <w:pStyle w:val="5"/>
        <w:rPr>
          <w:sz w:val="34"/>
        </w:rPr>
      </w:pPr>
    </w:p>
    <w:p w14:paraId="6F6B544D">
      <w:pPr>
        <w:pStyle w:val="5"/>
        <w:rPr>
          <w:sz w:val="34"/>
        </w:rPr>
      </w:pPr>
    </w:p>
    <w:p w14:paraId="30031469">
      <w:pPr>
        <w:pStyle w:val="5"/>
        <w:rPr>
          <w:sz w:val="34"/>
        </w:rPr>
      </w:pPr>
    </w:p>
    <w:p w14:paraId="1596A0CA">
      <w:pPr>
        <w:pStyle w:val="5"/>
        <w:rPr>
          <w:sz w:val="34"/>
        </w:rPr>
      </w:pPr>
    </w:p>
    <w:p w14:paraId="64759D29">
      <w:pPr>
        <w:pStyle w:val="5"/>
        <w:spacing w:before="374"/>
        <w:rPr>
          <w:sz w:val="34"/>
        </w:rPr>
      </w:pPr>
    </w:p>
    <w:p w14:paraId="52632BDE">
      <w:pPr>
        <w:pStyle w:val="2"/>
        <w:ind w:left="0" w:right="676"/>
        <w:jc w:val="center"/>
      </w:pPr>
      <w:r>
        <mc:AlternateContent>
          <mc:Choice Requires="wpg">
            <w:drawing>
              <wp:anchor distT="0" distB="0" distL="0" distR="0" simplePos="0" relativeHeight="251660288" behindDoc="0" locked="0" layoutInCell="1" allowOverlap="1">
                <wp:simplePos x="0" y="0"/>
                <wp:positionH relativeFrom="page">
                  <wp:posOffset>0</wp:posOffset>
                </wp:positionH>
                <wp:positionV relativeFrom="paragraph">
                  <wp:posOffset>-3375660</wp:posOffset>
                </wp:positionV>
                <wp:extent cx="7560310" cy="2640330"/>
                <wp:effectExtent l="0" t="0" r="0" b="0"/>
                <wp:wrapNone/>
                <wp:docPr id="3" name="Group 3"/>
                <wp:cNvGraphicFramePr/>
                <a:graphic xmlns:a="http://schemas.openxmlformats.org/drawingml/2006/main">
                  <a:graphicData uri="http://schemas.microsoft.com/office/word/2010/wordprocessingGroup">
                    <wpg:wgp>
                      <wpg:cNvGrpSpPr/>
                      <wpg:grpSpPr>
                        <a:xfrm>
                          <a:off x="0" y="0"/>
                          <a:ext cx="7560309" cy="2640330"/>
                          <a:chOff x="0" y="0"/>
                          <a:chExt cx="7560309" cy="2640330"/>
                        </a:xfrm>
                      </wpg:grpSpPr>
                      <wps:wsp>
                        <wps:cNvPr id="4" name="Graphic 4"/>
                        <wps:cNvSpPr/>
                        <wps:spPr>
                          <a:xfrm>
                            <a:off x="0" y="0"/>
                            <a:ext cx="7560309" cy="2640330"/>
                          </a:xfrm>
                          <a:custGeom>
                            <a:avLst/>
                            <a:gdLst/>
                            <a:ahLst/>
                            <a:cxnLst/>
                            <a:rect l="l" t="t" r="r" b="b"/>
                            <a:pathLst>
                              <a:path w="7560309" h="2640330">
                                <a:moveTo>
                                  <a:pt x="7559992" y="0"/>
                                </a:moveTo>
                                <a:lnTo>
                                  <a:pt x="0" y="0"/>
                                </a:lnTo>
                                <a:lnTo>
                                  <a:pt x="0" y="2640152"/>
                                </a:lnTo>
                                <a:lnTo>
                                  <a:pt x="7559992" y="2640152"/>
                                </a:lnTo>
                                <a:lnTo>
                                  <a:pt x="7559992" y="0"/>
                                </a:lnTo>
                                <a:close/>
                              </a:path>
                            </a:pathLst>
                          </a:custGeom>
                          <a:solidFill>
                            <a:srgbClr val="414042"/>
                          </a:solidFill>
                        </wps:spPr>
                        <wps:bodyPr wrap="square" lIns="0" tIns="0" rIns="0" bIns="0" rtlCol="0">
                          <a:noAutofit/>
                        </wps:bodyPr>
                      </wps:wsp>
                      <wps:wsp>
                        <wps:cNvPr id="5" name="Textbox 5"/>
                        <wps:cNvSpPr txBox="1"/>
                        <wps:spPr>
                          <a:xfrm>
                            <a:off x="0" y="0"/>
                            <a:ext cx="7560309" cy="2640330"/>
                          </a:xfrm>
                          <a:prstGeom prst="rect">
                            <a:avLst/>
                          </a:prstGeom>
                        </wps:spPr>
                        <wps:txbx>
                          <w:txbxContent>
                            <w:p w14:paraId="2EF031F3">
                              <w:pPr>
                                <w:spacing w:before="931" w:line="1127" w:lineRule="exact"/>
                                <w:ind w:left="862" w:right="0" w:firstLine="0"/>
                                <w:jc w:val="left"/>
                                <w:rPr>
                                  <w:rFonts w:ascii="Arial MT"/>
                                  <w:sz w:val="108"/>
                                </w:rPr>
                              </w:pPr>
                              <w:r>
                                <w:rPr>
                                  <w:rFonts w:ascii="Arial MT"/>
                                  <w:color w:val="FFFFFF"/>
                                  <w:sz w:val="108"/>
                                </w:rPr>
                                <w:t>Our</w:t>
                              </w:r>
                              <w:r>
                                <w:rPr>
                                  <w:rFonts w:ascii="Arial MT"/>
                                  <w:color w:val="FFFFFF"/>
                                  <w:spacing w:val="-52"/>
                                  <w:sz w:val="108"/>
                                </w:rPr>
                                <w:t xml:space="preserve"> </w:t>
                              </w:r>
                              <w:r>
                                <w:rPr>
                                  <w:rFonts w:ascii="Arial MT"/>
                                  <w:color w:val="FFFFFF"/>
                                  <w:spacing w:val="-2"/>
                                  <w:sz w:val="108"/>
                                </w:rPr>
                                <w:t>promise.</w:t>
                              </w:r>
                            </w:p>
                            <w:p w14:paraId="416A99D5">
                              <w:pPr>
                                <w:spacing w:before="0" w:line="1189" w:lineRule="exact"/>
                                <w:ind w:left="852" w:right="0" w:firstLine="0"/>
                                <w:jc w:val="left"/>
                                <w:rPr>
                                  <w:sz w:val="108"/>
                                </w:rPr>
                              </w:pPr>
                              <w:r>
                                <w:rPr>
                                  <w:color w:val="FFFFFF"/>
                                  <w:spacing w:val="-42"/>
                                  <w:sz w:val="108"/>
                                </w:rPr>
                                <w:t>Five</w:t>
                              </w:r>
                              <w:r>
                                <w:rPr>
                                  <w:color w:val="FFFFFF"/>
                                  <w:spacing w:val="-79"/>
                                  <w:sz w:val="108"/>
                                </w:rPr>
                                <w:t xml:space="preserve"> </w:t>
                              </w:r>
                              <w:r>
                                <w:rPr>
                                  <w:color w:val="FFFFFF"/>
                                  <w:spacing w:val="-25"/>
                                  <w:sz w:val="108"/>
                                </w:rPr>
                                <w:t>things…</w:t>
                              </w:r>
                            </w:p>
                          </w:txbxContent>
                        </wps:txbx>
                        <wps:bodyPr wrap="square" lIns="0" tIns="0" rIns="0" bIns="0" rtlCol="0">
                          <a:noAutofit/>
                        </wps:bodyPr>
                      </wps:wsp>
                    </wpg:wgp>
                  </a:graphicData>
                </a:graphic>
              </wp:anchor>
            </w:drawing>
          </mc:Choice>
          <mc:Fallback>
            <w:pict>
              <v:group id="Group 3" o:spid="_x0000_s1026" o:spt="203" style="position:absolute;left:0pt;margin-left:0pt;margin-top:-265.8pt;height:207.9pt;width:595.3pt;mso-position-horizontal-relative:page;z-index:251660288;mso-width-relative:page;mso-height-relative:page;" coordsize="7560309,2640330" o:gfxdata="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BQSgxc2gAAAAsBAAAPAAAAAAAAAAEAIAAAACIAAABkcnMv&#10;ZG93bnJldi54bWxQSwECFAAUAAAACACHTuJAKrGA8KwCAACvBwAADgAAAAAAAAABACAAAAApAQAA&#10;ZHJzL2Uyb0RvYy54bWxQSwUGAAAAAAYABgBZAQAARwYAAAAA&#10;">
                <o:lock v:ext="edit" aspectratio="f"/>
                <v:shape id="Graphic 4" o:spid="_x0000_s1026" o:spt="100" style="position:absolute;left:0;top:0;height:2640330;width:7560309;" fillcolor="#414042" filled="t" stroked="f" coordsize="7560309,2640330" o:gfxdata="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DSFC8AAAA&#10;2gAAAA8AAAAAAAAAAQAgAAAAIgAAAGRycy9kb3ducmV2LnhtbFBLAQIUABQAAAAIAIdO4kAzLwWe&#10;OwAAADkAAAAQAAAAAAAAAAEAIAAAAAsBAABkcnMvc2hhcGV4bWwueG1sUEsFBgAAAAAGAAYAWwEA&#10;ALUDAAAAAA==&#10;" path="m7559992,0l0,0,0,2640152,7559992,2640152,7559992,0xe">
                  <v:fill on="t" focussize="0,0"/>
                  <v:stroke on="f"/>
                  <v:imagedata o:title=""/>
                  <o:lock v:ext="edit" aspectratio="f"/>
                  <v:textbox inset="0mm,0mm,0mm,0mm"/>
                </v:shape>
                <v:shape id="Textbox 5" o:spid="_x0000_s1026" o:spt="202" type="#_x0000_t202" style="position:absolute;left:0;top:0;height:2640330;width:7560309;"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EF031F3">
                        <w:pPr>
                          <w:spacing w:before="931" w:line="1127" w:lineRule="exact"/>
                          <w:ind w:left="862" w:right="0" w:firstLine="0"/>
                          <w:jc w:val="left"/>
                          <w:rPr>
                            <w:rFonts w:ascii="Arial MT"/>
                            <w:sz w:val="108"/>
                          </w:rPr>
                        </w:pPr>
                        <w:r>
                          <w:rPr>
                            <w:rFonts w:ascii="Arial MT"/>
                            <w:color w:val="FFFFFF"/>
                            <w:sz w:val="108"/>
                          </w:rPr>
                          <w:t>Our</w:t>
                        </w:r>
                        <w:r>
                          <w:rPr>
                            <w:rFonts w:ascii="Arial MT"/>
                            <w:color w:val="FFFFFF"/>
                            <w:spacing w:val="-52"/>
                            <w:sz w:val="108"/>
                          </w:rPr>
                          <w:t xml:space="preserve"> </w:t>
                        </w:r>
                        <w:r>
                          <w:rPr>
                            <w:rFonts w:ascii="Arial MT"/>
                            <w:color w:val="FFFFFF"/>
                            <w:spacing w:val="-2"/>
                            <w:sz w:val="108"/>
                          </w:rPr>
                          <w:t>promise.</w:t>
                        </w:r>
                      </w:p>
                      <w:p w14:paraId="416A99D5">
                        <w:pPr>
                          <w:spacing w:before="0" w:line="1189" w:lineRule="exact"/>
                          <w:ind w:left="852" w:right="0" w:firstLine="0"/>
                          <w:jc w:val="left"/>
                          <w:rPr>
                            <w:sz w:val="108"/>
                          </w:rPr>
                        </w:pPr>
                        <w:r>
                          <w:rPr>
                            <w:color w:val="FFFFFF"/>
                            <w:spacing w:val="-42"/>
                            <w:sz w:val="108"/>
                          </w:rPr>
                          <w:t>Five</w:t>
                        </w:r>
                        <w:r>
                          <w:rPr>
                            <w:color w:val="FFFFFF"/>
                            <w:spacing w:val="-79"/>
                            <w:sz w:val="108"/>
                          </w:rPr>
                          <w:t xml:space="preserve"> </w:t>
                        </w:r>
                        <w:r>
                          <w:rPr>
                            <w:color w:val="FFFFFF"/>
                            <w:spacing w:val="-25"/>
                            <w:sz w:val="108"/>
                          </w:rPr>
                          <w:t>things…</w:t>
                        </w:r>
                      </w:p>
                    </w:txbxContent>
                  </v:textbox>
                </v:shape>
              </v:group>
            </w:pict>
          </mc:Fallback>
        </mc:AlternateContent>
      </w:r>
      <w:r>
        <mc:AlternateContent>
          <mc:Choice Requires="wpg">
            <w:drawing>
              <wp:anchor distT="0" distB="0" distL="0" distR="0" simplePos="0" relativeHeight="251661312" behindDoc="0" locked="0" layoutInCell="1" allowOverlap="1">
                <wp:simplePos x="0" y="0"/>
                <wp:positionH relativeFrom="page">
                  <wp:posOffset>824865</wp:posOffset>
                </wp:positionH>
                <wp:positionV relativeFrom="paragraph">
                  <wp:posOffset>170180</wp:posOffset>
                </wp:positionV>
                <wp:extent cx="798195" cy="510540"/>
                <wp:effectExtent l="0" t="0" r="0" b="0"/>
                <wp:wrapNone/>
                <wp:docPr id="6" name="Group 6"/>
                <wp:cNvGraphicFramePr/>
                <a:graphic xmlns:a="http://schemas.openxmlformats.org/drawingml/2006/main">
                  <a:graphicData uri="http://schemas.microsoft.com/office/word/2010/wordprocessingGroup">
                    <wpg:wgp>
                      <wpg:cNvGrpSpPr/>
                      <wpg:grpSpPr>
                        <a:xfrm>
                          <a:off x="0" y="0"/>
                          <a:ext cx="798195" cy="510540"/>
                          <a:chOff x="0" y="0"/>
                          <a:chExt cx="798195" cy="510540"/>
                        </a:xfrm>
                      </wpg:grpSpPr>
                      <pic:pic xmlns:pic="http://schemas.openxmlformats.org/drawingml/2006/picture">
                        <pic:nvPicPr>
                          <pic:cNvPr id="7" name="Image 7"/>
                          <pic:cNvPicPr/>
                        </pic:nvPicPr>
                        <pic:blipFill>
                          <a:blip r:embed="rId8" cstate="print"/>
                          <a:stretch>
                            <a:fillRect/>
                          </a:stretch>
                        </pic:blipFill>
                        <pic:spPr>
                          <a:xfrm>
                            <a:off x="150545" y="0"/>
                            <a:ext cx="230378" cy="132232"/>
                          </a:xfrm>
                          <a:prstGeom prst="rect">
                            <a:avLst/>
                          </a:prstGeom>
                        </pic:spPr>
                      </pic:pic>
                      <wps:wsp>
                        <wps:cNvPr id="8" name="Graphic 8"/>
                        <wps:cNvSpPr/>
                        <wps:spPr>
                          <a:xfrm>
                            <a:off x="269430" y="233730"/>
                            <a:ext cx="1270" cy="1270"/>
                          </a:xfrm>
                          <a:custGeom>
                            <a:avLst/>
                            <a:gdLst/>
                            <a:ahLst/>
                            <a:cxnLst/>
                            <a:rect l="l" t="t" r="r" b="b"/>
                            <a:pathLst>
                              <a:path w="635">
                                <a:moveTo>
                                  <a:pt x="38" y="0"/>
                                </a:moveTo>
                                <a:lnTo>
                                  <a:pt x="0" y="0"/>
                                </a:lnTo>
                              </a:path>
                            </a:pathLst>
                          </a:custGeom>
                          <a:ln w="25400">
                            <a:solidFill>
                              <a:srgbClr val="F5821F"/>
                            </a:solidFill>
                            <a:prstDash val="solid"/>
                          </a:ln>
                        </wps:spPr>
                        <wps:bodyPr wrap="square" lIns="0" tIns="0" rIns="0" bIns="0" rtlCol="0">
                          <a:noAutofit/>
                        </wps:bodyPr>
                      </wps:wsp>
                      <pic:pic xmlns:pic="http://schemas.openxmlformats.org/drawingml/2006/picture">
                        <pic:nvPicPr>
                          <pic:cNvPr id="9" name="Image 9"/>
                          <pic:cNvPicPr/>
                        </pic:nvPicPr>
                        <pic:blipFill>
                          <a:blip r:embed="rId9" cstate="print"/>
                          <a:stretch>
                            <a:fillRect/>
                          </a:stretch>
                        </pic:blipFill>
                        <pic:spPr>
                          <a:xfrm>
                            <a:off x="416636" y="0"/>
                            <a:ext cx="230378" cy="132232"/>
                          </a:xfrm>
                          <a:prstGeom prst="rect">
                            <a:avLst/>
                          </a:prstGeom>
                        </pic:spPr>
                      </pic:pic>
                      <wps:wsp>
                        <wps:cNvPr id="10" name="Graphic 10"/>
                        <wps:cNvSpPr/>
                        <wps:spPr>
                          <a:xfrm>
                            <a:off x="12700" y="158356"/>
                            <a:ext cx="772795" cy="339725"/>
                          </a:xfrm>
                          <a:custGeom>
                            <a:avLst/>
                            <a:gdLst/>
                            <a:ahLst/>
                            <a:cxnLst/>
                            <a:rect l="l" t="t" r="r" b="b"/>
                            <a:pathLst>
                              <a:path w="772795" h="339725">
                                <a:moveTo>
                                  <a:pt x="339445" y="169570"/>
                                </a:moveTo>
                                <a:lnTo>
                                  <a:pt x="333383" y="214648"/>
                                </a:lnTo>
                                <a:lnTo>
                                  <a:pt x="316274" y="255155"/>
                                </a:lnTo>
                                <a:lnTo>
                                  <a:pt x="289736" y="289474"/>
                                </a:lnTo>
                                <a:lnTo>
                                  <a:pt x="255386" y="315989"/>
                                </a:lnTo>
                                <a:lnTo>
                                  <a:pt x="214843" y="333083"/>
                                </a:lnTo>
                                <a:lnTo>
                                  <a:pt x="169722" y="339140"/>
                                </a:lnTo>
                                <a:lnTo>
                                  <a:pt x="124602" y="333083"/>
                                </a:lnTo>
                                <a:lnTo>
                                  <a:pt x="84058" y="315989"/>
                                </a:lnTo>
                                <a:lnTo>
                                  <a:pt x="49709" y="289474"/>
                                </a:lnTo>
                                <a:lnTo>
                                  <a:pt x="23171" y="255155"/>
                                </a:lnTo>
                                <a:lnTo>
                                  <a:pt x="6062" y="214648"/>
                                </a:lnTo>
                                <a:lnTo>
                                  <a:pt x="0" y="169570"/>
                                </a:lnTo>
                                <a:lnTo>
                                  <a:pt x="6062" y="124492"/>
                                </a:lnTo>
                                <a:lnTo>
                                  <a:pt x="23171" y="83985"/>
                                </a:lnTo>
                                <a:lnTo>
                                  <a:pt x="49709" y="49666"/>
                                </a:lnTo>
                                <a:lnTo>
                                  <a:pt x="84058" y="23151"/>
                                </a:lnTo>
                                <a:lnTo>
                                  <a:pt x="124602" y="6057"/>
                                </a:lnTo>
                                <a:lnTo>
                                  <a:pt x="169722" y="0"/>
                                </a:lnTo>
                                <a:lnTo>
                                  <a:pt x="217422" y="6057"/>
                                </a:lnTo>
                                <a:lnTo>
                                  <a:pt x="258688" y="23151"/>
                                </a:lnTo>
                                <a:lnTo>
                                  <a:pt x="292522" y="49666"/>
                                </a:lnTo>
                                <a:lnTo>
                                  <a:pt x="317925" y="83985"/>
                                </a:lnTo>
                                <a:lnTo>
                                  <a:pt x="333899" y="124492"/>
                                </a:lnTo>
                                <a:lnTo>
                                  <a:pt x="339445" y="169570"/>
                                </a:lnTo>
                                <a:close/>
                              </a:path>
                              <a:path w="772795" h="339725">
                                <a:moveTo>
                                  <a:pt x="298018" y="169570"/>
                                </a:moveTo>
                                <a:lnTo>
                                  <a:pt x="287935" y="219463"/>
                                </a:lnTo>
                                <a:lnTo>
                                  <a:pt x="260440" y="260207"/>
                                </a:lnTo>
                                <a:lnTo>
                                  <a:pt x="219660" y="287678"/>
                                </a:lnTo>
                                <a:lnTo>
                                  <a:pt x="169722" y="297751"/>
                                </a:lnTo>
                                <a:lnTo>
                                  <a:pt x="119785" y="287678"/>
                                </a:lnTo>
                                <a:lnTo>
                                  <a:pt x="79005" y="260207"/>
                                </a:lnTo>
                                <a:lnTo>
                                  <a:pt x="51509" y="219463"/>
                                </a:lnTo>
                                <a:lnTo>
                                  <a:pt x="41427" y="169570"/>
                                </a:lnTo>
                                <a:lnTo>
                                  <a:pt x="51509" y="119672"/>
                                </a:lnTo>
                                <a:lnTo>
                                  <a:pt x="79005" y="78928"/>
                                </a:lnTo>
                                <a:lnTo>
                                  <a:pt x="119785" y="51460"/>
                                </a:lnTo>
                                <a:lnTo>
                                  <a:pt x="169722" y="41389"/>
                                </a:lnTo>
                                <a:lnTo>
                                  <a:pt x="219660" y="51460"/>
                                </a:lnTo>
                                <a:lnTo>
                                  <a:pt x="260440" y="78928"/>
                                </a:lnTo>
                                <a:lnTo>
                                  <a:pt x="287935" y="119672"/>
                                </a:lnTo>
                                <a:lnTo>
                                  <a:pt x="298018" y="169570"/>
                                </a:lnTo>
                                <a:close/>
                              </a:path>
                              <a:path w="772795" h="339725">
                                <a:moveTo>
                                  <a:pt x="730758" y="169570"/>
                                </a:moveTo>
                                <a:lnTo>
                                  <a:pt x="720675" y="219463"/>
                                </a:lnTo>
                                <a:lnTo>
                                  <a:pt x="693178" y="260207"/>
                                </a:lnTo>
                                <a:lnTo>
                                  <a:pt x="652394" y="287678"/>
                                </a:lnTo>
                                <a:lnTo>
                                  <a:pt x="602449" y="297751"/>
                                </a:lnTo>
                                <a:lnTo>
                                  <a:pt x="552512" y="287678"/>
                                </a:lnTo>
                                <a:lnTo>
                                  <a:pt x="511732" y="260207"/>
                                </a:lnTo>
                                <a:lnTo>
                                  <a:pt x="484236" y="219463"/>
                                </a:lnTo>
                                <a:lnTo>
                                  <a:pt x="474154" y="169570"/>
                                </a:lnTo>
                                <a:lnTo>
                                  <a:pt x="484236" y="119672"/>
                                </a:lnTo>
                                <a:lnTo>
                                  <a:pt x="511732" y="78928"/>
                                </a:lnTo>
                                <a:lnTo>
                                  <a:pt x="552512" y="51460"/>
                                </a:lnTo>
                                <a:lnTo>
                                  <a:pt x="602449" y="41389"/>
                                </a:lnTo>
                                <a:lnTo>
                                  <a:pt x="652394" y="51460"/>
                                </a:lnTo>
                                <a:lnTo>
                                  <a:pt x="693178" y="78928"/>
                                </a:lnTo>
                                <a:lnTo>
                                  <a:pt x="720675" y="119672"/>
                                </a:lnTo>
                                <a:lnTo>
                                  <a:pt x="730758" y="169570"/>
                                </a:lnTo>
                                <a:close/>
                              </a:path>
                              <a:path w="772795" h="339725">
                                <a:moveTo>
                                  <a:pt x="772185" y="169570"/>
                                </a:moveTo>
                                <a:lnTo>
                                  <a:pt x="766122" y="214648"/>
                                </a:lnTo>
                                <a:lnTo>
                                  <a:pt x="749010" y="255155"/>
                                </a:lnTo>
                                <a:lnTo>
                                  <a:pt x="722469" y="289474"/>
                                </a:lnTo>
                                <a:lnTo>
                                  <a:pt x="688117" y="315989"/>
                                </a:lnTo>
                                <a:lnTo>
                                  <a:pt x="647571" y="333083"/>
                                </a:lnTo>
                                <a:lnTo>
                                  <a:pt x="602449" y="339140"/>
                                </a:lnTo>
                                <a:lnTo>
                                  <a:pt x="557334" y="333083"/>
                                </a:lnTo>
                                <a:lnTo>
                                  <a:pt x="516791" y="315989"/>
                                </a:lnTo>
                                <a:lnTo>
                                  <a:pt x="482441" y="289474"/>
                                </a:lnTo>
                                <a:lnTo>
                                  <a:pt x="455901" y="255155"/>
                                </a:lnTo>
                                <a:lnTo>
                                  <a:pt x="438790" y="214648"/>
                                </a:lnTo>
                                <a:lnTo>
                                  <a:pt x="432727" y="169570"/>
                                </a:lnTo>
                                <a:lnTo>
                                  <a:pt x="438790" y="124492"/>
                                </a:lnTo>
                                <a:lnTo>
                                  <a:pt x="455901" y="83985"/>
                                </a:lnTo>
                                <a:lnTo>
                                  <a:pt x="482441" y="49666"/>
                                </a:lnTo>
                                <a:lnTo>
                                  <a:pt x="516791" y="23151"/>
                                </a:lnTo>
                                <a:lnTo>
                                  <a:pt x="557334" y="6057"/>
                                </a:lnTo>
                                <a:lnTo>
                                  <a:pt x="602449" y="0"/>
                                </a:lnTo>
                                <a:lnTo>
                                  <a:pt x="647571" y="6057"/>
                                </a:lnTo>
                                <a:lnTo>
                                  <a:pt x="688117" y="23151"/>
                                </a:lnTo>
                                <a:lnTo>
                                  <a:pt x="722469" y="49666"/>
                                </a:lnTo>
                                <a:lnTo>
                                  <a:pt x="749010" y="83985"/>
                                </a:lnTo>
                                <a:lnTo>
                                  <a:pt x="766122" y="124492"/>
                                </a:lnTo>
                                <a:lnTo>
                                  <a:pt x="772185" y="169570"/>
                                </a:lnTo>
                                <a:close/>
                              </a:path>
                              <a:path w="772795" h="339725">
                                <a:moveTo>
                                  <a:pt x="319252" y="249847"/>
                                </a:moveTo>
                                <a:lnTo>
                                  <a:pt x="333772" y="242024"/>
                                </a:lnTo>
                                <a:lnTo>
                                  <a:pt x="350135" y="235631"/>
                                </a:lnTo>
                                <a:lnTo>
                                  <a:pt x="368237" y="231393"/>
                                </a:lnTo>
                                <a:lnTo>
                                  <a:pt x="387972" y="230035"/>
                                </a:lnTo>
                                <a:lnTo>
                                  <a:pt x="406542" y="231807"/>
                                </a:lnTo>
                                <a:lnTo>
                                  <a:pt x="423618" y="236116"/>
                                </a:lnTo>
                                <a:lnTo>
                                  <a:pt x="439107" y="242338"/>
                                </a:lnTo>
                                <a:lnTo>
                                  <a:pt x="452920" y="249847"/>
                                </a:lnTo>
                              </a:path>
                            </a:pathLst>
                          </a:custGeom>
                          <a:ln w="25400">
                            <a:solidFill>
                              <a:srgbClr val="F5821F"/>
                            </a:solidFill>
                            <a:prstDash val="solid"/>
                          </a:ln>
                        </wps:spPr>
                        <wps:bodyPr wrap="square" lIns="0" tIns="0" rIns="0" bIns="0" rtlCol="0">
                          <a:noAutofit/>
                        </wps:bodyPr>
                      </wps:wsp>
                      <pic:pic xmlns:pic="http://schemas.openxmlformats.org/drawingml/2006/picture">
                        <pic:nvPicPr>
                          <pic:cNvPr id="11" name="Image 11"/>
                          <pic:cNvPicPr/>
                        </pic:nvPicPr>
                        <pic:blipFill>
                          <a:blip r:embed="rId10" cstate="print"/>
                          <a:stretch>
                            <a:fillRect/>
                          </a:stretch>
                        </pic:blipFill>
                        <pic:spPr>
                          <a:xfrm>
                            <a:off x="332092" y="106794"/>
                            <a:ext cx="133400" cy="184315"/>
                          </a:xfrm>
                          <a:prstGeom prst="rect">
                            <a:avLst/>
                          </a:prstGeom>
                        </pic:spPr>
                      </pic:pic>
                      <wps:wsp>
                        <wps:cNvPr id="12" name="Graphic 12"/>
                        <wps:cNvSpPr/>
                        <wps:spPr>
                          <a:xfrm>
                            <a:off x="36931" y="64681"/>
                            <a:ext cx="723900" cy="286385"/>
                          </a:xfrm>
                          <a:custGeom>
                            <a:avLst/>
                            <a:gdLst/>
                            <a:ahLst/>
                            <a:cxnLst/>
                            <a:rect l="l" t="t" r="r" b="b"/>
                            <a:pathLst>
                              <a:path w="723900" h="286385">
                                <a:moveTo>
                                  <a:pt x="0" y="175869"/>
                                </a:moveTo>
                                <a:lnTo>
                                  <a:pt x="126314" y="0"/>
                                </a:lnTo>
                              </a:path>
                              <a:path w="723900" h="286385">
                                <a:moveTo>
                                  <a:pt x="723709" y="175869"/>
                                </a:moveTo>
                                <a:lnTo>
                                  <a:pt x="597408" y="0"/>
                                </a:lnTo>
                              </a:path>
                              <a:path w="723900" h="286385">
                                <a:moveTo>
                                  <a:pt x="126301" y="196519"/>
                                </a:moveTo>
                                <a:lnTo>
                                  <a:pt x="215912" y="286067"/>
                                </a:lnTo>
                              </a:path>
                              <a:path w="723900" h="286385">
                                <a:moveTo>
                                  <a:pt x="179069" y="196519"/>
                                </a:moveTo>
                                <a:lnTo>
                                  <a:pt x="213525" y="230936"/>
                                </a:lnTo>
                              </a:path>
                            </a:pathLst>
                          </a:custGeom>
                          <a:ln w="25400">
                            <a:solidFill>
                              <a:srgbClr val="F5821F"/>
                            </a:solidFill>
                            <a:prstDash val="solid"/>
                          </a:ln>
                        </wps:spPr>
                        <wps:bodyPr wrap="square" lIns="0" tIns="0" rIns="0" bIns="0" rtlCol="0">
                          <a:noAutofit/>
                        </wps:bodyPr>
                      </wps:wsp>
                    </wpg:wgp>
                  </a:graphicData>
                </a:graphic>
              </wp:anchor>
            </w:drawing>
          </mc:Choice>
          <mc:Fallback>
            <w:pict>
              <v:group id="Group 6" o:spid="_x0000_s1026" o:spt="203" style="position:absolute;left:0pt;margin-left:64.95pt;margin-top:13.4pt;height:40.2pt;width:62.85pt;mso-position-horizontal-relative:page;z-index:251661312;mso-width-relative:page;mso-height-relative:page;" coordsize="798195,510540" o:gfxdata="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DcnR2HGAAAAKQIAABkAAABk&#10;cnMvX3JlbHMvZTJvRG9jLnhtbC5yZWxzvZHBagIxEIbvQt8hzL2b3RWKiFkvIngV+wBDMpsNbiYh&#10;iaW+vYFSqCD15nFm+L//g9lsv/0svihlF1hB17QgiHUwjq2Cz9P+fQUiF2SDc2BScKUM2+FtsTnS&#10;jKWG8uRiFpXCWcFUSlxLmfVEHnMTInG9jCF5LHVMVkbUZ7Qk+7b9kOkvA4Y7pjgYBelgliBO11ib&#10;n7PDODpNu6Avnrg8qJDO1+4KxGSpKPBkHP4sl01kC/KxQ/8ah/4/h+41Dt2vg7x78H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">
                <o:lock v:ext="edit" aspectratio="f"/>
                <v:shape id="Image 7" o:spid="_x0000_s1026" o:spt="75" type="#_x0000_t75" style="position:absolute;left:150545;top:0;height:132232;width:230378;" filled="f" o:preferrelative="t" stroked="f" coordsize="21600,21600" o:gfxdata="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1X68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Graphic 8" o:spid="_x0000_s1026" o:spt="100" style="position:absolute;left:269430;top:233730;height:1270;width:1270;" filled="f" stroked="t" coordsize="635,1" o:gfxdata="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7vnRa2AAAA2gAAAA8A&#10;AAAAAAAAAQAgAAAAIgAAAGRycy9kb3ducmV2LnhtbFBLAQIUABQAAAAIAIdO4kAzLwWeOwAAADkA&#10;AAAQAAAAAAAAAAEAIAAAAAUBAABkcnMvc2hhcGV4bWwueG1sUEsFBgAAAAAGAAYAWwEAAK8DAAAA&#10;AA==&#10;" path="m38,0l0,0e">
                  <v:fill on="f" focussize="0,0"/>
                  <v:stroke weight="2pt" color="#F5821F" joinstyle="round"/>
                  <v:imagedata o:title=""/>
                  <o:lock v:ext="edit" aspectratio="f"/>
                  <v:textbox inset="0mm,0mm,0mm,0mm"/>
                </v:shape>
                <v:shape id="Image 9" o:spid="_x0000_s1026" o:spt="75" type="#_x0000_t75" style="position:absolute;left:416636;top:0;height:132232;width:230378;" filled="f" o:preferrelative="t" stroked="f" coordsize="21600,21600" o:gfxdata="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WSlHbsAAADa&#10;AAAADwAAAAAAAAABACAAAAAiAAAAZHJzL2Rvd25yZXYueG1sUEsBAhQAFAAAAAgAh07iQDMvBZ47&#10;AAAAOQAAABAAAAAAAAAAAQAgAAAACgEAAGRycy9zaGFwZXhtbC54bWxQSwUGAAAAAAYABgBbAQAA&#10;tAMAAAAA&#10;">
                  <v:fill on="f" focussize="0,0"/>
                  <v:stroke on="f"/>
                  <v:imagedata r:id="rId9" o:title=""/>
                  <o:lock v:ext="edit" aspectratio="f"/>
                </v:shape>
                <v:shape id="Graphic 10" o:spid="_x0000_s1026" o:spt="100" style="position:absolute;left:12700;top:158356;height:339725;width:772795;" filled="f" stroked="t" coordsize="772795,339725" o:gfxdata="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Uc868AAAA&#10;2wAAAA8AAAAAAAAAAQAgAAAAIgAAAGRycy9kb3ducmV2LnhtbFBLAQIUABQAAAAIAIdO4kAzLwWe&#10;OwAAADkAAAAQAAAAAAAAAAEAIAAAAAsBAABkcnMvc2hhcGV4bWwueG1sUEsFBgAAAAAGAAYAWwEA&#10;ALUDAAAAAA==&#10;" path="m339445,169570l333383,214648,316274,255155,289736,289474,255386,315989,214843,333083,169722,339140,124602,333083,84058,315989,49709,289474,23171,255155,6062,214648,0,169570,6062,124492,23171,83985,49709,49666,84058,23151,124602,6057,169722,0,217422,6057,258688,23151,292522,49666,317925,83985,333899,124492,339445,169570xem298018,169570l287935,219463,260440,260207,219660,287678,169722,297751,119785,287678,79005,260207,51509,219463,41427,169570,51509,119672,79005,78928,119785,51460,169722,41389,219660,51460,260440,78928,287935,119672,298018,169570xem730758,169570l720675,219463,693178,260207,652394,287678,602449,297751,552512,287678,511732,260207,484236,219463,474154,169570,484236,119672,511732,78928,552512,51460,602449,41389,652394,51460,693178,78928,720675,119672,730758,169570xem772185,169570l766122,214648,749010,255155,722469,289474,688117,315989,647571,333083,602449,339140,557334,333083,516791,315989,482441,289474,455901,255155,438790,214648,432727,169570,438790,124492,455901,83985,482441,49666,516791,23151,557334,6057,602449,0,647571,6057,688117,23151,722469,49666,749010,83985,766122,124492,772185,169570xem319252,249847l333772,242024,350135,235631,368237,231393,387972,230035,406542,231807,423618,236116,439107,242338,452920,249847e">
                  <v:fill on="f" focussize="0,0"/>
                  <v:stroke weight="2pt" color="#F5821F" joinstyle="round"/>
                  <v:imagedata o:title=""/>
                  <o:lock v:ext="edit" aspectratio="f"/>
                  <v:textbox inset="0mm,0mm,0mm,0mm"/>
                </v:shape>
                <v:shape id="Image 11" o:spid="_x0000_s1026" o:spt="75" type="#_x0000_t75" style="position:absolute;left:332092;top:106794;height:184315;width:133400;" filled="f" o:preferrelative="t" stroked="f" coordsize="21600,21600" o:gfxdata="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tjDy5AAAA2wAA&#10;AA8AAAAAAAAAAQAgAAAAIgAAAGRycy9kb3ducmV2LnhtbFBLAQIUABQAAAAIAIdO4kAzLwWeOwAA&#10;ADkAAAAQAAAAAAAAAAEAIAAAAAgBAABkcnMvc2hhcGV4bWwueG1sUEsFBgAAAAAGAAYAWwEAALID&#10;AAAAAA==&#10;">
                  <v:fill on="f" focussize="0,0"/>
                  <v:stroke on="f"/>
                  <v:imagedata r:id="rId10" o:title=""/>
                  <o:lock v:ext="edit" aspectratio="f"/>
                </v:shape>
                <v:shape id="Graphic 12" o:spid="_x0000_s1026" o:spt="100" style="position:absolute;left:36931;top:64681;height:286385;width:723900;" filled="f" stroked="t" coordsize="723900,286385" o:gfxdata="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T3OcS2AAAA2wAAAA8A&#10;AAAAAAAAAQAgAAAAIgAAAGRycy9kb3ducmV2LnhtbFBLAQIUABQAAAAIAIdO4kAzLwWeOwAAADkA&#10;AAAQAAAAAAAAAAEAIAAAAAUBAABkcnMvc2hhcGV4bWwueG1sUEsFBgAAAAAGAAYAWwEAAK8DAAAA&#10;AA==&#10;" path="m0,175869l126314,0em723709,175869l597408,0em126301,196519l215912,286067em179069,196519l213525,230936e">
                  <v:fill on="f" focussize="0,0"/>
                  <v:stroke weight="2pt" color="#F5821F" joinstyle="round"/>
                  <v:imagedata o:title=""/>
                  <o:lock v:ext="edit" aspectratio="f"/>
                  <v:textbox inset="0mm,0mm,0mm,0mm"/>
                </v:shape>
              </v:group>
            </w:pict>
          </mc:Fallback>
        </mc:AlternateContent>
      </w:r>
      <w:r>
        <w:rPr>
          <w:color w:val="414042"/>
          <w:spacing w:val="-14"/>
        </w:rPr>
        <w:t>FIND</w:t>
      </w:r>
      <w:r>
        <w:rPr>
          <w:color w:val="414042"/>
          <w:spacing w:val="-46"/>
        </w:rPr>
        <w:t xml:space="preserve"> </w:t>
      </w:r>
      <w:r>
        <w:rPr>
          <w:color w:val="414042"/>
          <w:spacing w:val="-14"/>
        </w:rPr>
        <w:t>THE</w:t>
      </w:r>
      <w:r>
        <w:rPr>
          <w:color w:val="414042"/>
          <w:spacing w:val="-45"/>
        </w:rPr>
        <w:t xml:space="preserve"> </w:t>
      </w:r>
      <w:r>
        <w:rPr>
          <w:color w:val="414042"/>
          <w:spacing w:val="-14"/>
        </w:rPr>
        <w:t>RIGHT</w:t>
      </w:r>
      <w:r>
        <w:rPr>
          <w:color w:val="414042"/>
          <w:spacing w:val="-45"/>
        </w:rPr>
        <w:t xml:space="preserve"> </w:t>
      </w:r>
      <w:r>
        <w:rPr>
          <w:color w:val="414042"/>
          <w:spacing w:val="-14"/>
        </w:rPr>
        <w:t>DEAL</w:t>
      </w:r>
      <w:r>
        <w:rPr>
          <w:color w:val="414042"/>
          <w:spacing w:val="-45"/>
        </w:rPr>
        <w:t xml:space="preserve"> </w:t>
      </w:r>
      <w:r>
        <w:rPr>
          <w:color w:val="414042"/>
          <w:spacing w:val="-14"/>
        </w:rPr>
        <w:t>FOR</w:t>
      </w:r>
      <w:r>
        <w:rPr>
          <w:color w:val="414042"/>
          <w:spacing w:val="-46"/>
        </w:rPr>
        <w:t xml:space="preserve"> </w:t>
      </w:r>
      <w:r>
        <w:rPr>
          <w:color w:val="414042"/>
          <w:spacing w:val="-14"/>
        </w:rPr>
        <w:t>YOU</w:t>
      </w:r>
    </w:p>
    <w:p w14:paraId="5BBA49A1">
      <w:pPr>
        <w:pStyle w:val="10"/>
        <w:numPr>
          <w:ilvl w:val="0"/>
          <w:numId w:val="1"/>
        </w:numPr>
        <w:tabs>
          <w:tab w:val="left" w:pos="3569"/>
        </w:tabs>
        <w:spacing w:before="41" w:after="0" w:line="307" w:lineRule="exact"/>
        <w:ind w:left="3569" w:right="0" w:hanging="225"/>
        <w:jc w:val="left"/>
        <w:rPr>
          <w:sz w:val="26"/>
        </w:rPr>
      </w:pPr>
      <w:r>
        <w:rPr>
          <w:color w:val="414042"/>
          <w:spacing w:val="-6"/>
          <w:sz w:val="26"/>
        </w:rPr>
        <w:t>We’ll</w:t>
      </w:r>
      <w:r>
        <w:rPr>
          <w:color w:val="414042"/>
          <w:spacing w:val="-15"/>
          <w:sz w:val="26"/>
        </w:rPr>
        <w:t xml:space="preserve"> </w:t>
      </w:r>
      <w:r>
        <w:rPr>
          <w:color w:val="414042"/>
          <w:spacing w:val="-6"/>
          <w:sz w:val="26"/>
        </w:rPr>
        <w:t>compare</w:t>
      </w:r>
      <w:r>
        <w:rPr>
          <w:color w:val="414042"/>
          <w:spacing w:val="-14"/>
          <w:sz w:val="26"/>
        </w:rPr>
        <w:t xml:space="preserve"> </w:t>
      </w:r>
      <w:r>
        <w:rPr>
          <w:color w:val="414042"/>
          <w:spacing w:val="-6"/>
          <w:sz w:val="26"/>
        </w:rPr>
        <w:t>20+</w:t>
      </w:r>
      <w:r>
        <w:rPr>
          <w:color w:val="414042"/>
          <w:spacing w:val="-14"/>
          <w:sz w:val="26"/>
        </w:rPr>
        <w:t xml:space="preserve"> </w:t>
      </w:r>
      <w:r>
        <w:rPr>
          <w:color w:val="414042"/>
          <w:spacing w:val="-6"/>
          <w:sz w:val="26"/>
        </w:rPr>
        <w:t>banks</w:t>
      </w:r>
      <w:r>
        <w:rPr>
          <w:color w:val="414042"/>
          <w:spacing w:val="-14"/>
          <w:sz w:val="26"/>
        </w:rPr>
        <w:t xml:space="preserve"> </w:t>
      </w:r>
      <w:r>
        <w:rPr>
          <w:color w:val="414042"/>
          <w:spacing w:val="-6"/>
          <w:sz w:val="26"/>
        </w:rPr>
        <w:t>and</w:t>
      </w:r>
      <w:r>
        <w:rPr>
          <w:color w:val="414042"/>
          <w:spacing w:val="-14"/>
          <w:sz w:val="26"/>
        </w:rPr>
        <w:t xml:space="preserve"> </w:t>
      </w:r>
      <w:r>
        <w:rPr>
          <w:color w:val="414042"/>
          <w:spacing w:val="-6"/>
          <w:sz w:val="26"/>
        </w:rPr>
        <w:t>lenders</w:t>
      </w:r>
    </w:p>
    <w:p w14:paraId="19F6FDEE">
      <w:pPr>
        <w:pStyle w:val="10"/>
        <w:numPr>
          <w:ilvl w:val="0"/>
          <w:numId w:val="1"/>
        </w:numPr>
        <w:tabs>
          <w:tab w:val="left" w:pos="3569"/>
        </w:tabs>
        <w:spacing w:before="0" w:after="0" w:line="300" w:lineRule="exact"/>
        <w:ind w:left="3569" w:right="0" w:hanging="225"/>
        <w:jc w:val="left"/>
        <w:rPr>
          <w:sz w:val="26"/>
        </w:rPr>
      </w:pPr>
      <w:r>
        <w:rPr>
          <w:color w:val="414042"/>
          <w:spacing w:val="-4"/>
          <w:sz w:val="26"/>
        </w:rPr>
        <w:t>No</w:t>
      </w:r>
      <w:r>
        <w:rPr>
          <w:color w:val="414042"/>
          <w:spacing w:val="-19"/>
          <w:sz w:val="26"/>
        </w:rPr>
        <w:t xml:space="preserve"> </w:t>
      </w:r>
      <w:r>
        <w:rPr>
          <w:color w:val="414042"/>
          <w:spacing w:val="-4"/>
          <w:sz w:val="26"/>
        </w:rPr>
        <w:t>fees*</w:t>
      </w:r>
      <w:r>
        <w:rPr>
          <w:color w:val="414042"/>
          <w:spacing w:val="-18"/>
          <w:sz w:val="26"/>
        </w:rPr>
        <w:t xml:space="preserve"> </w:t>
      </w:r>
      <w:r>
        <w:rPr>
          <w:color w:val="414042"/>
          <w:spacing w:val="-4"/>
          <w:sz w:val="26"/>
        </w:rPr>
        <w:t>for</w:t>
      </w:r>
      <w:r>
        <w:rPr>
          <w:color w:val="414042"/>
          <w:spacing w:val="-18"/>
          <w:sz w:val="26"/>
        </w:rPr>
        <w:t xml:space="preserve"> </w:t>
      </w:r>
      <w:r>
        <w:rPr>
          <w:color w:val="414042"/>
          <w:spacing w:val="-4"/>
          <w:sz w:val="26"/>
        </w:rPr>
        <w:t>you,</w:t>
      </w:r>
      <w:r>
        <w:rPr>
          <w:color w:val="414042"/>
          <w:spacing w:val="-18"/>
          <w:sz w:val="26"/>
        </w:rPr>
        <w:t xml:space="preserve"> </w:t>
      </w:r>
      <w:r>
        <w:rPr>
          <w:color w:val="414042"/>
          <w:spacing w:val="-4"/>
          <w:sz w:val="26"/>
        </w:rPr>
        <w:t>I’m</w:t>
      </w:r>
      <w:r>
        <w:rPr>
          <w:color w:val="414042"/>
          <w:spacing w:val="-18"/>
          <w:sz w:val="26"/>
        </w:rPr>
        <w:t xml:space="preserve"> </w:t>
      </w:r>
      <w:r>
        <w:rPr>
          <w:color w:val="414042"/>
          <w:spacing w:val="-4"/>
          <w:sz w:val="26"/>
        </w:rPr>
        <w:t>paid</w:t>
      </w:r>
      <w:r>
        <w:rPr>
          <w:color w:val="414042"/>
          <w:spacing w:val="-18"/>
          <w:sz w:val="26"/>
        </w:rPr>
        <w:t xml:space="preserve"> </w:t>
      </w:r>
      <w:r>
        <w:rPr>
          <w:color w:val="414042"/>
          <w:spacing w:val="-4"/>
          <w:sz w:val="26"/>
        </w:rPr>
        <w:t>by</w:t>
      </w:r>
      <w:r>
        <w:rPr>
          <w:color w:val="414042"/>
          <w:spacing w:val="-18"/>
          <w:sz w:val="26"/>
        </w:rPr>
        <w:t xml:space="preserve"> </w:t>
      </w:r>
      <w:r>
        <w:rPr>
          <w:color w:val="414042"/>
          <w:spacing w:val="-4"/>
          <w:sz w:val="26"/>
        </w:rPr>
        <w:t>the</w:t>
      </w:r>
      <w:r>
        <w:rPr>
          <w:color w:val="414042"/>
          <w:spacing w:val="-18"/>
          <w:sz w:val="26"/>
        </w:rPr>
        <w:t xml:space="preserve"> </w:t>
      </w:r>
      <w:r>
        <w:rPr>
          <w:color w:val="414042"/>
          <w:spacing w:val="-4"/>
          <w:sz w:val="26"/>
        </w:rPr>
        <w:t>lender</w:t>
      </w:r>
      <w:r>
        <w:rPr>
          <w:color w:val="414042"/>
          <w:spacing w:val="-18"/>
          <w:sz w:val="26"/>
        </w:rPr>
        <w:t xml:space="preserve"> </w:t>
      </w:r>
      <w:r>
        <w:rPr>
          <w:color w:val="414042"/>
          <w:spacing w:val="-4"/>
          <w:sz w:val="26"/>
        </w:rPr>
        <w:t>you</w:t>
      </w:r>
      <w:r>
        <w:rPr>
          <w:color w:val="414042"/>
          <w:spacing w:val="-18"/>
          <w:sz w:val="26"/>
        </w:rPr>
        <w:t xml:space="preserve"> </w:t>
      </w:r>
      <w:r>
        <w:rPr>
          <w:color w:val="414042"/>
          <w:spacing w:val="-4"/>
          <w:sz w:val="26"/>
        </w:rPr>
        <w:t>choose</w:t>
      </w:r>
    </w:p>
    <w:p w14:paraId="2850F6BA">
      <w:pPr>
        <w:pStyle w:val="10"/>
        <w:numPr>
          <w:ilvl w:val="0"/>
          <w:numId w:val="1"/>
        </w:numPr>
        <w:tabs>
          <w:tab w:val="left" w:pos="3569"/>
        </w:tabs>
        <w:spacing w:before="0" w:after="0" w:line="307" w:lineRule="exact"/>
        <w:ind w:left="3569" w:right="0" w:hanging="225"/>
        <w:jc w:val="left"/>
        <w:rPr>
          <w:sz w:val="26"/>
        </w:rPr>
      </w:pPr>
      <w:r>
        <w:rPr>
          <w:color w:val="414042"/>
          <w:spacing w:val="-2"/>
          <w:sz w:val="26"/>
        </w:rPr>
        <w:t>The</w:t>
      </w:r>
      <w:r>
        <w:rPr>
          <w:color w:val="414042"/>
          <w:spacing w:val="-17"/>
          <w:sz w:val="26"/>
        </w:rPr>
        <w:t xml:space="preserve"> </w:t>
      </w:r>
      <w:r>
        <w:rPr>
          <w:color w:val="414042"/>
          <w:spacing w:val="-2"/>
          <w:sz w:val="26"/>
        </w:rPr>
        <w:t>power</w:t>
      </w:r>
      <w:r>
        <w:rPr>
          <w:color w:val="414042"/>
          <w:spacing w:val="-16"/>
          <w:sz w:val="26"/>
        </w:rPr>
        <w:t xml:space="preserve"> </w:t>
      </w:r>
      <w:r>
        <w:rPr>
          <w:color w:val="414042"/>
          <w:spacing w:val="-2"/>
          <w:sz w:val="26"/>
        </w:rPr>
        <w:t>to</w:t>
      </w:r>
      <w:r>
        <w:rPr>
          <w:color w:val="414042"/>
          <w:spacing w:val="-16"/>
          <w:sz w:val="26"/>
        </w:rPr>
        <w:t xml:space="preserve"> </w:t>
      </w:r>
      <w:r>
        <w:rPr>
          <w:color w:val="414042"/>
          <w:spacing w:val="-2"/>
          <w:sz w:val="26"/>
        </w:rPr>
        <w:t>negotiate</w:t>
      </w:r>
      <w:r>
        <w:rPr>
          <w:color w:val="414042"/>
          <w:spacing w:val="-16"/>
          <w:sz w:val="26"/>
        </w:rPr>
        <w:t xml:space="preserve"> </w:t>
      </w:r>
      <w:r>
        <w:rPr>
          <w:color w:val="414042"/>
          <w:spacing w:val="-2"/>
          <w:sz w:val="26"/>
        </w:rPr>
        <w:t>discounts</w:t>
      </w:r>
    </w:p>
    <w:p w14:paraId="5CA4B174">
      <w:pPr>
        <w:pStyle w:val="5"/>
        <w:spacing w:before="71"/>
        <w:rPr>
          <w:sz w:val="20"/>
        </w:rPr>
      </w:pPr>
      <w:r>
        <w:rPr>
          <w:sz w:val="20"/>
        </w:rPr>
        <mc:AlternateContent>
          <mc:Choice Requires="wpg">
            <w:drawing>
              <wp:anchor distT="0" distB="0" distL="0" distR="0" simplePos="0" relativeHeight="251708416" behindDoc="1" locked="0" layoutInCell="1" allowOverlap="1">
                <wp:simplePos x="0" y="0"/>
                <wp:positionH relativeFrom="page">
                  <wp:posOffset>539750</wp:posOffset>
                </wp:positionH>
                <wp:positionV relativeFrom="paragraph">
                  <wp:posOffset>213995</wp:posOffset>
                </wp:positionV>
                <wp:extent cx="6480175" cy="9525"/>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6480175" cy="9525"/>
                          <a:chOff x="0" y="0"/>
                          <a:chExt cx="6480175" cy="9525"/>
                        </a:xfrm>
                      </wpg:grpSpPr>
                      <wps:wsp>
                        <wps:cNvPr id="14" name="Graphic 14"/>
                        <wps:cNvSpPr/>
                        <wps:spPr>
                          <a:xfrm>
                            <a:off x="0" y="4762"/>
                            <a:ext cx="1368425" cy="1270"/>
                          </a:xfrm>
                          <a:custGeom>
                            <a:avLst/>
                            <a:gdLst/>
                            <a:ahLst/>
                            <a:cxnLst/>
                            <a:rect l="l" t="t" r="r" b="b"/>
                            <a:pathLst>
                              <a:path w="1368425">
                                <a:moveTo>
                                  <a:pt x="0" y="0"/>
                                </a:moveTo>
                                <a:lnTo>
                                  <a:pt x="1368005" y="0"/>
                                </a:lnTo>
                              </a:path>
                            </a:pathLst>
                          </a:custGeom>
                          <a:ln w="9525">
                            <a:solidFill>
                              <a:srgbClr val="929497"/>
                            </a:solidFill>
                            <a:prstDash val="solid"/>
                          </a:ln>
                        </wps:spPr>
                        <wps:bodyPr wrap="square" lIns="0" tIns="0" rIns="0" bIns="0" rtlCol="0">
                          <a:noAutofit/>
                        </wps:bodyPr>
                      </wps:wsp>
                      <wps:wsp>
                        <wps:cNvPr id="15" name="Graphic 15"/>
                        <wps:cNvSpPr/>
                        <wps:spPr>
                          <a:xfrm>
                            <a:off x="1367999" y="4762"/>
                            <a:ext cx="5112385" cy="1270"/>
                          </a:xfrm>
                          <a:custGeom>
                            <a:avLst/>
                            <a:gdLst/>
                            <a:ahLst/>
                            <a:cxnLst/>
                            <a:rect l="l" t="t" r="r" b="b"/>
                            <a:pathLst>
                              <a:path w="5112385">
                                <a:moveTo>
                                  <a:pt x="0" y="0"/>
                                </a:moveTo>
                                <a:lnTo>
                                  <a:pt x="5112004" y="0"/>
                                </a:lnTo>
                              </a:path>
                            </a:pathLst>
                          </a:custGeom>
                          <a:ln w="9525">
                            <a:solidFill>
                              <a:srgbClr val="929497"/>
                            </a:solidFill>
                            <a:prstDash val="solid"/>
                          </a:ln>
                        </wps:spPr>
                        <wps:bodyPr wrap="square" lIns="0" tIns="0" rIns="0" bIns="0" rtlCol="0">
                          <a:noAutofit/>
                        </wps:bodyPr>
                      </wps:wsp>
                    </wpg:wgp>
                  </a:graphicData>
                </a:graphic>
              </wp:anchor>
            </w:drawing>
          </mc:Choice>
          <mc:Fallback>
            <w:pict>
              <v:group id="Group 13" o:spid="_x0000_s1026" o:spt="203" style="position:absolute;left:0pt;margin-left:42.5pt;margin-top:16.85pt;height:0.75pt;width:510.25pt;mso-position-horizontal-relative:page;mso-wrap-distance-bottom:0pt;mso-wrap-distance-top:0pt;z-index:-251608064;mso-width-relative:page;mso-height-relative:page;" coordsize="6480175,9525" o:gfxdata="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PN/GxfZAAAACQEAAA8AAAAAAAAAAQAgAAAA&#10;IgAAAGRycy9kb3ducmV2LnhtbFBLAQIUABQAAAAIAIdO4kBOeyQytQIAAFIIAAAOAAAAAAAAAAEA&#10;IAAAACgBAABkcnMvZTJvRG9jLnhtbFBLBQYAAAAABgAGAFkBAABPBgAAAAA=&#10;">
                <o:lock v:ext="edit" aspectratio="f"/>
                <v:shape id="Graphic 14" o:spid="_x0000_s1026" o:spt="100" style="position:absolute;left:0;top:4762;height:1270;width:1368425;" filled="f" stroked="t" coordsize="1368425,1" o:gfxdata="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ZA8iugAAANsA&#10;AAAPAAAAAAAAAAEAIAAAACIAAABkcnMvZG93bnJldi54bWxQSwECFAAUAAAACACHTuJAMy8FnjsA&#10;AAA5AAAAEAAAAAAAAAABACAAAAAJAQAAZHJzL3NoYXBleG1sLnhtbFBLBQYAAAAABgAGAFsBAACz&#10;AwAAAAA=&#10;" path="m0,0l1368005,0e">
                  <v:fill on="f" focussize="0,0"/>
                  <v:stroke color="#929497" joinstyle="round"/>
                  <v:imagedata o:title=""/>
                  <o:lock v:ext="edit" aspectratio="f"/>
                  <v:textbox inset="0mm,0mm,0mm,0mm"/>
                </v:shape>
                <v:shape id="Graphic 15" o:spid="_x0000_s1026" o:spt="100" style="position:absolute;left:1367999;top:4762;height:1270;width:5112385;" filled="f" stroked="t" coordsize="5112385,1" o:gfxdata="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s/JNLsAAADb&#10;AAAADwAAAAAAAAABACAAAAAiAAAAZHJzL2Rvd25yZXYueG1sUEsBAhQAFAAAAAgAh07iQDMvBZ47&#10;AAAAOQAAABAAAAAAAAAAAQAgAAAACgEAAGRycy9zaGFwZXhtbC54bWxQSwUGAAAAAAYABgBbAQAA&#10;tAMAAAAA&#10;" path="m0,0l5112004,0e">
                  <v:fill on="f" focussize="0,0"/>
                  <v:stroke color="#929497" joinstyle="round"/>
                  <v:imagedata o:title=""/>
                  <o:lock v:ext="edit" aspectratio="f"/>
                  <v:textbox inset="0mm,0mm,0mm,0mm"/>
                </v:shape>
                <w10:wrap type="topAndBottom"/>
              </v:group>
            </w:pict>
          </mc:Fallback>
        </mc:AlternateContent>
      </w:r>
    </w:p>
    <w:p w14:paraId="589FE591">
      <w:pPr>
        <w:pStyle w:val="2"/>
        <w:spacing w:before="335"/>
      </w:pPr>
      <w:r>
        <w:rPr>
          <w:color w:val="414042"/>
          <w:spacing w:val="-6"/>
        </w:rPr>
        <w:t>SAVE</w:t>
      </w:r>
      <w:r>
        <w:rPr>
          <w:color w:val="414042"/>
          <w:spacing w:val="-50"/>
        </w:rPr>
        <w:t xml:space="preserve"> </w:t>
      </w:r>
      <w:r>
        <w:rPr>
          <w:color w:val="414042"/>
          <w:spacing w:val="-6"/>
        </w:rPr>
        <w:t>YOU</w:t>
      </w:r>
      <w:r>
        <w:rPr>
          <w:color w:val="414042"/>
          <w:spacing w:val="-47"/>
        </w:rPr>
        <w:t xml:space="preserve"> </w:t>
      </w:r>
      <w:r>
        <w:rPr>
          <w:color w:val="414042"/>
          <w:spacing w:val="-6"/>
        </w:rPr>
        <w:t>TIME</w:t>
      </w:r>
    </w:p>
    <w:p w14:paraId="2B9B579D">
      <w:pPr>
        <w:pStyle w:val="10"/>
        <w:numPr>
          <w:ilvl w:val="0"/>
          <w:numId w:val="1"/>
        </w:numPr>
        <w:tabs>
          <w:tab w:val="left" w:pos="3569"/>
        </w:tabs>
        <w:spacing w:before="76" w:after="0" w:line="307" w:lineRule="exact"/>
        <w:ind w:left="3569" w:right="0" w:hanging="225"/>
        <w:jc w:val="left"/>
        <w:rPr>
          <w:sz w:val="26"/>
        </w:rPr>
      </w:pPr>
      <w:r>
        <w:rPr>
          <w:sz w:val="26"/>
        </w:rPr>
        <mc:AlternateContent>
          <mc:Choice Requires="wps">
            <w:drawing>
              <wp:anchor distT="0" distB="0" distL="0" distR="0" simplePos="0" relativeHeight="251661312" behindDoc="0" locked="0" layoutInCell="1" allowOverlap="1">
                <wp:simplePos x="0" y="0"/>
                <wp:positionH relativeFrom="page">
                  <wp:posOffset>843280</wp:posOffset>
                </wp:positionH>
                <wp:positionV relativeFrom="paragraph">
                  <wp:posOffset>-212725</wp:posOffset>
                </wp:positionV>
                <wp:extent cx="761365" cy="786130"/>
                <wp:effectExtent l="0" t="0" r="0" b="0"/>
                <wp:wrapNone/>
                <wp:docPr id="16" name="Graphic 16"/>
                <wp:cNvGraphicFramePr/>
                <a:graphic xmlns:a="http://schemas.openxmlformats.org/drawingml/2006/main">
                  <a:graphicData uri="http://schemas.microsoft.com/office/word/2010/wordprocessingShape">
                    <wps:wsp>
                      <wps:cNvSpPr/>
                      <wps:spPr>
                        <a:xfrm>
                          <a:off x="0" y="0"/>
                          <a:ext cx="761365" cy="786130"/>
                        </a:xfrm>
                        <a:custGeom>
                          <a:avLst/>
                          <a:gdLst/>
                          <a:ahLst/>
                          <a:cxnLst/>
                          <a:rect l="l" t="t" r="r" b="b"/>
                          <a:pathLst>
                            <a:path w="761365" h="786130">
                              <a:moveTo>
                                <a:pt x="77000" y="487680"/>
                              </a:moveTo>
                              <a:lnTo>
                                <a:pt x="11518" y="537210"/>
                              </a:lnTo>
                              <a:lnTo>
                                <a:pt x="0" y="565150"/>
                              </a:lnTo>
                              <a:lnTo>
                                <a:pt x="629" y="571500"/>
                              </a:lnTo>
                              <a:lnTo>
                                <a:pt x="194437" y="774700"/>
                              </a:lnTo>
                              <a:lnTo>
                                <a:pt x="214468" y="786130"/>
                              </a:lnTo>
                              <a:lnTo>
                                <a:pt x="229960" y="786130"/>
                              </a:lnTo>
                              <a:lnTo>
                                <a:pt x="237299" y="783590"/>
                              </a:lnTo>
                              <a:lnTo>
                                <a:pt x="244057" y="779780"/>
                              </a:lnTo>
                              <a:lnTo>
                                <a:pt x="250063" y="774700"/>
                              </a:lnTo>
                              <a:lnTo>
                                <a:pt x="263047" y="762000"/>
                              </a:lnTo>
                              <a:lnTo>
                                <a:pt x="218554" y="762000"/>
                              </a:lnTo>
                              <a:lnTo>
                                <a:pt x="215049" y="759460"/>
                              </a:lnTo>
                              <a:lnTo>
                                <a:pt x="212344" y="756920"/>
                              </a:lnTo>
                              <a:lnTo>
                                <a:pt x="26835" y="571500"/>
                              </a:lnTo>
                              <a:lnTo>
                                <a:pt x="25374" y="567690"/>
                              </a:lnTo>
                              <a:lnTo>
                                <a:pt x="25374" y="561340"/>
                              </a:lnTo>
                              <a:lnTo>
                                <a:pt x="26835" y="557530"/>
                              </a:lnTo>
                              <a:lnTo>
                                <a:pt x="67056" y="516890"/>
                              </a:lnTo>
                              <a:lnTo>
                                <a:pt x="69697" y="514350"/>
                              </a:lnTo>
                              <a:lnTo>
                                <a:pt x="73240" y="513080"/>
                              </a:lnTo>
                              <a:lnTo>
                                <a:pt x="118351" y="513080"/>
                              </a:lnTo>
                              <a:lnTo>
                                <a:pt x="104800" y="499110"/>
                              </a:lnTo>
                              <a:lnTo>
                                <a:pt x="98806" y="494030"/>
                              </a:lnTo>
                              <a:lnTo>
                                <a:pt x="92062" y="490220"/>
                              </a:lnTo>
                              <a:lnTo>
                                <a:pt x="77000" y="487680"/>
                              </a:lnTo>
                              <a:close/>
                            </a:path>
                            <a:path w="761365" h="786130">
                              <a:moveTo>
                                <a:pt x="118351" y="513080"/>
                              </a:moveTo>
                              <a:lnTo>
                                <a:pt x="80733" y="513080"/>
                              </a:lnTo>
                              <a:lnTo>
                                <a:pt x="84239" y="514350"/>
                              </a:lnTo>
                              <a:lnTo>
                                <a:pt x="86868" y="516890"/>
                              </a:lnTo>
                              <a:lnTo>
                                <a:pt x="269849" y="699770"/>
                              </a:lnTo>
                              <a:lnTo>
                                <a:pt x="272427" y="702310"/>
                              </a:lnTo>
                              <a:lnTo>
                                <a:pt x="273850" y="706120"/>
                              </a:lnTo>
                              <a:lnTo>
                                <a:pt x="273888" y="713740"/>
                              </a:lnTo>
                              <a:lnTo>
                                <a:pt x="272427" y="717550"/>
                              </a:lnTo>
                              <a:lnTo>
                                <a:pt x="229527" y="759460"/>
                              </a:lnTo>
                              <a:lnTo>
                                <a:pt x="226021" y="762000"/>
                              </a:lnTo>
                              <a:lnTo>
                                <a:pt x="263047" y="762000"/>
                              </a:lnTo>
                              <a:lnTo>
                                <a:pt x="292645" y="731520"/>
                              </a:lnTo>
                              <a:lnTo>
                                <a:pt x="299224" y="709930"/>
                              </a:lnTo>
                              <a:lnTo>
                                <a:pt x="298469" y="702310"/>
                              </a:lnTo>
                              <a:lnTo>
                                <a:pt x="296252" y="694690"/>
                              </a:lnTo>
                              <a:lnTo>
                                <a:pt x="292645" y="688340"/>
                              </a:lnTo>
                              <a:lnTo>
                                <a:pt x="287718" y="681990"/>
                              </a:lnTo>
                              <a:lnTo>
                                <a:pt x="270344" y="664210"/>
                              </a:lnTo>
                              <a:lnTo>
                                <a:pt x="467677" y="664210"/>
                              </a:lnTo>
                              <a:lnTo>
                                <a:pt x="501913" y="661670"/>
                              </a:lnTo>
                              <a:lnTo>
                                <a:pt x="534670" y="651510"/>
                              </a:lnTo>
                              <a:lnTo>
                                <a:pt x="562405" y="638810"/>
                              </a:lnTo>
                              <a:lnTo>
                                <a:pt x="245008" y="638810"/>
                              </a:lnTo>
                              <a:lnTo>
                                <a:pt x="137655" y="532130"/>
                              </a:lnTo>
                              <a:lnTo>
                                <a:pt x="141325" y="527050"/>
                              </a:lnTo>
                              <a:lnTo>
                                <a:pt x="152434" y="514350"/>
                              </a:lnTo>
                              <a:lnTo>
                                <a:pt x="119583" y="514350"/>
                              </a:lnTo>
                              <a:lnTo>
                                <a:pt x="118351" y="513080"/>
                              </a:lnTo>
                              <a:close/>
                            </a:path>
                            <a:path w="761365" h="786130">
                              <a:moveTo>
                                <a:pt x="756509" y="383540"/>
                              </a:moveTo>
                              <a:lnTo>
                                <a:pt x="717080" y="383540"/>
                              </a:lnTo>
                              <a:lnTo>
                                <a:pt x="725678" y="384810"/>
                              </a:lnTo>
                              <a:lnTo>
                                <a:pt x="730669" y="388620"/>
                              </a:lnTo>
                              <a:lnTo>
                                <a:pt x="733615" y="393700"/>
                              </a:lnTo>
                              <a:lnTo>
                                <a:pt x="736638" y="398780"/>
                              </a:lnTo>
                              <a:lnTo>
                                <a:pt x="736663" y="406400"/>
                              </a:lnTo>
                              <a:lnTo>
                                <a:pt x="716006" y="445770"/>
                              </a:lnTo>
                              <a:lnTo>
                                <a:pt x="684969" y="494030"/>
                              </a:lnTo>
                              <a:lnTo>
                                <a:pt x="575614" y="596900"/>
                              </a:lnTo>
                              <a:lnTo>
                                <a:pt x="525513" y="628650"/>
                              </a:lnTo>
                              <a:lnTo>
                                <a:pt x="467677" y="638810"/>
                              </a:lnTo>
                              <a:lnTo>
                                <a:pt x="562405" y="638810"/>
                              </a:lnTo>
                              <a:lnTo>
                                <a:pt x="690105" y="527050"/>
                              </a:lnTo>
                              <a:lnTo>
                                <a:pt x="719793" y="488950"/>
                              </a:lnTo>
                              <a:lnTo>
                                <a:pt x="756272" y="424180"/>
                              </a:lnTo>
                              <a:lnTo>
                                <a:pt x="761303" y="402590"/>
                              </a:lnTo>
                              <a:lnTo>
                                <a:pt x="759949" y="392430"/>
                              </a:lnTo>
                              <a:lnTo>
                                <a:pt x="756509" y="383540"/>
                              </a:lnTo>
                              <a:close/>
                            </a:path>
                            <a:path w="761365" h="786130">
                              <a:moveTo>
                                <a:pt x="401025" y="438150"/>
                              </a:moveTo>
                              <a:lnTo>
                                <a:pt x="337921" y="438150"/>
                              </a:lnTo>
                              <a:lnTo>
                                <a:pt x="346265" y="440690"/>
                              </a:lnTo>
                              <a:lnTo>
                                <a:pt x="353872" y="444500"/>
                              </a:lnTo>
                              <a:lnTo>
                                <a:pt x="354025" y="444500"/>
                              </a:lnTo>
                              <a:lnTo>
                                <a:pt x="356235" y="445770"/>
                              </a:lnTo>
                              <a:lnTo>
                                <a:pt x="408000" y="476250"/>
                              </a:lnTo>
                              <a:lnTo>
                                <a:pt x="409041" y="476250"/>
                              </a:lnTo>
                              <a:lnTo>
                                <a:pt x="410756" y="477520"/>
                              </a:lnTo>
                              <a:lnTo>
                                <a:pt x="507923" y="477520"/>
                              </a:lnTo>
                              <a:lnTo>
                                <a:pt x="518529" y="480060"/>
                              </a:lnTo>
                              <a:lnTo>
                                <a:pt x="527202" y="486410"/>
                              </a:lnTo>
                              <a:lnTo>
                                <a:pt x="533055" y="495300"/>
                              </a:lnTo>
                              <a:lnTo>
                                <a:pt x="535203" y="505460"/>
                              </a:lnTo>
                              <a:lnTo>
                                <a:pt x="533055" y="515620"/>
                              </a:lnTo>
                              <a:lnTo>
                                <a:pt x="527202" y="524510"/>
                              </a:lnTo>
                              <a:lnTo>
                                <a:pt x="518529" y="530860"/>
                              </a:lnTo>
                              <a:lnTo>
                                <a:pt x="507923" y="532130"/>
                              </a:lnTo>
                              <a:lnTo>
                                <a:pt x="394335" y="532130"/>
                              </a:lnTo>
                              <a:lnTo>
                                <a:pt x="388632" y="538480"/>
                              </a:lnTo>
                              <a:lnTo>
                                <a:pt x="388632" y="552450"/>
                              </a:lnTo>
                              <a:lnTo>
                                <a:pt x="394335" y="557530"/>
                              </a:lnTo>
                              <a:lnTo>
                                <a:pt x="507923" y="557530"/>
                              </a:lnTo>
                              <a:lnTo>
                                <a:pt x="528398" y="553720"/>
                              </a:lnTo>
                              <a:lnTo>
                                <a:pt x="545137" y="542290"/>
                              </a:lnTo>
                              <a:lnTo>
                                <a:pt x="556433" y="525780"/>
                              </a:lnTo>
                              <a:lnTo>
                                <a:pt x="560578" y="505460"/>
                              </a:lnTo>
                              <a:lnTo>
                                <a:pt x="560578" y="500380"/>
                              </a:lnTo>
                              <a:lnTo>
                                <a:pt x="559701" y="494030"/>
                              </a:lnTo>
                              <a:lnTo>
                                <a:pt x="556133" y="483870"/>
                              </a:lnTo>
                              <a:lnTo>
                                <a:pt x="570484" y="477520"/>
                              </a:lnTo>
                              <a:lnTo>
                                <a:pt x="571906" y="476250"/>
                              </a:lnTo>
                              <a:lnTo>
                                <a:pt x="605358" y="462280"/>
                              </a:lnTo>
                              <a:lnTo>
                                <a:pt x="605510" y="462280"/>
                              </a:lnTo>
                              <a:lnTo>
                                <a:pt x="606666" y="461010"/>
                              </a:lnTo>
                              <a:lnTo>
                                <a:pt x="619190" y="454660"/>
                              </a:lnTo>
                              <a:lnTo>
                                <a:pt x="622995" y="452120"/>
                              </a:lnTo>
                              <a:lnTo>
                                <a:pt x="418172" y="452120"/>
                              </a:lnTo>
                              <a:lnTo>
                                <a:pt x="398500" y="440690"/>
                              </a:lnTo>
                              <a:lnTo>
                                <a:pt x="401025" y="438150"/>
                              </a:lnTo>
                              <a:close/>
                            </a:path>
                            <a:path w="761365" h="786130">
                              <a:moveTo>
                                <a:pt x="337172" y="412750"/>
                              </a:moveTo>
                              <a:lnTo>
                                <a:pt x="254774" y="412750"/>
                              </a:lnTo>
                              <a:lnTo>
                                <a:pt x="217662" y="424180"/>
                              </a:lnTo>
                              <a:lnTo>
                                <a:pt x="180478" y="449580"/>
                              </a:lnTo>
                              <a:lnTo>
                                <a:pt x="147777" y="481330"/>
                              </a:lnTo>
                              <a:lnTo>
                                <a:pt x="124117" y="508000"/>
                              </a:lnTo>
                              <a:lnTo>
                                <a:pt x="119583" y="514350"/>
                              </a:lnTo>
                              <a:lnTo>
                                <a:pt x="152434" y="514350"/>
                              </a:lnTo>
                              <a:lnTo>
                                <a:pt x="170208" y="494030"/>
                              </a:lnTo>
                              <a:lnTo>
                                <a:pt x="200845" y="466090"/>
                              </a:lnTo>
                              <a:lnTo>
                                <a:pt x="230084" y="445770"/>
                              </a:lnTo>
                              <a:lnTo>
                                <a:pt x="254774" y="438150"/>
                              </a:lnTo>
                              <a:lnTo>
                                <a:pt x="401025" y="438150"/>
                              </a:lnTo>
                              <a:lnTo>
                                <a:pt x="404812" y="434340"/>
                              </a:lnTo>
                              <a:lnTo>
                                <a:pt x="410931" y="429260"/>
                              </a:lnTo>
                              <a:lnTo>
                                <a:pt x="374053" y="429260"/>
                              </a:lnTo>
                              <a:lnTo>
                                <a:pt x="374053" y="414020"/>
                              </a:lnTo>
                              <a:lnTo>
                                <a:pt x="348703" y="414020"/>
                              </a:lnTo>
                              <a:lnTo>
                                <a:pt x="337172" y="412750"/>
                              </a:lnTo>
                              <a:close/>
                            </a:path>
                            <a:path w="761365" h="786130">
                              <a:moveTo>
                                <a:pt x="551380" y="397510"/>
                              </a:moveTo>
                              <a:lnTo>
                                <a:pt x="481279" y="397510"/>
                              </a:lnTo>
                              <a:lnTo>
                                <a:pt x="501475" y="401320"/>
                              </a:lnTo>
                              <a:lnTo>
                                <a:pt x="522320" y="408940"/>
                              </a:lnTo>
                              <a:lnTo>
                                <a:pt x="543520" y="422910"/>
                              </a:lnTo>
                              <a:lnTo>
                                <a:pt x="564781" y="441960"/>
                              </a:lnTo>
                              <a:lnTo>
                                <a:pt x="575779" y="452120"/>
                              </a:lnTo>
                              <a:lnTo>
                                <a:pt x="622995" y="452120"/>
                              </a:lnTo>
                              <a:lnTo>
                                <a:pt x="630604" y="447040"/>
                              </a:lnTo>
                              <a:lnTo>
                                <a:pt x="640758" y="436880"/>
                              </a:lnTo>
                              <a:lnTo>
                                <a:pt x="644256" y="431800"/>
                              </a:lnTo>
                              <a:lnTo>
                                <a:pt x="613930" y="431800"/>
                              </a:lnTo>
                              <a:lnTo>
                                <a:pt x="613930" y="429260"/>
                              </a:lnTo>
                              <a:lnTo>
                                <a:pt x="588556" y="429260"/>
                              </a:lnTo>
                              <a:lnTo>
                                <a:pt x="577570" y="419100"/>
                              </a:lnTo>
                              <a:lnTo>
                                <a:pt x="553572" y="398780"/>
                              </a:lnTo>
                              <a:lnTo>
                                <a:pt x="551380" y="397510"/>
                              </a:lnTo>
                              <a:close/>
                            </a:path>
                            <a:path w="761365" h="786130">
                              <a:moveTo>
                                <a:pt x="723201" y="358140"/>
                              </a:moveTo>
                              <a:lnTo>
                                <a:pt x="711288" y="358140"/>
                              </a:lnTo>
                              <a:lnTo>
                                <a:pt x="687465" y="360680"/>
                              </a:lnTo>
                              <a:lnTo>
                                <a:pt x="665453" y="370840"/>
                              </a:lnTo>
                              <a:lnTo>
                                <a:pt x="645543" y="387350"/>
                              </a:lnTo>
                              <a:lnTo>
                                <a:pt x="628027" y="410210"/>
                              </a:lnTo>
                              <a:lnTo>
                                <a:pt x="627545" y="411480"/>
                              </a:lnTo>
                              <a:lnTo>
                                <a:pt x="613930" y="431800"/>
                              </a:lnTo>
                              <a:lnTo>
                                <a:pt x="644256" y="431800"/>
                              </a:lnTo>
                              <a:lnTo>
                                <a:pt x="649503" y="424180"/>
                              </a:lnTo>
                              <a:lnTo>
                                <a:pt x="659908" y="410210"/>
                              </a:lnTo>
                              <a:lnTo>
                                <a:pt x="673657" y="396240"/>
                              </a:lnTo>
                              <a:lnTo>
                                <a:pt x="690871" y="387350"/>
                              </a:lnTo>
                              <a:lnTo>
                                <a:pt x="711669" y="383540"/>
                              </a:lnTo>
                              <a:lnTo>
                                <a:pt x="756509" y="383540"/>
                              </a:lnTo>
                              <a:lnTo>
                                <a:pt x="756018" y="382270"/>
                              </a:lnTo>
                              <a:lnTo>
                                <a:pt x="750067" y="373380"/>
                              </a:lnTo>
                              <a:lnTo>
                                <a:pt x="742424" y="365760"/>
                              </a:lnTo>
                              <a:lnTo>
                                <a:pt x="733374" y="360680"/>
                              </a:lnTo>
                              <a:lnTo>
                                <a:pt x="723201" y="358140"/>
                              </a:lnTo>
                              <a:close/>
                            </a:path>
                            <a:path w="761365" h="786130">
                              <a:moveTo>
                                <a:pt x="481279" y="373380"/>
                              </a:moveTo>
                              <a:lnTo>
                                <a:pt x="433150" y="384810"/>
                              </a:lnTo>
                              <a:lnTo>
                                <a:pt x="385051" y="419100"/>
                              </a:lnTo>
                              <a:lnTo>
                                <a:pt x="374053" y="429260"/>
                              </a:lnTo>
                              <a:lnTo>
                                <a:pt x="410931" y="429260"/>
                              </a:lnTo>
                              <a:lnTo>
                                <a:pt x="420109" y="421640"/>
                              </a:lnTo>
                              <a:lnTo>
                                <a:pt x="438411" y="410210"/>
                              </a:lnTo>
                              <a:lnTo>
                                <a:pt x="459031" y="401320"/>
                              </a:lnTo>
                              <a:lnTo>
                                <a:pt x="481279" y="397510"/>
                              </a:lnTo>
                              <a:lnTo>
                                <a:pt x="551380" y="397510"/>
                              </a:lnTo>
                              <a:lnTo>
                                <a:pt x="529467" y="384810"/>
                              </a:lnTo>
                              <a:lnTo>
                                <a:pt x="505341" y="375920"/>
                              </a:lnTo>
                              <a:lnTo>
                                <a:pt x="481279" y="373380"/>
                              </a:lnTo>
                              <a:close/>
                            </a:path>
                            <a:path w="761365" h="786130">
                              <a:moveTo>
                                <a:pt x="556926" y="278130"/>
                              </a:moveTo>
                              <a:lnTo>
                                <a:pt x="494004" y="278130"/>
                              </a:lnTo>
                              <a:lnTo>
                                <a:pt x="501726" y="280670"/>
                              </a:lnTo>
                              <a:lnTo>
                                <a:pt x="536521" y="293370"/>
                              </a:lnTo>
                              <a:lnTo>
                                <a:pt x="564010" y="317500"/>
                              </a:lnTo>
                              <a:lnTo>
                                <a:pt x="582064" y="349250"/>
                              </a:lnTo>
                              <a:lnTo>
                                <a:pt x="588556" y="384810"/>
                              </a:lnTo>
                              <a:lnTo>
                                <a:pt x="588556" y="429260"/>
                              </a:lnTo>
                              <a:lnTo>
                                <a:pt x="613930" y="429260"/>
                              </a:lnTo>
                              <a:lnTo>
                                <a:pt x="613930" y="384810"/>
                              </a:lnTo>
                              <a:lnTo>
                                <a:pt x="609374" y="351790"/>
                              </a:lnTo>
                              <a:lnTo>
                                <a:pt x="596318" y="320040"/>
                              </a:lnTo>
                              <a:lnTo>
                                <a:pt x="575686" y="292100"/>
                              </a:lnTo>
                              <a:lnTo>
                                <a:pt x="556926" y="278130"/>
                              </a:lnTo>
                              <a:close/>
                            </a:path>
                            <a:path w="761365" h="786130">
                              <a:moveTo>
                                <a:pt x="614553" y="0"/>
                              </a:moveTo>
                              <a:lnTo>
                                <a:pt x="348056" y="0"/>
                              </a:lnTo>
                              <a:lnTo>
                                <a:pt x="332752" y="2540"/>
                              </a:lnTo>
                              <a:lnTo>
                                <a:pt x="320244" y="11430"/>
                              </a:lnTo>
                              <a:lnTo>
                                <a:pt x="311807" y="24130"/>
                              </a:lnTo>
                              <a:lnTo>
                                <a:pt x="308711" y="39370"/>
                              </a:lnTo>
                              <a:lnTo>
                                <a:pt x="311323" y="53340"/>
                              </a:lnTo>
                              <a:lnTo>
                                <a:pt x="318536" y="64770"/>
                              </a:lnTo>
                              <a:lnTo>
                                <a:pt x="329419" y="73660"/>
                              </a:lnTo>
                              <a:lnTo>
                                <a:pt x="343039" y="77470"/>
                              </a:lnTo>
                              <a:lnTo>
                                <a:pt x="348703" y="78740"/>
                              </a:lnTo>
                              <a:lnTo>
                                <a:pt x="348773" y="148590"/>
                              </a:lnTo>
                              <a:lnTo>
                                <a:pt x="356692" y="191770"/>
                              </a:lnTo>
                              <a:lnTo>
                                <a:pt x="359841" y="198120"/>
                              </a:lnTo>
                              <a:lnTo>
                                <a:pt x="361315" y="201930"/>
                              </a:lnTo>
                              <a:lnTo>
                                <a:pt x="362902" y="205740"/>
                              </a:lnTo>
                              <a:lnTo>
                                <a:pt x="364693" y="208280"/>
                              </a:lnTo>
                              <a:lnTo>
                                <a:pt x="365569" y="210820"/>
                              </a:lnTo>
                              <a:lnTo>
                                <a:pt x="399546" y="250190"/>
                              </a:lnTo>
                              <a:lnTo>
                                <a:pt x="423672" y="265430"/>
                              </a:lnTo>
                              <a:lnTo>
                                <a:pt x="414172" y="271780"/>
                              </a:lnTo>
                              <a:lnTo>
                                <a:pt x="386905" y="292100"/>
                              </a:lnTo>
                              <a:lnTo>
                                <a:pt x="366293" y="320040"/>
                              </a:lnTo>
                              <a:lnTo>
                                <a:pt x="353254" y="351790"/>
                              </a:lnTo>
                              <a:lnTo>
                                <a:pt x="348703" y="384810"/>
                              </a:lnTo>
                              <a:lnTo>
                                <a:pt x="348703" y="414020"/>
                              </a:lnTo>
                              <a:lnTo>
                                <a:pt x="374053" y="414020"/>
                              </a:lnTo>
                              <a:lnTo>
                                <a:pt x="374053" y="384810"/>
                              </a:lnTo>
                              <a:lnTo>
                                <a:pt x="380546" y="349250"/>
                              </a:lnTo>
                              <a:lnTo>
                                <a:pt x="398605" y="317500"/>
                              </a:lnTo>
                              <a:lnTo>
                                <a:pt x="426098" y="293370"/>
                              </a:lnTo>
                              <a:lnTo>
                                <a:pt x="460895" y="280670"/>
                              </a:lnTo>
                              <a:lnTo>
                                <a:pt x="468617" y="278130"/>
                              </a:lnTo>
                              <a:lnTo>
                                <a:pt x="556926" y="278130"/>
                              </a:lnTo>
                              <a:lnTo>
                                <a:pt x="548398" y="271780"/>
                              </a:lnTo>
                              <a:lnTo>
                                <a:pt x="538873" y="265430"/>
                              </a:lnTo>
                              <a:lnTo>
                                <a:pt x="548424" y="260350"/>
                              </a:lnTo>
                              <a:lnTo>
                                <a:pt x="558836" y="252730"/>
                              </a:lnTo>
                              <a:lnTo>
                                <a:pt x="469214" y="252730"/>
                              </a:lnTo>
                              <a:lnTo>
                                <a:pt x="444225" y="246380"/>
                              </a:lnTo>
                              <a:lnTo>
                                <a:pt x="421581" y="234950"/>
                              </a:lnTo>
                              <a:lnTo>
                                <a:pt x="402182" y="217170"/>
                              </a:lnTo>
                              <a:lnTo>
                                <a:pt x="386930" y="196850"/>
                              </a:lnTo>
                              <a:lnTo>
                                <a:pt x="385991" y="194310"/>
                              </a:lnTo>
                              <a:lnTo>
                                <a:pt x="380834" y="185420"/>
                              </a:lnTo>
                              <a:lnTo>
                                <a:pt x="607656" y="185420"/>
                              </a:lnTo>
                              <a:lnTo>
                                <a:pt x="609053" y="180340"/>
                              </a:lnTo>
                              <a:lnTo>
                                <a:pt x="609854" y="177800"/>
                              </a:lnTo>
                              <a:lnTo>
                                <a:pt x="610362" y="175260"/>
                              </a:lnTo>
                              <a:lnTo>
                                <a:pt x="610412" y="172720"/>
                              </a:lnTo>
                              <a:lnTo>
                                <a:pt x="611022" y="172720"/>
                              </a:lnTo>
                              <a:lnTo>
                                <a:pt x="612301" y="166370"/>
                              </a:lnTo>
                              <a:lnTo>
                                <a:pt x="613058" y="160020"/>
                              </a:lnTo>
                              <a:lnTo>
                                <a:pt x="380949" y="160020"/>
                              </a:lnTo>
                              <a:lnTo>
                                <a:pt x="374916" y="158750"/>
                              </a:lnTo>
                              <a:lnTo>
                                <a:pt x="374446" y="153670"/>
                              </a:lnTo>
                              <a:lnTo>
                                <a:pt x="374053" y="148590"/>
                              </a:lnTo>
                              <a:lnTo>
                                <a:pt x="374053" y="78740"/>
                              </a:lnTo>
                              <a:lnTo>
                                <a:pt x="613930" y="78740"/>
                              </a:lnTo>
                              <a:lnTo>
                                <a:pt x="619582" y="77470"/>
                              </a:lnTo>
                              <a:lnTo>
                                <a:pt x="633183" y="73660"/>
                              </a:lnTo>
                              <a:lnTo>
                                <a:pt x="644050" y="64770"/>
                              </a:lnTo>
                              <a:lnTo>
                                <a:pt x="651252" y="53340"/>
                              </a:lnTo>
                              <a:lnTo>
                                <a:pt x="344436" y="53340"/>
                              </a:lnTo>
                              <a:lnTo>
                                <a:pt x="340969" y="52070"/>
                              </a:lnTo>
                              <a:lnTo>
                                <a:pt x="338188" y="49530"/>
                              </a:lnTo>
                              <a:lnTo>
                                <a:pt x="335546" y="45720"/>
                              </a:lnTo>
                              <a:lnTo>
                                <a:pt x="334073" y="43180"/>
                              </a:lnTo>
                              <a:lnTo>
                                <a:pt x="334073" y="31750"/>
                              </a:lnTo>
                              <a:lnTo>
                                <a:pt x="340347" y="25400"/>
                              </a:lnTo>
                              <a:lnTo>
                                <a:pt x="651024" y="25400"/>
                              </a:lnTo>
                              <a:lnTo>
                                <a:pt x="650766" y="24130"/>
                              </a:lnTo>
                              <a:lnTo>
                                <a:pt x="642335" y="11430"/>
                              </a:lnTo>
                              <a:lnTo>
                                <a:pt x="629840" y="2540"/>
                              </a:lnTo>
                              <a:lnTo>
                                <a:pt x="614553" y="0"/>
                              </a:lnTo>
                              <a:close/>
                            </a:path>
                            <a:path w="761365" h="786130">
                              <a:moveTo>
                                <a:pt x="494004" y="278130"/>
                              </a:moveTo>
                              <a:lnTo>
                                <a:pt x="468617" y="278130"/>
                              </a:lnTo>
                              <a:lnTo>
                                <a:pt x="468617" y="326390"/>
                              </a:lnTo>
                              <a:lnTo>
                                <a:pt x="474281" y="331470"/>
                              </a:lnTo>
                              <a:lnTo>
                                <a:pt x="488302" y="331470"/>
                              </a:lnTo>
                              <a:lnTo>
                                <a:pt x="494004" y="326390"/>
                              </a:lnTo>
                              <a:lnTo>
                                <a:pt x="494004" y="278130"/>
                              </a:lnTo>
                              <a:close/>
                            </a:path>
                            <a:path w="761365" h="786130">
                              <a:moveTo>
                                <a:pt x="607656" y="185420"/>
                              </a:moveTo>
                              <a:lnTo>
                                <a:pt x="580339" y="185420"/>
                              </a:lnTo>
                              <a:lnTo>
                                <a:pt x="576414" y="194310"/>
                              </a:lnTo>
                              <a:lnTo>
                                <a:pt x="575437" y="196850"/>
                              </a:lnTo>
                              <a:lnTo>
                                <a:pt x="560364" y="218440"/>
                              </a:lnTo>
                              <a:lnTo>
                                <a:pt x="541018" y="234950"/>
                              </a:lnTo>
                              <a:lnTo>
                                <a:pt x="518317" y="246380"/>
                              </a:lnTo>
                              <a:lnTo>
                                <a:pt x="493179" y="252730"/>
                              </a:lnTo>
                              <a:lnTo>
                                <a:pt x="558836" y="252730"/>
                              </a:lnTo>
                              <a:lnTo>
                                <a:pt x="593460" y="215900"/>
                              </a:lnTo>
                              <a:lnTo>
                                <a:pt x="604977" y="193040"/>
                              </a:lnTo>
                              <a:lnTo>
                                <a:pt x="606285" y="190500"/>
                              </a:lnTo>
                              <a:lnTo>
                                <a:pt x="607656" y="185420"/>
                              </a:lnTo>
                              <a:close/>
                            </a:path>
                            <a:path w="761365" h="786130">
                              <a:moveTo>
                                <a:pt x="613930" y="78740"/>
                              </a:moveTo>
                              <a:lnTo>
                                <a:pt x="588556" y="78740"/>
                              </a:lnTo>
                              <a:lnTo>
                                <a:pt x="588556" y="148590"/>
                              </a:lnTo>
                              <a:lnTo>
                                <a:pt x="587788" y="158750"/>
                              </a:lnTo>
                              <a:lnTo>
                                <a:pt x="587692" y="160020"/>
                              </a:lnTo>
                              <a:lnTo>
                                <a:pt x="613058" y="160020"/>
                              </a:lnTo>
                              <a:lnTo>
                                <a:pt x="613209" y="158750"/>
                              </a:lnTo>
                              <a:lnTo>
                                <a:pt x="613643" y="153670"/>
                              </a:lnTo>
                              <a:lnTo>
                                <a:pt x="613751" y="152400"/>
                              </a:lnTo>
                              <a:lnTo>
                                <a:pt x="613858" y="148590"/>
                              </a:lnTo>
                              <a:lnTo>
                                <a:pt x="613930" y="78740"/>
                              </a:lnTo>
                              <a:close/>
                            </a:path>
                            <a:path w="761365" h="786130">
                              <a:moveTo>
                                <a:pt x="651024" y="25400"/>
                              </a:moveTo>
                              <a:lnTo>
                                <a:pt x="622236" y="25400"/>
                              </a:lnTo>
                              <a:lnTo>
                                <a:pt x="628484" y="31750"/>
                              </a:lnTo>
                              <a:lnTo>
                                <a:pt x="628484" y="46990"/>
                              </a:lnTo>
                              <a:lnTo>
                                <a:pt x="622236" y="53340"/>
                              </a:lnTo>
                              <a:lnTo>
                                <a:pt x="651252" y="53340"/>
                              </a:lnTo>
                              <a:lnTo>
                                <a:pt x="653859" y="39370"/>
                              </a:lnTo>
                              <a:lnTo>
                                <a:pt x="651024" y="25400"/>
                              </a:lnTo>
                              <a:close/>
                            </a:path>
                          </a:pathLst>
                        </a:custGeom>
                        <a:solidFill>
                          <a:srgbClr val="F5821F"/>
                        </a:solidFill>
                      </wps:spPr>
                      <wps:bodyPr wrap="square" lIns="0" tIns="0" rIns="0" bIns="0" rtlCol="0">
                        <a:noAutofit/>
                      </wps:bodyPr>
                    </wps:wsp>
                  </a:graphicData>
                </a:graphic>
              </wp:anchor>
            </w:drawing>
          </mc:Choice>
          <mc:Fallback>
            <w:pict>
              <v:shape id="Graphic 16" o:spid="_x0000_s1026" o:spt="100" style="position:absolute;left:0pt;margin-left:66.4pt;margin-top:-16.75pt;height:61.9pt;width:59.95pt;mso-position-horizontal-relative:page;z-index:251661312;mso-width-relative:page;mso-height-relative:page;" fillcolor="#F5821F" filled="t" stroked="f" coordsize="761365,786130" o:gfxdata="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" path="m77000,487680l11518,537210,0,565150,629,571500,194437,774700,214468,786130,229960,786130,237299,783590,244057,779780,250063,774700,263047,762000,218554,762000,215049,759460,212344,756920,26835,571500,25374,567690,25374,561340,26835,557530,67056,516890,69697,514350,73240,513080,118351,513080,104800,499110,98806,494030,92062,490220,77000,487680xem118351,513080l80733,513080,84239,514350,86868,516890,269849,699770,272427,702310,273850,706120,273888,713740,272427,717550,229527,759460,226021,762000,263047,762000,292645,731520,299224,709930,298469,702310,296252,694690,292645,688340,287718,681990,270344,664210,467677,664210,501913,661670,534670,651510,562405,638810,245008,638810,137655,532130,141325,527050,152434,514350,119583,514350,118351,513080xem756509,383540l717080,383540,725678,384810,730669,388620,733615,393700,736638,398780,736663,406400,716006,445770,684969,494030,575614,596900,525513,628650,467677,638810,562405,638810,690105,527050,719793,488950,756272,424180,761303,402590,759949,392430,756509,383540xem401025,438150l337921,438150,346265,440690,353872,444500,354025,444500,356235,445770,408000,476250,409041,476250,410756,477520,507923,477520,518529,480060,527202,486410,533055,495300,535203,505460,533055,515620,527202,524510,518529,530860,507923,532130,394335,532130,388632,538480,388632,552450,394335,557530,507923,557530,528398,553720,545137,542290,556433,525780,560578,505460,560578,500380,559701,494030,556133,483870,570484,477520,571906,476250,605358,462280,605510,462280,606666,461010,619190,454660,622995,452120,418172,452120,398500,440690,401025,438150xem337172,412750l254774,412750,217662,424180,180478,449580,147777,481330,124117,508000,119583,514350,152434,514350,170208,494030,200845,466090,230084,445770,254774,438150,401025,438150,404812,434340,410931,429260,374053,429260,374053,414020,348703,414020,337172,412750xem551380,397510l481279,397510,501475,401320,522320,408940,543520,422910,564781,441960,575779,452120,622995,452120,630604,447040,640758,436880,644256,431800,613930,431800,613930,429260,588556,429260,577570,419100,553572,398780,551380,397510xem723201,358140l711288,358140,687465,360680,665453,370840,645543,387350,628027,410210,627545,411480,613930,431800,644256,431800,649503,424180,659908,410210,673657,396240,690871,387350,711669,383540,756509,383540,756018,382270,750067,373380,742424,365760,733374,360680,723201,358140xem481279,373380l433150,384810,385051,419100,374053,429260,410931,429260,420109,421640,438411,410210,459031,401320,481279,397510,551380,397510,529467,384810,505341,375920,481279,373380xem556926,278130l494004,278130,501726,280670,536521,293370,564010,317500,582064,349250,588556,384810,588556,429260,613930,429260,613930,384810,609374,351790,596318,320040,575686,292100,556926,278130xem614553,0l348056,0,332752,2540,320244,11430,311807,24130,308711,39370,311323,53340,318536,64770,329419,73660,343039,77470,348703,78740,348773,148590,356692,191770,359841,198120,361315,201930,362902,205740,364693,208280,365569,210820,399546,250190,423672,265430,414172,271780,386905,292100,366293,320040,353254,351790,348703,384810,348703,414020,374053,414020,374053,384810,380546,349250,398605,317500,426098,293370,460895,280670,468617,278130,556926,278130,548398,271780,538873,265430,548424,260350,558836,252730,469214,252730,444225,246380,421581,234950,402182,217170,386930,196850,385991,194310,380834,185420,607656,185420,609053,180340,609854,177800,610362,175260,610412,172720,611022,172720,612301,166370,613058,160020,380949,160020,374916,158750,374446,153670,374053,148590,374053,78740,613930,78740,619582,77470,633183,73660,644050,64770,651252,53340,344436,53340,340969,52070,338188,49530,335546,45720,334073,43180,334073,31750,340347,25400,651024,25400,650766,24130,642335,11430,629840,2540,614553,0xem494004,278130l468617,278130,468617,326390,474281,331470,488302,331470,494004,326390,494004,278130xem607656,185420l580339,185420,576414,194310,575437,196850,560364,218440,541018,234950,518317,246380,493179,252730,558836,252730,593460,215900,604977,193040,606285,190500,607656,185420xem613930,78740l588556,78740,588556,148590,587788,158750,587692,160020,613058,160020,613209,158750,613643,153670,613751,152400,613858,148590,613930,78740xem651024,25400l622236,25400,628484,31750,628484,46990,622236,53340,651252,53340,653859,39370,651024,25400xe">
                <v:fill on="t" focussize="0,0"/>
                <v:stroke on="f"/>
                <v:imagedata o:title=""/>
                <o:lock v:ext="edit" aspectratio="f"/>
                <v:textbox inset="0mm,0mm,0mm,0mm"/>
              </v:shape>
            </w:pict>
          </mc:Fallback>
        </mc:AlternateContent>
      </w:r>
      <w:r>
        <w:rPr>
          <w:color w:val="414042"/>
          <w:spacing w:val="-4"/>
          <w:sz w:val="26"/>
        </w:rPr>
        <w:t>We'll</w:t>
      </w:r>
      <w:r>
        <w:rPr>
          <w:color w:val="414042"/>
          <w:spacing w:val="-19"/>
          <w:sz w:val="26"/>
        </w:rPr>
        <w:t xml:space="preserve"> </w:t>
      </w:r>
      <w:r>
        <w:rPr>
          <w:color w:val="414042"/>
          <w:spacing w:val="-4"/>
          <w:sz w:val="26"/>
        </w:rPr>
        <w:t>compare</w:t>
      </w:r>
      <w:r>
        <w:rPr>
          <w:color w:val="414042"/>
          <w:spacing w:val="-19"/>
          <w:sz w:val="26"/>
        </w:rPr>
        <w:t xml:space="preserve"> </w:t>
      </w:r>
      <w:r>
        <w:rPr>
          <w:color w:val="414042"/>
          <w:spacing w:val="-4"/>
          <w:sz w:val="26"/>
        </w:rPr>
        <w:t>the</w:t>
      </w:r>
      <w:r>
        <w:rPr>
          <w:color w:val="414042"/>
          <w:spacing w:val="-19"/>
          <w:sz w:val="26"/>
        </w:rPr>
        <w:t xml:space="preserve"> </w:t>
      </w:r>
      <w:r>
        <w:rPr>
          <w:color w:val="414042"/>
          <w:spacing w:val="-4"/>
          <w:sz w:val="26"/>
        </w:rPr>
        <w:t>market</w:t>
      </w:r>
      <w:r>
        <w:rPr>
          <w:color w:val="414042"/>
          <w:spacing w:val="-19"/>
          <w:sz w:val="26"/>
        </w:rPr>
        <w:t xml:space="preserve"> </w:t>
      </w:r>
      <w:r>
        <w:rPr>
          <w:color w:val="414042"/>
          <w:spacing w:val="-4"/>
          <w:sz w:val="26"/>
        </w:rPr>
        <w:t>for</w:t>
      </w:r>
      <w:r>
        <w:rPr>
          <w:color w:val="414042"/>
          <w:spacing w:val="-19"/>
          <w:sz w:val="26"/>
        </w:rPr>
        <w:t xml:space="preserve"> </w:t>
      </w:r>
      <w:r>
        <w:rPr>
          <w:color w:val="414042"/>
          <w:spacing w:val="-5"/>
          <w:sz w:val="26"/>
        </w:rPr>
        <w:t>you</w:t>
      </w:r>
    </w:p>
    <w:p w14:paraId="47D328B8">
      <w:pPr>
        <w:pStyle w:val="10"/>
        <w:numPr>
          <w:ilvl w:val="0"/>
          <w:numId w:val="1"/>
        </w:numPr>
        <w:tabs>
          <w:tab w:val="left" w:pos="3569"/>
        </w:tabs>
        <w:spacing w:before="0" w:after="0" w:line="300" w:lineRule="exact"/>
        <w:ind w:left="3569" w:right="0" w:hanging="225"/>
        <w:jc w:val="left"/>
        <w:rPr>
          <w:sz w:val="26"/>
        </w:rPr>
      </w:pPr>
      <w:r>
        <w:rPr>
          <w:color w:val="414042"/>
          <w:spacing w:val="-6"/>
          <w:sz w:val="26"/>
        </w:rPr>
        <w:t>Expert</w:t>
      </w:r>
      <w:r>
        <w:rPr>
          <w:color w:val="414042"/>
          <w:spacing w:val="-14"/>
          <w:sz w:val="26"/>
        </w:rPr>
        <w:t xml:space="preserve"> </w:t>
      </w:r>
      <w:r>
        <w:rPr>
          <w:color w:val="414042"/>
          <w:spacing w:val="-6"/>
          <w:sz w:val="26"/>
        </w:rPr>
        <w:t>research</w:t>
      </w:r>
      <w:r>
        <w:rPr>
          <w:color w:val="414042"/>
          <w:spacing w:val="-13"/>
          <w:sz w:val="26"/>
        </w:rPr>
        <w:t xml:space="preserve"> </w:t>
      </w:r>
      <w:r>
        <w:rPr>
          <w:color w:val="414042"/>
          <w:spacing w:val="-6"/>
          <w:sz w:val="26"/>
        </w:rPr>
        <w:t>to</w:t>
      </w:r>
      <w:r>
        <w:rPr>
          <w:color w:val="414042"/>
          <w:spacing w:val="-14"/>
          <w:sz w:val="26"/>
        </w:rPr>
        <w:t xml:space="preserve"> </w:t>
      </w:r>
      <w:r>
        <w:rPr>
          <w:color w:val="414042"/>
          <w:spacing w:val="-6"/>
          <w:sz w:val="26"/>
        </w:rPr>
        <w:t>find</w:t>
      </w:r>
      <w:r>
        <w:rPr>
          <w:color w:val="414042"/>
          <w:spacing w:val="-13"/>
          <w:sz w:val="26"/>
        </w:rPr>
        <w:t xml:space="preserve"> </w:t>
      </w:r>
      <w:r>
        <w:rPr>
          <w:color w:val="414042"/>
          <w:spacing w:val="-6"/>
          <w:sz w:val="26"/>
        </w:rPr>
        <w:t>you</w:t>
      </w:r>
      <w:r>
        <w:rPr>
          <w:color w:val="414042"/>
          <w:spacing w:val="-14"/>
          <w:sz w:val="26"/>
        </w:rPr>
        <w:t xml:space="preserve"> </w:t>
      </w:r>
      <w:r>
        <w:rPr>
          <w:color w:val="414042"/>
          <w:spacing w:val="-6"/>
          <w:sz w:val="26"/>
        </w:rPr>
        <w:t>the</w:t>
      </w:r>
      <w:r>
        <w:rPr>
          <w:color w:val="414042"/>
          <w:spacing w:val="-13"/>
          <w:sz w:val="26"/>
        </w:rPr>
        <w:t xml:space="preserve"> </w:t>
      </w:r>
      <w:r>
        <w:rPr>
          <w:color w:val="414042"/>
          <w:spacing w:val="-6"/>
          <w:sz w:val="26"/>
        </w:rPr>
        <w:t>right</w:t>
      </w:r>
      <w:r>
        <w:rPr>
          <w:color w:val="414042"/>
          <w:spacing w:val="-13"/>
          <w:sz w:val="26"/>
        </w:rPr>
        <w:t xml:space="preserve"> </w:t>
      </w:r>
      <w:r>
        <w:rPr>
          <w:color w:val="414042"/>
          <w:spacing w:val="-6"/>
          <w:sz w:val="26"/>
        </w:rPr>
        <w:t>loan</w:t>
      </w:r>
    </w:p>
    <w:p w14:paraId="09B8BEFA">
      <w:pPr>
        <w:pStyle w:val="10"/>
        <w:numPr>
          <w:ilvl w:val="0"/>
          <w:numId w:val="1"/>
        </w:numPr>
        <w:tabs>
          <w:tab w:val="left" w:pos="3569"/>
        </w:tabs>
        <w:spacing w:before="0" w:after="0" w:line="307" w:lineRule="exact"/>
        <w:ind w:left="3569" w:right="0" w:hanging="225"/>
        <w:jc w:val="left"/>
        <w:rPr>
          <w:sz w:val="26"/>
        </w:rPr>
      </w:pPr>
      <w:r>
        <w:rPr>
          <w:color w:val="414042"/>
          <w:spacing w:val="-4"/>
          <w:sz w:val="26"/>
        </w:rPr>
        <w:t>Do</w:t>
      </w:r>
      <w:r>
        <w:rPr>
          <w:color w:val="414042"/>
          <w:spacing w:val="-15"/>
          <w:sz w:val="26"/>
        </w:rPr>
        <w:t xml:space="preserve"> </w:t>
      </w:r>
      <w:r>
        <w:rPr>
          <w:color w:val="414042"/>
          <w:spacing w:val="-4"/>
          <w:sz w:val="26"/>
        </w:rPr>
        <w:t>all</w:t>
      </w:r>
      <w:r>
        <w:rPr>
          <w:color w:val="414042"/>
          <w:spacing w:val="-14"/>
          <w:sz w:val="26"/>
        </w:rPr>
        <w:t xml:space="preserve"> </w:t>
      </w:r>
      <w:r>
        <w:rPr>
          <w:color w:val="414042"/>
          <w:spacing w:val="-4"/>
          <w:sz w:val="26"/>
        </w:rPr>
        <w:t>the</w:t>
      </w:r>
      <w:r>
        <w:rPr>
          <w:color w:val="414042"/>
          <w:spacing w:val="-14"/>
          <w:sz w:val="26"/>
        </w:rPr>
        <w:t xml:space="preserve"> </w:t>
      </w:r>
      <w:r>
        <w:rPr>
          <w:color w:val="414042"/>
          <w:spacing w:val="-4"/>
          <w:sz w:val="26"/>
        </w:rPr>
        <w:t>legwork</w:t>
      </w:r>
      <w:r>
        <w:rPr>
          <w:color w:val="414042"/>
          <w:spacing w:val="-14"/>
          <w:sz w:val="26"/>
        </w:rPr>
        <w:t xml:space="preserve"> </w:t>
      </w:r>
      <w:r>
        <w:rPr>
          <w:color w:val="414042"/>
          <w:spacing w:val="-4"/>
          <w:sz w:val="26"/>
        </w:rPr>
        <w:t>for</w:t>
      </w:r>
      <w:r>
        <w:rPr>
          <w:color w:val="414042"/>
          <w:spacing w:val="-14"/>
          <w:sz w:val="26"/>
        </w:rPr>
        <w:t xml:space="preserve"> </w:t>
      </w:r>
      <w:r>
        <w:rPr>
          <w:color w:val="414042"/>
          <w:spacing w:val="-4"/>
          <w:sz w:val="26"/>
        </w:rPr>
        <w:t>your</w:t>
      </w:r>
      <w:r>
        <w:rPr>
          <w:color w:val="414042"/>
          <w:spacing w:val="-14"/>
          <w:sz w:val="26"/>
        </w:rPr>
        <w:t xml:space="preserve"> </w:t>
      </w:r>
      <w:r>
        <w:rPr>
          <w:color w:val="414042"/>
          <w:spacing w:val="-4"/>
          <w:sz w:val="26"/>
        </w:rPr>
        <w:t>application</w:t>
      </w:r>
    </w:p>
    <w:p w14:paraId="5CF8F84D">
      <w:pPr>
        <w:pStyle w:val="5"/>
        <w:spacing w:before="40"/>
        <w:rPr>
          <w:sz w:val="20"/>
        </w:rPr>
      </w:pPr>
      <w:r>
        <w:rPr>
          <w:sz w:val="20"/>
        </w:rPr>
        <mc:AlternateContent>
          <mc:Choice Requires="wpg">
            <w:drawing>
              <wp:anchor distT="0" distB="0" distL="0" distR="0" simplePos="0" relativeHeight="251708416" behindDoc="1" locked="0" layoutInCell="1" allowOverlap="1">
                <wp:simplePos x="0" y="0"/>
                <wp:positionH relativeFrom="page">
                  <wp:posOffset>539750</wp:posOffset>
                </wp:positionH>
                <wp:positionV relativeFrom="paragraph">
                  <wp:posOffset>194310</wp:posOffset>
                </wp:positionV>
                <wp:extent cx="6480175" cy="9525"/>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6480175" cy="9525"/>
                          <a:chOff x="0" y="0"/>
                          <a:chExt cx="6480175" cy="9525"/>
                        </a:xfrm>
                      </wpg:grpSpPr>
                      <wps:wsp>
                        <wps:cNvPr id="18" name="Graphic 18"/>
                        <wps:cNvSpPr/>
                        <wps:spPr>
                          <a:xfrm>
                            <a:off x="0" y="4762"/>
                            <a:ext cx="1368425" cy="1270"/>
                          </a:xfrm>
                          <a:custGeom>
                            <a:avLst/>
                            <a:gdLst/>
                            <a:ahLst/>
                            <a:cxnLst/>
                            <a:rect l="l" t="t" r="r" b="b"/>
                            <a:pathLst>
                              <a:path w="1368425">
                                <a:moveTo>
                                  <a:pt x="0" y="0"/>
                                </a:moveTo>
                                <a:lnTo>
                                  <a:pt x="1368005" y="0"/>
                                </a:lnTo>
                              </a:path>
                            </a:pathLst>
                          </a:custGeom>
                          <a:ln w="9525">
                            <a:solidFill>
                              <a:srgbClr val="929497"/>
                            </a:solidFill>
                            <a:prstDash val="solid"/>
                          </a:ln>
                        </wps:spPr>
                        <wps:bodyPr wrap="square" lIns="0" tIns="0" rIns="0" bIns="0" rtlCol="0">
                          <a:noAutofit/>
                        </wps:bodyPr>
                      </wps:wsp>
                      <wps:wsp>
                        <wps:cNvPr id="19" name="Graphic 19"/>
                        <wps:cNvSpPr/>
                        <wps:spPr>
                          <a:xfrm>
                            <a:off x="1367999" y="4762"/>
                            <a:ext cx="5112385" cy="1270"/>
                          </a:xfrm>
                          <a:custGeom>
                            <a:avLst/>
                            <a:gdLst/>
                            <a:ahLst/>
                            <a:cxnLst/>
                            <a:rect l="l" t="t" r="r" b="b"/>
                            <a:pathLst>
                              <a:path w="5112385">
                                <a:moveTo>
                                  <a:pt x="0" y="0"/>
                                </a:moveTo>
                                <a:lnTo>
                                  <a:pt x="5112004" y="0"/>
                                </a:lnTo>
                              </a:path>
                            </a:pathLst>
                          </a:custGeom>
                          <a:ln w="9525">
                            <a:solidFill>
                              <a:srgbClr val="929497"/>
                            </a:solidFill>
                            <a:prstDash val="solid"/>
                          </a:ln>
                        </wps:spPr>
                        <wps:bodyPr wrap="square" lIns="0" tIns="0" rIns="0" bIns="0" rtlCol="0">
                          <a:noAutofit/>
                        </wps:bodyPr>
                      </wps:wsp>
                    </wpg:wgp>
                  </a:graphicData>
                </a:graphic>
              </wp:anchor>
            </w:drawing>
          </mc:Choice>
          <mc:Fallback>
            <w:pict>
              <v:group id="Group 17" o:spid="_x0000_s1026" o:spt="203" style="position:absolute;left:0pt;margin-left:42.5pt;margin-top:15.3pt;height:0.75pt;width:510.25pt;mso-position-horizontal-relative:page;mso-wrap-distance-bottom:0pt;mso-wrap-distance-top:0pt;z-index:-251608064;mso-width-relative:page;mso-height-relative:page;" coordsize="6480175,9525" o:gfxdata="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LFIEZjYAAAACQEAAA8AAAAAAAAAAQAgAAAAIgAAAGRycy9k&#10;b3ducmV2LnhtbFBLAQIUABQAAAAIAIdO4kD2YD/rrQIAAFIIAAAOAAAAAAAAAAEAIAAAACcBAABk&#10;cnMvZTJvRG9jLnhtbFBLBQYAAAAABgAGAFkBAABGBgAAAAA=&#10;">
                <o:lock v:ext="edit" aspectratio="f"/>
                <v:shape id="Graphic 18" o:spid="_x0000_s1026" o:spt="100" style="position:absolute;left:0;top:4762;height:1270;width:1368425;" filled="f" stroked="t" coordsize="1368425,1" o:gfxdata="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kFJ74A&#10;AADbAAAADwAAAAAAAAABACAAAAAiAAAAZHJzL2Rvd25yZXYueG1sUEsBAhQAFAAAAAgAh07iQDMv&#10;BZ47AAAAOQAAABAAAAAAAAAAAQAgAAAADQEAAGRycy9zaGFwZXhtbC54bWxQSwUGAAAAAAYABgBb&#10;AQAAtwMAAAAA&#10;" path="m0,0l1368005,0e">
                  <v:fill on="f" focussize="0,0"/>
                  <v:stroke color="#929497" joinstyle="round"/>
                  <v:imagedata o:title=""/>
                  <o:lock v:ext="edit" aspectratio="f"/>
                  <v:textbox inset="0mm,0mm,0mm,0mm"/>
                </v:shape>
                <v:shape id="Graphic 19" o:spid="_x0000_s1026" o:spt="100" style="position:absolute;left:1367999;top:4762;height:1270;width:5112385;" filled="f" stroked="t" coordsize="5112385,1" o:gfxdata="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uCwzG5AAAA2wAA&#10;AA8AAAAAAAAAAQAgAAAAIgAAAGRycy9kb3ducmV2LnhtbFBLAQIUABQAAAAIAIdO4kAzLwWeOwAA&#10;ADkAAAAQAAAAAAAAAAEAIAAAAAgBAABkcnMvc2hhcGV4bWwueG1sUEsFBgAAAAAGAAYAWwEAALID&#10;AAAAAA==&#10;" path="m0,0l5112004,0e">
                  <v:fill on="f" focussize="0,0"/>
                  <v:stroke color="#929497" joinstyle="round"/>
                  <v:imagedata o:title=""/>
                  <o:lock v:ext="edit" aspectratio="f"/>
                  <v:textbox inset="0mm,0mm,0mm,0mm"/>
                </v:shape>
                <w10:wrap type="topAndBottom"/>
              </v:group>
            </w:pict>
          </mc:Fallback>
        </mc:AlternateContent>
      </w:r>
    </w:p>
    <w:p w14:paraId="6BCE2AC3">
      <w:pPr>
        <w:pStyle w:val="2"/>
        <w:spacing w:before="335"/>
      </w:pPr>
      <w:r>
        <w:rPr>
          <w:color w:val="414042"/>
          <w:spacing w:val="-4"/>
          <w:w w:val="90"/>
        </w:rPr>
        <w:t>KEEP</w:t>
      </w:r>
      <w:r>
        <w:rPr>
          <w:color w:val="414042"/>
          <w:spacing w:val="-38"/>
          <w:w w:val="90"/>
        </w:rPr>
        <w:t xml:space="preserve"> </w:t>
      </w:r>
      <w:r>
        <w:rPr>
          <w:color w:val="414042"/>
          <w:spacing w:val="-4"/>
          <w:w w:val="90"/>
        </w:rPr>
        <w:t>IT</w:t>
      </w:r>
      <w:r>
        <w:rPr>
          <w:color w:val="414042"/>
          <w:spacing w:val="-37"/>
          <w:w w:val="90"/>
        </w:rPr>
        <w:t xml:space="preserve"> </w:t>
      </w:r>
      <w:r>
        <w:rPr>
          <w:color w:val="414042"/>
          <w:spacing w:val="-4"/>
          <w:w w:val="90"/>
        </w:rPr>
        <w:t>SIMPLE</w:t>
      </w:r>
    </w:p>
    <w:p w14:paraId="17D11222">
      <w:pPr>
        <w:pStyle w:val="10"/>
        <w:numPr>
          <w:ilvl w:val="0"/>
          <w:numId w:val="1"/>
        </w:numPr>
        <w:tabs>
          <w:tab w:val="left" w:pos="3569"/>
        </w:tabs>
        <w:spacing w:before="76" w:after="0" w:line="307" w:lineRule="exact"/>
        <w:ind w:left="3569" w:right="0" w:hanging="225"/>
        <w:jc w:val="left"/>
        <w:rPr>
          <w:sz w:val="26"/>
        </w:rPr>
      </w:pPr>
      <w:r>
        <w:rPr>
          <w:sz w:val="26"/>
        </w:rPr>
        <mc:AlternateContent>
          <mc:Choice Requires="wpg">
            <w:drawing>
              <wp:anchor distT="0" distB="0" distL="0" distR="0" simplePos="0" relativeHeight="251662336" behindDoc="0" locked="0" layoutInCell="1" allowOverlap="1">
                <wp:simplePos x="0" y="0"/>
                <wp:positionH relativeFrom="page">
                  <wp:posOffset>863600</wp:posOffset>
                </wp:positionH>
                <wp:positionV relativeFrom="paragraph">
                  <wp:posOffset>-179705</wp:posOffset>
                </wp:positionV>
                <wp:extent cx="720090" cy="720090"/>
                <wp:effectExtent l="0" t="0" r="0" b="0"/>
                <wp:wrapNone/>
                <wp:docPr id="20" name="Group 20"/>
                <wp:cNvGraphicFramePr/>
                <a:graphic xmlns:a="http://schemas.openxmlformats.org/drawingml/2006/main">
                  <a:graphicData uri="http://schemas.microsoft.com/office/word/2010/wordprocessingGroup">
                    <wpg:wgp>
                      <wpg:cNvGrpSpPr/>
                      <wpg:grpSpPr>
                        <a:xfrm>
                          <a:off x="0" y="0"/>
                          <a:ext cx="720090" cy="720090"/>
                          <a:chOff x="0" y="0"/>
                          <a:chExt cx="720090" cy="720090"/>
                        </a:xfrm>
                      </wpg:grpSpPr>
                      <wps:wsp>
                        <wps:cNvPr id="21" name="Graphic 21"/>
                        <wps:cNvSpPr/>
                        <wps:spPr>
                          <a:xfrm>
                            <a:off x="288217" y="12700"/>
                            <a:ext cx="419100" cy="461645"/>
                          </a:xfrm>
                          <a:custGeom>
                            <a:avLst/>
                            <a:gdLst/>
                            <a:ahLst/>
                            <a:cxnLst/>
                            <a:rect l="l" t="t" r="r" b="b"/>
                            <a:pathLst>
                              <a:path w="419100" h="461645">
                                <a:moveTo>
                                  <a:pt x="72783" y="406298"/>
                                </a:moveTo>
                                <a:lnTo>
                                  <a:pt x="102198" y="439621"/>
                                </a:lnTo>
                                <a:lnTo>
                                  <a:pt x="140776" y="458433"/>
                                </a:lnTo>
                                <a:lnTo>
                                  <a:pt x="183597" y="461417"/>
                                </a:lnTo>
                                <a:lnTo>
                                  <a:pt x="225742" y="447255"/>
                                </a:lnTo>
                                <a:lnTo>
                                  <a:pt x="288785" y="410895"/>
                                </a:lnTo>
                                <a:lnTo>
                                  <a:pt x="399516" y="347002"/>
                                </a:lnTo>
                                <a:lnTo>
                                  <a:pt x="418799" y="308224"/>
                                </a:lnTo>
                                <a:lnTo>
                                  <a:pt x="413867" y="293509"/>
                                </a:lnTo>
                                <a:lnTo>
                                  <a:pt x="375050" y="274244"/>
                                </a:lnTo>
                                <a:lnTo>
                                  <a:pt x="340093" y="290855"/>
                                </a:lnTo>
                                <a:lnTo>
                                  <a:pt x="381660" y="263303"/>
                                </a:lnTo>
                                <a:lnTo>
                                  <a:pt x="384378" y="220078"/>
                                </a:lnTo>
                                <a:lnTo>
                                  <a:pt x="345560" y="200824"/>
                                </a:lnTo>
                                <a:lnTo>
                                  <a:pt x="330834" y="205752"/>
                                </a:lnTo>
                                <a:lnTo>
                                  <a:pt x="310426" y="217512"/>
                                </a:lnTo>
                                <a:lnTo>
                                  <a:pt x="340537" y="200152"/>
                                </a:lnTo>
                                <a:lnTo>
                                  <a:pt x="352165" y="189872"/>
                                </a:lnTo>
                                <a:lnTo>
                                  <a:pt x="358746" y="176358"/>
                                </a:lnTo>
                                <a:lnTo>
                                  <a:pt x="359808" y="161368"/>
                                </a:lnTo>
                                <a:lnTo>
                                  <a:pt x="354876" y="146659"/>
                                </a:lnTo>
                                <a:lnTo>
                                  <a:pt x="344594" y="135028"/>
                                </a:lnTo>
                                <a:lnTo>
                                  <a:pt x="331074" y="128452"/>
                                </a:lnTo>
                                <a:lnTo>
                                  <a:pt x="316076" y="127389"/>
                                </a:lnTo>
                                <a:lnTo>
                                  <a:pt x="301358" y="132308"/>
                                </a:lnTo>
                                <a:lnTo>
                                  <a:pt x="298552" y="133957"/>
                                </a:lnTo>
                                <a:lnTo>
                                  <a:pt x="291112" y="138304"/>
                                </a:lnTo>
                                <a:lnTo>
                                  <a:pt x="283648" y="142625"/>
                                </a:lnTo>
                                <a:lnTo>
                                  <a:pt x="280771" y="144195"/>
                                </a:lnTo>
                                <a:lnTo>
                                  <a:pt x="301358" y="132308"/>
                                </a:lnTo>
                                <a:lnTo>
                                  <a:pt x="303441" y="131051"/>
                                </a:lnTo>
                                <a:lnTo>
                                  <a:pt x="307644" y="127787"/>
                                </a:lnTo>
                                <a:lnTo>
                                  <a:pt x="307771" y="127685"/>
                                </a:lnTo>
                                <a:lnTo>
                                  <a:pt x="316066" y="117251"/>
                                </a:lnTo>
                                <a:lnTo>
                                  <a:pt x="320357" y="104848"/>
                                </a:lnTo>
                                <a:lnTo>
                                  <a:pt x="320334" y="91649"/>
                                </a:lnTo>
                                <a:lnTo>
                                  <a:pt x="315683" y="78828"/>
                                </a:lnTo>
                                <a:lnTo>
                                  <a:pt x="305394" y="67203"/>
                                </a:lnTo>
                                <a:lnTo>
                                  <a:pt x="291869" y="60625"/>
                                </a:lnTo>
                                <a:lnTo>
                                  <a:pt x="276866" y="59563"/>
                                </a:lnTo>
                                <a:lnTo>
                                  <a:pt x="262140" y="64490"/>
                                </a:lnTo>
                                <a:lnTo>
                                  <a:pt x="136867" y="136766"/>
                                </a:lnTo>
                                <a:lnTo>
                                  <a:pt x="143500" y="93282"/>
                                </a:lnTo>
                                <a:lnTo>
                                  <a:pt x="121119" y="43520"/>
                                </a:lnTo>
                                <a:lnTo>
                                  <a:pt x="81775" y="14274"/>
                                </a:lnTo>
                                <a:lnTo>
                                  <a:pt x="45215" y="0"/>
                                </a:lnTo>
                                <a:lnTo>
                                  <a:pt x="31601" y="1901"/>
                                </a:lnTo>
                                <a:lnTo>
                                  <a:pt x="20637" y="6794"/>
                                </a:lnTo>
                                <a:lnTo>
                                  <a:pt x="12988" y="19767"/>
                                </a:lnTo>
                                <a:lnTo>
                                  <a:pt x="15497" y="39435"/>
                                </a:lnTo>
                                <a:lnTo>
                                  <a:pt x="22744" y="62096"/>
                                </a:lnTo>
                                <a:lnTo>
                                  <a:pt x="29311" y="84048"/>
                                </a:lnTo>
                                <a:lnTo>
                                  <a:pt x="37002" y="151900"/>
                                </a:lnTo>
                                <a:lnTo>
                                  <a:pt x="32186" y="211420"/>
                                </a:lnTo>
                                <a:lnTo>
                                  <a:pt x="18604" y="256323"/>
                                </a:lnTo>
                                <a:lnTo>
                                  <a:pt x="0" y="280327"/>
                                </a:lnTo>
                                <a:lnTo>
                                  <a:pt x="72783" y="406298"/>
                                </a:lnTo>
                                <a:close/>
                              </a:path>
                            </a:pathLst>
                          </a:custGeom>
                          <a:ln w="25400">
                            <a:solidFill>
                              <a:srgbClr val="F5821F"/>
                            </a:solidFill>
                            <a:prstDash val="solid"/>
                          </a:ln>
                        </wps:spPr>
                        <wps:bodyPr wrap="square" lIns="0" tIns="0" rIns="0" bIns="0" rtlCol="0">
                          <a:noAutofit/>
                        </wps:bodyPr>
                      </wps:wsp>
                      <wps:wsp>
                        <wps:cNvPr id="22" name="Graphic 22"/>
                        <wps:cNvSpPr/>
                        <wps:spPr>
                          <a:xfrm>
                            <a:off x="13080" y="310776"/>
                            <a:ext cx="321945" cy="353695"/>
                          </a:xfrm>
                          <a:custGeom>
                            <a:avLst/>
                            <a:gdLst/>
                            <a:ahLst/>
                            <a:cxnLst/>
                            <a:rect l="l" t="t" r="r" b="b"/>
                            <a:pathLst>
                              <a:path w="321945" h="353695">
                                <a:moveTo>
                                  <a:pt x="174967" y="0"/>
                                </a:moveTo>
                                <a:lnTo>
                                  <a:pt x="0" y="100926"/>
                                </a:lnTo>
                                <a:lnTo>
                                  <a:pt x="5828" y="153367"/>
                                </a:lnTo>
                                <a:lnTo>
                                  <a:pt x="20195" y="202700"/>
                                </a:lnTo>
                                <a:lnTo>
                                  <a:pt x="42329" y="248159"/>
                                </a:lnTo>
                                <a:lnTo>
                                  <a:pt x="71455" y="288980"/>
                                </a:lnTo>
                                <a:lnTo>
                                  <a:pt x="106803" y="324396"/>
                                </a:lnTo>
                                <a:lnTo>
                                  <a:pt x="147599" y="353644"/>
                                </a:lnTo>
                                <a:lnTo>
                                  <a:pt x="321411" y="253390"/>
                                </a:lnTo>
                                <a:lnTo>
                                  <a:pt x="174967" y="0"/>
                                </a:lnTo>
                                <a:close/>
                              </a:path>
                            </a:pathLst>
                          </a:custGeom>
                          <a:solidFill>
                            <a:srgbClr val="FFFFFF"/>
                          </a:solidFill>
                        </wps:spPr>
                        <wps:bodyPr wrap="square" lIns="0" tIns="0" rIns="0" bIns="0" rtlCol="0">
                          <a:noAutofit/>
                        </wps:bodyPr>
                      </wps:wsp>
                      <wps:wsp>
                        <wps:cNvPr id="23" name="Graphic 23"/>
                        <wps:cNvSpPr/>
                        <wps:spPr>
                          <a:xfrm>
                            <a:off x="13080" y="310776"/>
                            <a:ext cx="321945" cy="353695"/>
                          </a:xfrm>
                          <a:custGeom>
                            <a:avLst/>
                            <a:gdLst/>
                            <a:ahLst/>
                            <a:cxnLst/>
                            <a:rect l="l" t="t" r="r" b="b"/>
                            <a:pathLst>
                              <a:path w="321945" h="353695">
                                <a:moveTo>
                                  <a:pt x="174967" y="0"/>
                                </a:moveTo>
                                <a:lnTo>
                                  <a:pt x="0" y="100926"/>
                                </a:lnTo>
                                <a:lnTo>
                                  <a:pt x="5828" y="153367"/>
                                </a:lnTo>
                                <a:lnTo>
                                  <a:pt x="20195" y="202700"/>
                                </a:lnTo>
                                <a:lnTo>
                                  <a:pt x="42329" y="248159"/>
                                </a:lnTo>
                                <a:lnTo>
                                  <a:pt x="71455" y="288980"/>
                                </a:lnTo>
                                <a:lnTo>
                                  <a:pt x="106803" y="324396"/>
                                </a:lnTo>
                                <a:lnTo>
                                  <a:pt x="147599" y="353644"/>
                                </a:lnTo>
                                <a:lnTo>
                                  <a:pt x="321411" y="253390"/>
                                </a:lnTo>
                                <a:lnTo>
                                  <a:pt x="174967" y="0"/>
                                </a:lnTo>
                                <a:close/>
                              </a:path>
                            </a:pathLst>
                          </a:custGeom>
                          <a:ln w="25400">
                            <a:solidFill>
                              <a:srgbClr val="F5821F"/>
                            </a:solidFill>
                            <a:prstDash val="solid"/>
                          </a:ln>
                        </wps:spPr>
                        <wps:bodyPr wrap="square" lIns="0" tIns="0" rIns="0" bIns="0" rtlCol="0">
                          <a:noAutofit/>
                        </wps:bodyPr>
                      </wps:wsp>
                      <wps:wsp>
                        <wps:cNvPr id="24" name="Graphic 24"/>
                        <wps:cNvSpPr/>
                        <wps:spPr>
                          <a:xfrm>
                            <a:off x="186204" y="273911"/>
                            <a:ext cx="220979" cy="290830"/>
                          </a:xfrm>
                          <a:custGeom>
                            <a:avLst/>
                            <a:gdLst/>
                            <a:ahLst/>
                            <a:cxnLst/>
                            <a:rect l="l" t="t" r="r" b="b"/>
                            <a:pathLst>
                              <a:path w="220979" h="290830">
                                <a:moveTo>
                                  <a:pt x="70107" y="0"/>
                                </a:moveTo>
                                <a:lnTo>
                                  <a:pt x="57607" y="4171"/>
                                </a:lnTo>
                                <a:lnTo>
                                  <a:pt x="0" y="37306"/>
                                </a:lnTo>
                                <a:lnTo>
                                  <a:pt x="146913" y="290810"/>
                                </a:lnTo>
                                <a:lnTo>
                                  <a:pt x="204520" y="257676"/>
                                </a:lnTo>
                                <a:lnTo>
                                  <a:pt x="214396" y="248980"/>
                                </a:lnTo>
                                <a:lnTo>
                                  <a:pt x="219983" y="237545"/>
                                </a:lnTo>
                                <a:lnTo>
                                  <a:pt x="220883" y="224859"/>
                                </a:lnTo>
                                <a:lnTo>
                                  <a:pt x="216700" y="212413"/>
                                </a:lnTo>
                                <a:lnTo>
                                  <a:pt x="103047" y="16300"/>
                                </a:lnTo>
                                <a:lnTo>
                                  <a:pt x="94318" y="6463"/>
                                </a:lnTo>
                                <a:lnTo>
                                  <a:pt x="82842" y="896"/>
                                </a:lnTo>
                                <a:lnTo>
                                  <a:pt x="70107" y="0"/>
                                </a:lnTo>
                                <a:close/>
                              </a:path>
                            </a:pathLst>
                          </a:custGeom>
                          <a:solidFill>
                            <a:srgbClr val="FFFFFF"/>
                          </a:solidFill>
                        </wps:spPr>
                        <wps:bodyPr wrap="square" lIns="0" tIns="0" rIns="0" bIns="0" rtlCol="0">
                          <a:noAutofit/>
                        </wps:bodyPr>
                      </wps:wsp>
                      <wps:wsp>
                        <wps:cNvPr id="25" name="Graphic 25"/>
                        <wps:cNvSpPr/>
                        <wps:spPr>
                          <a:xfrm>
                            <a:off x="186204" y="273911"/>
                            <a:ext cx="220979" cy="290830"/>
                          </a:xfrm>
                          <a:custGeom>
                            <a:avLst/>
                            <a:gdLst/>
                            <a:ahLst/>
                            <a:cxnLst/>
                            <a:rect l="l" t="t" r="r" b="b"/>
                            <a:pathLst>
                              <a:path w="220979" h="290830">
                                <a:moveTo>
                                  <a:pt x="204520" y="257676"/>
                                </a:moveTo>
                                <a:lnTo>
                                  <a:pt x="146913" y="290810"/>
                                </a:lnTo>
                                <a:lnTo>
                                  <a:pt x="0" y="37306"/>
                                </a:lnTo>
                                <a:lnTo>
                                  <a:pt x="57607" y="4171"/>
                                </a:lnTo>
                                <a:lnTo>
                                  <a:pt x="70107" y="0"/>
                                </a:lnTo>
                                <a:lnTo>
                                  <a:pt x="82842" y="896"/>
                                </a:lnTo>
                                <a:lnTo>
                                  <a:pt x="94318" y="6463"/>
                                </a:lnTo>
                                <a:lnTo>
                                  <a:pt x="103047" y="16300"/>
                                </a:lnTo>
                                <a:lnTo>
                                  <a:pt x="216700" y="212413"/>
                                </a:lnTo>
                                <a:lnTo>
                                  <a:pt x="220883" y="224859"/>
                                </a:lnTo>
                                <a:lnTo>
                                  <a:pt x="219983" y="237545"/>
                                </a:lnTo>
                                <a:lnTo>
                                  <a:pt x="214396" y="248980"/>
                                </a:lnTo>
                                <a:lnTo>
                                  <a:pt x="204520" y="257676"/>
                                </a:lnTo>
                                <a:close/>
                              </a:path>
                            </a:pathLst>
                          </a:custGeom>
                          <a:ln w="25400">
                            <a:solidFill>
                              <a:srgbClr val="F5821F"/>
                            </a:solidFill>
                            <a:prstDash val="solid"/>
                          </a:ln>
                        </wps:spPr>
                        <wps:bodyPr wrap="square" lIns="0" tIns="0" rIns="0" bIns="0" rtlCol="0">
                          <a:noAutofit/>
                        </wps:bodyPr>
                      </wps:wsp>
                      <wps:wsp>
                        <wps:cNvPr id="26" name="Graphic 26"/>
                        <wps:cNvSpPr/>
                        <wps:spPr>
                          <a:xfrm>
                            <a:off x="423970" y="124440"/>
                            <a:ext cx="27305" cy="27940"/>
                          </a:xfrm>
                          <a:custGeom>
                            <a:avLst/>
                            <a:gdLst/>
                            <a:ahLst/>
                            <a:cxnLst/>
                            <a:rect l="l" t="t" r="r" b="b"/>
                            <a:pathLst>
                              <a:path w="27305" h="27940">
                                <a:moveTo>
                                  <a:pt x="800" y="0"/>
                                </a:moveTo>
                                <a:lnTo>
                                  <a:pt x="1146" y="11227"/>
                                </a:lnTo>
                                <a:lnTo>
                                  <a:pt x="819" y="19881"/>
                                </a:lnTo>
                                <a:lnTo>
                                  <a:pt x="282" y="25449"/>
                                </a:lnTo>
                                <a:lnTo>
                                  <a:pt x="0" y="27419"/>
                                </a:lnTo>
                                <a:lnTo>
                                  <a:pt x="27000" y="11861"/>
                                </a:lnTo>
                                <a:lnTo>
                                  <a:pt x="20557" y="8704"/>
                                </a:lnTo>
                                <a:lnTo>
                                  <a:pt x="14047" y="5664"/>
                                </a:lnTo>
                                <a:lnTo>
                                  <a:pt x="7463" y="2757"/>
                                </a:lnTo>
                                <a:lnTo>
                                  <a:pt x="800" y="0"/>
                                </a:lnTo>
                                <a:close/>
                              </a:path>
                            </a:pathLst>
                          </a:custGeom>
                          <a:solidFill>
                            <a:srgbClr val="FFFFFF"/>
                          </a:solidFill>
                        </wps:spPr>
                        <wps:bodyPr wrap="square" lIns="0" tIns="0" rIns="0" bIns="0" rtlCol="0">
                          <a:noAutofit/>
                        </wps:bodyPr>
                      </wps:wsp>
                      <wps:wsp>
                        <wps:cNvPr id="27" name="Graphic 27"/>
                        <wps:cNvSpPr/>
                        <wps:spPr>
                          <a:xfrm>
                            <a:off x="423970" y="124440"/>
                            <a:ext cx="27305" cy="27940"/>
                          </a:xfrm>
                          <a:custGeom>
                            <a:avLst/>
                            <a:gdLst/>
                            <a:ahLst/>
                            <a:cxnLst/>
                            <a:rect l="l" t="t" r="r" b="b"/>
                            <a:pathLst>
                              <a:path w="27305" h="27940">
                                <a:moveTo>
                                  <a:pt x="0" y="27419"/>
                                </a:moveTo>
                                <a:lnTo>
                                  <a:pt x="27000" y="11861"/>
                                </a:lnTo>
                                <a:lnTo>
                                  <a:pt x="20557" y="8704"/>
                                </a:lnTo>
                                <a:lnTo>
                                  <a:pt x="14047" y="5664"/>
                                </a:lnTo>
                                <a:lnTo>
                                  <a:pt x="7463" y="2757"/>
                                </a:lnTo>
                                <a:lnTo>
                                  <a:pt x="800" y="0"/>
                                </a:lnTo>
                                <a:lnTo>
                                  <a:pt x="1146" y="11227"/>
                                </a:lnTo>
                                <a:lnTo>
                                  <a:pt x="819" y="19881"/>
                                </a:lnTo>
                                <a:lnTo>
                                  <a:pt x="282" y="25449"/>
                                </a:lnTo>
                                <a:lnTo>
                                  <a:pt x="0" y="27419"/>
                                </a:lnTo>
                                <a:close/>
                              </a:path>
                            </a:pathLst>
                          </a:custGeom>
                          <a:ln w="25399">
                            <a:solidFill>
                              <a:srgbClr val="F5821F"/>
                            </a:solidFill>
                            <a:prstDash val="solid"/>
                          </a:ln>
                        </wps:spPr>
                        <wps:bodyPr wrap="square" lIns="0" tIns="0" rIns="0" bIns="0" rtlCol="0">
                          <a:noAutofit/>
                        </wps:bodyPr>
                      </wps:wsp>
                      <wps:wsp>
                        <wps:cNvPr id="28" name="Graphic 28"/>
                        <wps:cNvSpPr/>
                        <wps:spPr>
                          <a:xfrm>
                            <a:off x="12700" y="102849"/>
                            <a:ext cx="604520" cy="604520"/>
                          </a:xfrm>
                          <a:custGeom>
                            <a:avLst/>
                            <a:gdLst/>
                            <a:ahLst/>
                            <a:cxnLst/>
                            <a:rect l="l" t="t" r="r" b="b"/>
                            <a:pathLst>
                              <a:path w="604520" h="604520">
                                <a:moveTo>
                                  <a:pt x="349681" y="314934"/>
                                </a:moveTo>
                                <a:lnTo>
                                  <a:pt x="389051" y="383146"/>
                                </a:lnTo>
                                <a:lnTo>
                                  <a:pt x="393201" y="395518"/>
                                </a:lnTo>
                                <a:lnTo>
                                  <a:pt x="392312" y="408124"/>
                                </a:lnTo>
                                <a:lnTo>
                                  <a:pt x="386780" y="419486"/>
                                </a:lnTo>
                                <a:lnTo>
                                  <a:pt x="376999" y="428129"/>
                                </a:lnTo>
                                <a:lnTo>
                                  <a:pt x="319951" y="461073"/>
                                </a:lnTo>
                                <a:lnTo>
                                  <a:pt x="320192" y="461479"/>
                                </a:lnTo>
                                <a:lnTo>
                                  <a:pt x="147243" y="561327"/>
                                </a:lnTo>
                                <a:lnTo>
                                  <a:pt x="147597" y="561327"/>
                                </a:lnTo>
                                <a:lnTo>
                                  <a:pt x="151480" y="564038"/>
                                </a:lnTo>
                                <a:lnTo>
                                  <a:pt x="198052" y="585930"/>
                                </a:lnTo>
                                <a:lnTo>
                                  <a:pt x="248568" y="599676"/>
                                </a:lnTo>
                                <a:lnTo>
                                  <a:pt x="302221" y="604443"/>
                                </a:lnTo>
                                <a:lnTo>
                                  <a:pt x="351244" y="600487"/>
                                </a:lnTo>
                                <a:lnTo>
                                  <a:pt x="397748" y="589035"/>
                                </a:lnTo>
                                <a:lnTo>
                                  <a:pt x="441111" y="570708"/>
                                </a:lnTo>
                                <a:lnTo>
                                  <a:pt x="480711" y="546129"/>
                                </a:lnTo>
                                <a:lnTo>
                                  <a:pt x="515926" y="515921"/>
                                </a:lnTo>
                                <a:lnTo>
                                  <a:pt x="546133" y="480706"/>
                                </a:lnTo>
                                <a:lnTo>
                                  <a:pt x="570711" y="441106"/>
                                </a:lnTo>
                                <a:lnTo>
                                  <a:pt x="589036" y="397743"/>
                                </a:lnTo>
                                <a:lnTo>
                                  <a:pt x="595880" y="369953"/>
                                </a:lnTo>
                                <a:lnTo>
                                  <a:pt x="460215" y="369953"/>
                                </a:lnTo>
                                <a:lnTo>
                                  <a:pt x="417498" y="366974"/>
                                </a:lnTo>
                                <a:lnTo>
                                  <a:pt x="379017" y="348195"/>
                                </a:lnTo>
                                <a:lnTo>
                                  <a:pt x="349681" y="314934"/>
                                </a:lnTo>
                                <a:close/>
                              </a:path>
                              <a:path w="604520" h="604520">
                                <a:moveTo>
                                  <a:pt x="113378" y="537433"/>
                                </a:moveTo>
                                <a:lnTo>
                                  <a:pt x="116697" y="540364"/>
                                </a:lnTo>
                                <a:lnTo>
                                  <a:pt x="147243" y="561327"/>
                                </a:lnTo>
                                <a:lnTo>
                                  <a:pt x="147597" y="561327"/>
                                </a:lnTo>
                                <a:lnTo>
                                  <a:pt x="113378" y="537433"/>
                                </a:lnTo>
                                <a:close/>
                              </a:path>
                              <a:path w="604520" h="604520">
                                <a:moveTo>
                                  <a:pt x="102822" y="528109"/>
                                </a:moveTo>
                                <a:lnTo>
                                  <a:pt x="109659" y="534836"/>
                                </a:lnTo>
                                <a:lnTo>
                                  <a:pt x="113378" y="537433"/>
                                </a:lnTo>
                                <a:lnTo>
                                  <a:pt x="102822" y="528109"/>
                                </a:lnTo>
                                <a:close/>
                              </a:path>
                              <a:path w="604520" h="604520">
                                <a:moveTo>
                                  <a:pt x="79322" y="504988"/>
                                </a:moveTo>
                                <a:lnTo>
                                  <a:pt x="89024" y="515921"/>
                                </a:lnTo>
                                <a:lnTo>
                                  <a:pt x="102822" y="528109"/>
                                </a:lnTo>
                                <a:lnTo>
                                  <a:pt x="79322" y="504988"/>
                                </a:lnTo>
                                <a:close/>
                              </a:path>
                              <a:path w="604520" h="604520">
                                <a:moveTo>
                                  <a:pt x="70069" y="494558"/>
                                </a:moveTo>
                                <a:lnTo>
                                  <a:pt x="73396" y="499157"/>
                                </a:lnTo>
                                <a:lnTo>
                                  <a:pt x="79322" y="504988"/>
                                </a:lnTo>
                                <a:lnTo>
                                  <a:pt x="70069" y="494558"/>
                                </a:lnTo>
                                <a:close/>
                              </a:path>
                              <a:path w="604520" h="604520">
                                <a:moveTo>
                                  <a:pt x="46134" y="461479"/>
                                </a:moveTo>
                                <a:lnTo>
                                  <a:pt x="59277" y="480706"/>
                                </a:lnTo>
                                <a:lnTo>
                                  <a:pt x="64520" y="488305"/>
                                </a:lnTo>
                                <a:lnTo>
                                  <a:pt x="70069" y="494558"/>
                                </a:lnTo>
                                <a:lnTo>
                                  <a:pt x="46134" y="461479"/>
                                </a:lnTo>
                                <a:close/>
                              </a:path>
                              <a:path w="604520" h="604520">
                                <a:moveTo>
                                  <a:pt x="604177" y="296976"/>
                                </a:moveTo>
                                <a:lnTo>
                                  <a:pt x="502259" y="355815"/>
                                </a:lnTo>
                                <a:lnTo>
                                  <a:pt x="460215" y="369953"/>
                                </a:lnTo>
                                <a:lnTo>
                                  <a:pt x="595880" y="369953"/>
                                </a:lnTo>
                                <a:lnTo>
                                  <a:pt x="600488" y="351241"/>
                                </a:lnTo>
                                <a:lnTo>
                                  <a:pt x="604443" y="302221"/>
                                </a:lnTo>
                                <a:lnTo>
                                  <a:pt x="604443" y="300443"/>
                                </a:lnTo>
                                <a:lnTo>
                                  <a:pt x="604215" y="298729"/>
                                </a:lnTo>
                                <a:lnTo>
                                  <a:pt x="604177" y="296976"/>
                                </a:lnTo>
                                <a:close/>
                              </a:path>
                              <a:path w="604520" h="604520">
                                <a:moveTo>
                                  <a:pt x="304063" y="0"/>
                                </a:moveTo>
                                <a:lnTo>
                                  <a:pt x="302221" y="0"/>
                                </a:lnTo>
                                <a:lnTo>
                                  <a:pt x="253202" y="3955"/>
                                </a:lnTo>
                                <a:lnTo>
                                  <a:pt x="206699" y="15407"/>
                                </a:lnTo>
                                <a:lnTo>
                                  <a:pt x="163337" y="33732"/>
                                </a:lnTo>
                                <a:lnTo>
                                  <a:pt x="123737" y="58310"/>
                                </a:lnTo>
                                <a:lnTo>
                                  <a:pt x="88522" y="88517"/>
                                </a:lnTo>
                                <a:lnTo>
                                  <a:pt x="58313" y="123732"/>
                                </a:lnTo>
                                <a:lnTo>
                                  <a:pt x="33735" y="163331"/>
                                </a:lnTo>
                                <a:lnTo>
                                  <a:pt x="15408" y="206695"/>
                                </a:lnTo>
                                <a:lnTo>
                                  <a:pt x="3955" y="253199"/>
                                </a:lnTo>
                                <a:lnTo>
                                  <a:pt x="0" y="302221"/>
                                </a:lnTo>
                                <a:lnTo>
                                  <a:pt x="172" y="309625"/>
                                </a:lnTo>
                                <a:lnTo>
                                  <a:pt x="258" y="313328"/>
                                </a:lnTo>
                                <a:lnTo>
                                  <a:pt x="984" y="324310"/>
                                </a:lnTo>
                                <a:lnTo>
                                  <a:pt x="1204" y="326455"/>
                                </a:lnTo>
                                <a:lnTo>
                                  <a:pt x="1116" y="324310"/>
                                </a:lnTo>
                                <a:lnTo>
                                  <a:pt x="751" y="318826"/>
                                </a:lnTo>
                                <a:lnTo>
                                  <a:pt x="381" y="309625"/>
                                </a:lnTo>
                                <a:lnTo>
                                  <a:pt x="231533" y="176161"/>
                                </a:lnTo>
                                <a:lnTo>
                                  <a:pt x="243905" y="172019"/>
                                </a:lnTo>
                                <a:lnTo>
                                  <a:pt x="290545" y="172019"/>
                                </a:lnTo>
                                <a:lnTo>
                                  <a:pt x="295191" y="166099"/>
                                </a:lnTo>
                                <a:lnTo>
                                  <a:pt x="308614" y="123045"/>
                                </a:lnTo>
                                <a:lnTo>
                                  <a:pt x="313910" y="65829"/>
                                </a:lnTo>
                                <a:lnTo>
                                  <a:pt x="307644" y="266"/>
                                </a:lnTo>
                                <a:lnTo>
                                  <a:pt x="306014" y="266"/>
                                </a:lnTo>
                                <a:lnTo>
                                  <a:pt x="304063" y="0"/>
                                </a:lnTo>
                                <a:close/>
                              </a:path>
                              <a:path w="604520" h="604520">
                                <a:moveTo>
                                  <a:pt x="290545" y="172019"/>
                                </a:moveTo>
                                <a:lnTo>
                                  <a:pt x="243905" y="172019"/>
                                </a:lnTo>
                                <a:lnTo>
                                  <a:pt x="256511" y="172912"/>
                                </a:lnTo>
                                <a:lnTo>
                                  <a:pt x="267873" y="178445"/>
                                </a:lnTo>
                                <a:lnTo>
                                  <a:pt x="276517" y="188226"/>
                                </a:lnTo>
                                <a:lnTo>
                                  <a:pt x="277070" y="189185"/>
                                </a:lnTo>
                                <a:lnTo>
                                  <a:pt x="290545" y="172019"/>
                                </a:lnTo>
                                <a:close/>
                              </a:path>
                            </a:pathLst>
                          </a:custGeom>
                          <a:solidFill>
                            <a:srgbClr val="FFFFFF"/>
                          </a:solidFill>
                        </wps:spPr>
                        <wps:bodyPr wrap="square" lIns="0" tIns="0" rIns="0" bIns="0" rtlCol="0">
                          <a:noAutofit/>
                        </wps:bodyPr>
                      </wps:wsp>
                      <wps:wsp>
                        <wps:cNvPr id="29" name="Graphic 29"/>
                        <wps:cNvSpPr/>
                        <wps:spPr>
                          <a:xfrm>
                            <a:off x="12700" y="102849"/>
                            <a:ext cx="604520" cy="604520"/>
                          </a:xfrm>
                          <a:custGeom>
                            <a:avLst/>
                            <a:gdLst/>
                            <a:ahLst/>
                            <a:cxnLst/>
                            <a:rect l="l" t="t" r="r" b="b"/>
                            <a:pathLst>
                              <a:path w="604520" h="604520">
                                <a:moveTo>
                                  <a:pt x="502259" y="355815"/>
                                </a:moveTo>
                                <a:lnTo>
                                  <a:pt x="460215" y="369953"/>
                                </a:lnTo>
                                <a:lnTo>
                                  <a:pt x="417498" y="366974"/>
                                </a:lnTo>
                                <a:lnTo>
                                  <a:pt x="379017" y="348195"/>
                                </a:lnTo>
                                <a:lnTo>
                                  <a:pt x="349681" y="314934"/>
                                </a:lnTo>
                                <a:lnTo>
                                  <a:pt x="277075" y="189179"/>
                                </a:lnTo>
                                <a:lnTo>
                                  <a:pt x="295191" y="166099"/>
                                </a:lnTo>
                                <a:lnTo>
                                  <a:pt x="308614" y="123045"/>
                                </a:lnTo>
                                <a:lnTo>
                                  <a:pt x="313910" y="65829"/>
                                </a:lnTo>
                                <a:lnTo>
                                  <a:pt x="307644" y="266"/>
                                </a:lnTo>
                                <a:lnTo>
                                  <a:pt x="305828" y="241"/>
                                </a:lnTo>
                                <a:lnTo>
                                  <a:pt x="304063" y="0"/>
                                </a:lnTo>
                                <a:lnTo>
                                  <a:pt x="302221" y="0"/>
                                </a:lnTo>
                                <a:lnTo>
                                  <a:pt x="253202" y="3955"/>
                                </a:lnTo>
                                <a:lnTo>
                                  <a:pt x="206699" y="15407"/>
                                </a:lnTo>
                                <a:lnTo>
                                  <a:pt x="163337" y="33732"/>
                                </a:lnTo>
                                <a:lnTo>
                                  <a:pt x="123737" y="58310"/>
                                </a:lnTo>
                                <a:lnTo>
                                  <a:pt x="88522" y="88517"/>
                                </a:lnTo>
                                <a:lnTo>
                                  <a:pt x="58313" y="123732"/>
                                </a:lnTo>
                                <a:lnTo>
                                  <a:pt x="33735" y="163331"/>
                                </a:lnTo>
                                <a:lnTo>
                                  <a:pt x="15408" y="206695"/>
                                </a:lnTo>
                                <a:lnTo>
                                  <a:pt x="3955" y="253199"/>
                                </a:lnTo>
                                <a:lnTo>
                                  <a:pt x="0" y="302221"/>
                                </a:lnTo>
                                <a:lnTo>
                                  <a:pt x="258" y="313328"/>
                                </a:lnTo>
                                <a:lnTo>
                                  <a:pt x="984" y="324310"/>
                                </a:lnTo>
                                <a:lnTo>
                                  <a:pt x="2100" y="335183"/>
                                </a:lnTo>
                                <a:lnTo>
                                  <a:pt x="3530" y="345960"/>
                                </a:lnTo>
                                <a:lnTo>
                                  <a:pt x="2345" y="336995"/>
                                </a:lnTo>
                                <a:lnTo>
                                  <a:pt x="1412" y="327950"/>
                                </a:lnTo>
                                <a:lnTo>
                                  <a:pt x="751" y="318826"/>
                                </a:lnTo>
                                <a:lnTo>
                                  <a:pt x="381" y="309625"/>
                                </a:lnTo>
                                <a:lnTo>
                                  <a:pt x="174485" y="209105"/>
                                </a:lnTo>
                                <a:lnTo>
                                  <a:pt x="305765" y="436498"/>
                                </a:lnTo>
                                <a:lnTo>
                                  <a:pt x="174485" y="209105"/>
                                </a:lnTo>
                                <a:lnTo>
                                  <a:pt x="231533" y="176161"/>
                                </a:lnTo>
                                <a:lnTo>
                                  <a:pt x="243905" y="172019"/>
                                </a:lnTo>
                                <a:lnTo>
                                  <a:pt x="256511" y="172912"/>
                                </a:lnTo>
                                <a:lnTo>
                                  <a:pt x="267873" y="178445"/>
                                </a:lnTo>
                                <a:lnTo>
                                  <a:pt x="276517" y="188226"/>
                                </a:lnTo>
                                <a:lnTo>
                                  <a:pt x="389051" y="383146"/>
                                </a:lnTo>
                                <a:lnTo>
                                  <a:pt x="393201" y="395518"/>
                                </a:lnTo>
                                <a:lnTo>
                                  <a:pt x="392312" y="408124"/>
                                </a:lnTo>
                                <a:lnTo>
                                  <a:pt x="386780" y="419486"/>
                                </a:lnTo>
                                <a:lnTo>
                                  <a:pt x="376999" y="428129"/>
                                </a:lnTo>
                                <a:lnTo>
                                  <a:pt x="319951" y="461073"/>
                                </a:lnTo>
                                <a:lnTo>
                                  <a:pt x="320192" y="461479"/>
                                </a:lnTo>
                                <a:lnTo>
                                  <a:pt x="147243" y="561327"/>
                                </a:lnTo>
                                <a:lnTo>
                                  <a:pt x="116697" y="540364"/>
                                </a:lnTo>
                                <a:lnTo>
                                  <a:pt x="89022" y="515920"/>
                                </a:lnTo>
                                <a:lnTo>
                                  <a:pt x="64520" y="488305"/>
                                </a:lnTo>
                                <a:lnTo>
                                  <a:pt x="43497" y="457834"/>
                                </a:lnTo>
                                <a:lnTo>
                                  <a:pt x="73396" y="499157"/>
                                </a:lnTo>
                                <a:lnTo>
                                  <a:pt x="109659" y="534836"/>
                                </a:lnTo>
                                <a:lnTo>
                                  <a:pt x="151480" y="564038"/>
                                </a:lnTo>
                                <a:lnTo>
                                  <a:pt x="198052" y="585930"/>
                                </a:lnTo>
                                <a:lnTo>
                                  <a:pt x="248568" y="599676"/>
                                </a:lnTo>
                                <a:lnTo>
                                  <a:pt x="302221" y="604443"/>
                                </a:lnTo>
                                <a:lnTo>
                                  <a:pt x="351244" y="600487"/>
                                </a:lnTo>
                                <a:lnTo>
                                  <a:pt x="397748" y="589035"/>
                                </a:lnTo>
                                <a:lnTo>
                                  <a:pt x="441111" y="570708"/>
                                </a:lnTo>
                                <a:lnTo>
                                  <a:pt x="480711" y="546129"/>
                                </a:lnTo>
                                <a:lnTo>
                                  <a:pt x="515926" y="515921"/>
                                </a:lnTo>
                                <a:lnTo>
                                  <a:pt x="546133" y="480706"/>
                                </a:lnTo>
                                <a:lnTo>
                                  <a:pt x="570711" y="441106"/>
                                </a:lnTo>
                                <a:lnTo>
                                  <a:pt x="589036" y="397743"/>
                                </a:lnTo>
                                <a:lnTo>
                                  <a:pt x="600488" y="351241"/>
                                </a:lnTo>
                                <a:lnTo>
                                  <a:pt x="604443" y="302221"/>
                                </a:lnTo>
                                <a:lnTo>
                                  <a:pt x="604443" y="300443"/>
                                </a:lnTo>
                                <a:lnTo>
                                  <a:pt x="604215" y="298729"/>
                                </a:lnTo>
                                <a:lnTo>
                                  <a:pt x="604177" y="296976"/>
                                </a:lnTo>
                                <a:lnTo>
                                  <a:pt x="565137" y="319519"/>
                                </a:lnTo>
                                <a:lnTo>
                                  <a:pt x="502259" y="355815"/>
                                </a:lnTo>
                                <a:close/>
                              </a:path>
                            </a:pathLst>
                          </a:custGeom>
                          <a:ln w="25400">
                            <a:solidFill>
                              <a:srgbClr val="F5821F"/>
                            </a:solidFill>
                            <a:prstDash val="solid"/>
                          </a:ln>
                        </wps:spPr>
                        <wps:bodyPr wrap="square" lIns="0" tIns="0" rIns="0" bIns="0" rtlCol="0">
                          <a:noAutofit/>
                        </wps:bodyPr>
                      </wps:wsp>
                    </wpg:wgp>
                  </a:graphicData>
                </a:graphic>
              </wp:anchor>
            </w:drawing>
          </mc:Choice>
          <mc:Fallback>
            <w:pict>
              <v:group id="Group 20" o:spid="_x0000_s1026" o:spt="203" style="position:absolute;left:0pt;margin-left:68pt;margin-top:-14.15pt;height:56.7pt;width:56.7pt;mso-position-horizontal-relative:page;z-index:251662336;mso-width-relative:page;mso-height-relative:page;" coordsize="720090,720090" o:gfxdata="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">
                <o:lock v:ext="edit" aspectratio="f"/>
                <v:shape id="Graphic 21" o:spid="_x0000_s1026" o:spt="100" style="position:absolute;left:288217;top:12700;height:461645;width:419100;" filled="f" stroked="t" coordsize="419100,461645" o:gfxdata="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QSUivQAA&#10;ANsAAAAPAAAAAAAAAAEAIAAAACIAAABkcnMvZG93bnJldi54bWxQSwECFAAUAAAACACHTuJAMy8F&#10;njsAAAA5AAAAEAAAAAAAAAABACAAAAAMAQAAZHJzL3NoYXBleG1sLnhtbFBLBQYAAAAABgAGAFsB&#10;AAC2AwAAAAA=&#10;" path="m72783,406298l102198,439621,140776,458433,183597,461417,225742,447255,288785,410895,399516,347002,418799,308224,413867,293509,375050,274244,340093,290855,381660,263303,384378,220078,345560,200824,330834,205752,310426,217512,340537,200152,352165,189872,358746,176358,359808,161368,354876,146659,344594,135028,331074,128452,316076,127389,301358,132308,298552,133957,291112,138304,283648,142625,280771,144195,301358,132308,303441,131051,307644,127787,307771,127685,316066,117251,320357,104848,320334,91649,315683,78828,305394,67203,291869,60625,276866,59563,262140,64490,136867,136766,143500,93282,121119,43520,81775,14274,45215,0,31601,1901,20637,6794,12988,19767,15497,39435,22744,62096,29311,84048,37002,151900,32186,211420,18604,256323,0,280327,72783,406298xe">
                  <v:fill on="f" focussize="0,0"/>
                  <v:stroke weight="2pt" color="#F5821F" joinstyle="round"/>
                  <v:imagedata o:title=""/>
                  <o:lock v:ext="edit" aspectratio="f"/>
                  <v:textbox inset="0mm,0mm,0mm,0mm"/>
                </v:shape>
                <v:shape id="Graphic 22" o:spid="_x0000_s1026" o:spt="100" style="position:absolute;left:13080;top:310776;height:353695;width:321945;" fillcolor="#FFFFFF" filled="t" stroked="f" coordsize="321945,353695" o:gfxdata="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Z7Yq8AAAA&#10;2wAAAA8AAAAAAAAAAQAgAAAAIgAAAGRycy9kb3ducmV2LnhtbFBLAQIUABQAAAAIAIdO4kAzLwWe&#10;OwAAADkAAAAQAAAAAAAAAAEAIAAAAAsBAABkcnMvc2hhcGV4bWwueG1sUEsFBgAAAAAGAAYAWwEA&#10;ALUDAAAAAA==&#10;" path="m174967,0l0,100926,5828,153367,20195,202700,42329,248159,71455,288980,106803,324396,147599,353644,321411,253390,174967,0xe">
                  <v:fill on="t" focussize="0,0"/>
                  <v:stroke on="f"/>
                  <v:imagedata o:title=""/>
                  <o:lock v:ext="edit" aspectratio="f"/>
                  <v:textbox inset="0mm,0mm,0mm,0mm"/>
                </v:shape>
                <v:shape id="Graphic 23" o:spid="_x0000_s1026" o:spt="100" style="position:absolute;left:13080;top:310776;height:353695;width:321945;" filled="f" stroked="t" coordsize="321945,353695" o:gfxdata="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Ap0W8AAAA&#10;2wAAAA8AAAAAAAAAAQAgAAAAIgAAAGRycy9kb3ducmV2LnhtbFBLAQIUABQAAAAIAIdO4kAzLwWe&#10;OwAAADkAAAAQAAAAAAAAAAEAIAAAAAsBAABkcnMvc2hhcGV4bWwueG1sUEsFBgAAAAAGAAYAWwEA&#10;ALUDAAAAAA==&#10;" path="m174967,0l0,100926,5828,153367,20195,202700,42329,248159,71455,288980,106803,324396,147599,353644,321411,253390,174967,0xe">
                  <v:fill on="f" focussize="0,0"/>
                  <v:stroke weight="2pt" color="#F5821F" joinstyle="round"/>
                  <v:imagedata o:title=""/>
                  <o:lock v:ext="edit" aspectratio="f"/>
                  <v:textbox inset="0mm,0mm,0mm,0mm"/>
                </v:shape>
                <v:shape id="Graphic 24" o:spid="_x0000_s1026" o:spt="100" style="position:absolute;left:186204;top:273911;height:290830;width:220979;" fillcolor="#FFFFFF" filled="t" stroked="f" coordsize="220979,290830" o:gfxdata="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6C9&#10;vcEAAADbAAAADwAAAAAAAAABACAAAAAiAAAAZHJzL2Rvd25yZXYueG1sUEsBAhQAFAAAAAgAh07i&#10;QDMvBZ47AAAAOQAAABAAAAAAAAAAAQAgAAAAEAEAAGRycy9zaGFwZXhtbC54bWxQSwUGAAAAAAYA&#10;BgBbAQAAugMAAAAA&#10;" path="m70107,0l57607,4171,0,37306,146913,290810,204520,257676,214396,248980,219983,237545,220883,224859,216700,212413,103047,16300,94318,6463,82842,896,70107,0xe">
                  <v:fill on="t" focussize="0,0"/>
                  <v:stroke on="f"/>
                  <v:imagedata o:title=""/>
                  <o:lock v:ext="edit" aspectratio="f"/>
                  <v:textbox inset="0mm,0mm,0mm,0mm"/>
                </v:shape>
                <v:shape id="Graphic 25" o:spid="_x0000_s1026" o:spt="100" style="position:absolute;left:186204;top:273911;height:290830;width:220979;" filled="f" stroked="t" coordsize="220979,290830" o:gfxdata="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EQn2vQAA&#10;ANsAAAAPAAAAAAAAAAEAIAAAACIAAABkcnMvZG93bnJldi54bWxQSwECFAAUAAAACACHTuJAMy8F&#10;njsAAAA5AAAAEAAAAAAAAAABACAAAAAMAQAAZHJzL3NoYXBleG1sLnhtbFBLBQYAAAAABgAGAFsB&#10;AAC2AwAAAAA=&#10;" path="m204520,257676l146913,290810,0,37306,57607,4171,70107,0,82842,896,94318,6463,103047,16300,216700,212413,220883,224859,219983,237545,214396,248980,204520,257676xe">
                  <v:fill on="f" focussize="0,0"/>
                  <v:stroke weight="2pt" color="#F5821F" joinstyle="round"/>
                  <v:imagedata o:title=""/>
                  <o:lock v:ext="edit" aspectratio="f"/>
                  <v:textbox inset="0mm,0mm,0mm,0mm"/>
                </v:shape>
                <v:shape id="Graphic 26" o:spid="_x0000_s1026" o:spt="100" style="position:absolute;left:423970;top:124440;height:27940;width:27305;" fillcolor="#FFFFFF" filled="t" stroked="f" coordsize="27305,27940" o:gfxdata="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TnoX65AAAA2wAA&#10;AA8AAAAAAAAAAQAgAAAAIgAAAGRycy9kb3ducmV2LnhtbFBLAQIUABQAAAAIAIdO4kAzLwWeOwAA&#10;ADkAAAAQAAAAAAAAAAEAIAAAAAgBAABkcnMvc2hhcGV4bWwueG1sUEsFBgAAAAAGAAYAWwEAALID&#10;AAAAAA==&#10;" path="m800,0l1146,11227,819,19881,282,25449,0,27419,27000,11861,20557,8704,14047,5664,7463,2757,800,0xe">
                  <v:fill on="t" focussize="0,0"/>
                  <v:stroke on="f"/>
                  <v:imagedata o:title=""/>
                  <o:lock v:ext="edit" aspectratio="f"/>
                  <v:textbox inset="0mm,0mm,0mm,0mm"/>
                </v:shape>
                <v:shape id="Graphic 27" o:spid="_x0000_s1026" o:spt="100" style="position:absolute;left:423970;top:124440;height:27940;width:27305;" filled="f" stroked="t" coordsize="27305,27940" o:gfxdata="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S2kLsAAADb&#10;AAAADwAAAAAAAAABACAAAAAiAAAAZHJzL2Rvd25yZXYueG1sUEsBAhQAFAAAAAgAh07iQDMvBZ47&#10;AAAAOQAAABAAAAAAAAAAAQAgAAAACgEAAGRycy9zaGFwZXhtbC54bWxQSwUGAAAAAAYABgBbAQAA&#10;tAMAAAAA&#10;" path="m0,27419l27000,11861,20557,8704,14047,5664,7463,2757,800,0,1146,11227,819,19881,282,25449,0,27419xe">
                  <v:fill on="f" focussize="0,0"/>
                  <v:stroke weight="1.99992125984252pt" color="#F5821F" joinstyle="round"/>
                  <v:imagedata o:title=""/>
                  <o:lock v:ext="edit" aspectratio="f"/>
                  <v:textbox inset="0mm,0mm,0mm,0mm"/>
                </v:shape>
                <v:shape id="Graphic 28" o:spid="_x0000_s1026" o:spt="100" style="position:absolute;left:12700;top:102849;height:604520;width:604520;" fillcolor="#FFFFFF" filled="t" stroked="f" coordsize="604520,604520" o:gfxdata="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e5veW2AAAA2wAAAA8A&#10;AAAAAAAAAQAgAAAAIgAAAGRycy9kb3ducmV2LnhtbFBLAQIUABQAAAAIAIdO4kAzLwWeOwAAADkA&#10;AAAQAAAAAAAAAAEAIAAAAAUBAABkcnMvc2hhcGV4bWwueG1sUEsFBgAAAAAGAAYAWwEAAK8DAAAA&#10;AA==&#10;" path="m349681,314934l389051,383146,393201,395518,392312,408124,386780,419486,376999,428129,319951,461073,320192,461479,147243,561327,147597,561327,151480,564038,198052,585930,248568,599676,302221,604443,351244,600487,397748,589035,441111,570708,480711,546129,515926,515921,546133,480706,570711,441106,589036,397743,595880,369953,460215,369953,417498,366974,379017,348195,349681,314934xem113378,537433l116697,540364,147243,561327,147597,561327,113378,537433xem102822,528109l109659,534836,113378,537433,102822,528109xem79322,504988l89024,515921,102822,528109,79322,504988xem70069,494558l73396,499157,79322,504988,70069,494558xem46134,461479l59277,480706,64520,488305,70069,494558,46134,461479xem604177,296976l502259,355815,460215,369953,595880,369953,600488,351241,604443,302221,604443,300443,604215,298729,604177,296976xem304063,0l302221,0,253202,3955,206699,15407,163337,33732,123737,58310,88522,88517,58313,123732,33735,163331,15408,206695,3955,253199,0,302221,172,309625,258,313328,984,324310,1204,326455,1116,324310,751,318826,381,309625,231533,176161,243905,172019,290545,172019,295191,166099,308614,123045,313910,65829,307644,266,306014,266,304063,0xem290545,172019l243905,172019,256511,172912,267873,178445,276517,188226,277070,189185,290545,172019xe">
                  <v:fill on="t" focussize="0,0"/>
                  <v:stroke on="f"/>
                  <v:imagedata o:title=""/>
                  <o:lock v:ext="edit" aspectratio="f"/>
                  <v:textbox inset="0mm,0mm,0mm,0mm"/>
                </v:shape>
                <v:shape id="Graphic 29" o:spid="_x0000_s1026" o:spt="100" style="position:absolute;left:12700;top:102849;height:604520;width:604520;" filled="f" stroked="t" coordsize="604520,604520" o:gfxdata="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aAYZugAAANsA&#10;AAAPAAAAAAAAAAEAIAAAACIAAABkcnMvZG93bnJldi54bWxQSwECFAAUAAAACACHTuJAMy8FnjsA&#10;AAA5AAAAEAAAAAAAAAABACAAAAAJAQAAZHJzL3NoYXBleG1sLnhtbFBLBQYAAAAABgAGAFsBAACz&#10;AwAAAAA=&#10;" path="m502259,355815l460215,369953,417498,366974,379017,348195,349681,314934,277075,189179,295191,166099,308614,123045,313910,65829,307644,266,305828,241,304063,0,302221,0,253202,3955,206699,15407,163337,33732,123737,58310,88522,88517,58313,123732,33735,163331,15408,206695,3955,253199,0,302221,258,313328,984,324310,2100,335183,3530,345960,2345,336995,1412,327950,751,318826,381,309625,174485,209105,305765,436498,174485,209105,231533,176161,243905,172019,256511,172912,267873,178445,276517,188226,389051,383146,393201,395518,392312,408124,386780,419486,376999,428129,319951,461073,320192,461479,147243,561327,116697,540364,89022,515920,64520,488305,43497,457834,73396,499157,109659,534836,151480,564038,198052,585930,248568,599676,302221,604443,351244,600487,397748,589035,441111,570708,480711,546129,515926,515921,546133,480706,570711,441106,589036,397743,600488,351241,604443,302221,604443,300443,604215,298729,604177,296976,565137,319519,502259,355815xe">
                  <v:fill on="f" focussize="0,0"/>
                  <v:stroke weight="2pt" color="#F5821F" joinstyle="round"/>
                  <v:imagedata o:title=""/>
                  <o:lock v:ext="edit" aspectratio="f"/>
                  <v:textbox inset="0mm,0mm,0mm,0mm"/>
                </v:shape>
              </v:group>
            </w:pict>
          </mc:Fallback>
        </mc:AlternateContent>
      </w:r>
      <w:r>
        <w:rPr>
          <w:color w:val="414042"/>
          <w:spacing w:val="-4"/>
          <w:sz w:val="26"/>
        </w:rPr>
        <w:t>No</w:t>
      </w:r>
      <w:r>
        <w:rPr>
          <w:color w:val="414042"/>
          <w:spacing w:val="-18"/>
          <w:sz w:val="26"/>
        </w:rPr>
        <w:t xml:space="preserve"> </w:t>
      </w:r>
      <w:r>
        <w:rPr>
          <w:color w:val="414042"/>
          <w:spacing w:val="-4"/>
          <w:sz w:val="26"/>
        </w:rPr>
        <w:t>jargon!</w:t>
      </w:r>
      <w:r>
        <w:rPr>
          <w:color w:val="414042"/>
          <w:spacing w:val="-17"/>
          <w:sz w:val="26"/>
        </w:rPr>
        <w:t xml:space="preserve"> </w:t>
      </w:r>
      <w:r>
        <w:rPr>
          <w:color w:val="414042"/>
          <w:spacing w:val="-4"/>
          <w:sz w:val="26"/>
        </w:rPr>
        <w:t>Everything</w:t>
      </w:r>
      <w:r>
        <w:rPr>
          <w:color w:val="414042"/>
          <w:spacing w:val="-18"/>
          <w:sz w:val="26"/>
        </w:rPr>
        <w:t xml:space="preserve"> </w:t>
      </w:r>
      <w:r>
        <w:rPr>
          <w:color w:val="414042"/>
          <w:spacing w:val="-4"/>
          <w:sz w:val="26"/>
        </w:rPr>
        <w:t>explained</w:t>
      </w:r>
      <w:r>
        <w:rPr>
          <w:color w:val="414042"/>
          <w:spacing w:val="-17"/>
          <w:sz w:val="26"/>
        </w:rPr>
        <w:t xml:space="preserve"> </w:t>
      </w:r>
      <w:r>
        <w:rPr>
          <w:color w:val="414042"/>
          <w:spacing w:val="-4"/>
          <w:sz w:val="26"/>
        </w:rPr>
        <w:t>simply</w:t>
      </w:r>
    </w:p>
    <w:p w14:paraId="71AB48D8">
      <w:pPr>
        <w:pStyle w:val="10"/>
        <w:numPr>
          <w:ilvl w:val="0"/>
          <w:numId w:val="1"/>
        </w:numPr>
        <w:tabs>
          <w:tab w:val="left" w:pos="3569"/>
        </w:tabs>
        <w:spacing w:before="0" w:after="0" w:line="300" w:lineRule="exact"/>
        <w:ind w:left="3569" w:right="0" w:hanging="225"/>
        <w:jc w:val="left"/>
        <w:rPr>
          <w:sz w:val="26"/>
        </w:rPr>
      </w:pPr>
      <w:r>
        <w:rPr>
          <w:color w:val="414042"/>
          <w:spacing w:val="-6"/>
          <w:sz w:val="26"/>
        </w:rPr>
        <w:t>I</w:t>
      </w:r>
      <w:r>
        <w:rPr>
          <w:color w:val="414042"/>
          <w:spacing w:val="-17"/>
          <w:sz w:val="26"/>
        </w:rPr>
        <w:t xml:space="preserve"> </w:t>
      </w:r>
      <w:r>
        <w:rPr>
          <w:color w:val="414042"/>
          <w:spacing w:val="-6"/>
          <w:sz w:val="26"/>
        </w:rPr>
        <w:t>work</w:t>
      </w:r>
      <w:r>
        <w:rPr>
          <w:color w:val="414042"/>
          <w:spacing w:val="-16"/>
          <w:sz w:val="26"/>
        </w:rPr>
        <w:t xml:space="preserve"> </w:t>
      </w:r>
      <w:r>
        <w:rPr>
          <w:color w:val="414042"/>
          <w:spacing w:val="-6"/>
          <w:sz w:val="26"/>
        </w:rPr>
        <w:t>for</w:t>
      </w:r>
      <w:r>
        <w:rPr>
          <w:color w:val="414042"/>
          <w:spacing w:val="-17"/>
          <w:sz w:val="26"/>
        </w:rPr>
        <w:t xml:space="preserve"> </w:t>
      </w:r>
      <w:r>
        <w:rPr>
          <w:color w:val="414042"/>
          <w:spacing w:val="-6"/>
          <w:sz w:val="26"/>
        </w:rPr>
        <w:t>you,</w:t>
      </w:r>
      <w:r>
        <w:rPr>
          <w:color w:val="414042"/>
          <w:spacing w:val="-16"/>
          <w:sz w:val="26"/>
        </w:rPr>
        <w:t xml:space="preserve"> </w:t>
      </w:r>
      <w:r>
        <w:rPr>
          <w:color w:val="414042"/>
          <w:spacing w:val="-6"/>
          <w:sz w:val="26"/>
        </w:rPr>
        <w:t>not</w:t>
      </w:r>
      <w:r>
        <w:rPr>
          <w:color w:val="414042"/>
          <w:spacing w:val="-17"/>
          <w:sz w:val="26"/>
        </w:rPr>
        <w:t xml:space="preserve"> </w:t>
      </w:r>
      <w:r>
        <w:rPr>
          <w:color w:val="414042"/>
          <w:spacing w:val="-6"/>
          <w:sz w:val="26"/>
        </w:rPr>
        <w:t>the</w:t>
      </w:r>
      <w:r>
        <w:rPr>
          <w:color w:val="414042"/>
          <w:spacing w:val="-16"/>
          <w:sz w:val="26"/>
        </w:rPr>
        <w:t xml:space="preserve"> </w:t>
      </w:r>
      <w:r>
        <w:rPr>
          <w:color w:val="414042"/>
          <w:spacing w:val="-6"/>
          <w:sz w:val="26"/>
        </w:rPr>
        <w:t>banks</w:t>
      </w:r>
      <w:r>
        <w:rPr>
          <w:color w:val="414042"/>
          <w:spacing w:val="-17"/>
          <w:sz w:val="26"/>
        </w:rPr>
        <w:t xml:space="preserve"> </w:t>
      </w:r>
      <w:r>
        <w:rPr>
          <w:color w:val="414042"/>
          <w:spacing w:val="-6"/>
          <w:sz w:val="26"/>
        </w:rPr>
        <w:t>or</w:t>
      </w:r>
      <w:r>
        <w:rPr>
          <w:color w:val="414042"/>
          <w:spacing w:val="-16"/>
          <w:sz w:val="26"/>
        </w:rPr>
        <w:t xml:space="preserve"> </w:t>
      </w:r>
      <w:r>
        <w:rPr>
          <w:color w:val="414042"/>
          <w:spacing w:val="-6"/>
          <w:sz w:val="26"/>
        </w:rPr>
        <w:t>shareholders</w:t>
      </w:r>
    </w:p>
    <w:p w14:paraId="3A2D2196">
      <w:pPr>
        <w:pStyle w:val="10"/>
        <w:numPr>
          <w:ilvl w:val="0"/>
          <w:numId w:val="1"/>
        </w:numPr>
        <w:tabs>
          <w:tab w:val="left" w:pos="3569"/>
        </w:tabs>
        <w:spacing w:before="0" w:after="0" w:line="307" w:lineRule="exact"/>
        <w:ind w:left="3569" w:right="0" w:hanging="225"/>
        <w:jc w:val="left"/>
        <w:rPr>
          <w:sz w:val="26"/>
        </w:rPr>
      </w:pPr>
      <w:r>
        <w:rPr>
          <w:color w:val="414042"/>
          <w:spacing w:val="-2"/>
          <w:sz w:val="26"/>
        </w:rPr>
        <w:t>Make</w:t>
      </w:r>
      <w:r>
        <w:rPr>
          <w:color w:val="414042"/>
          <w:spacing w:val="-16"/>
          <w:sz w:val="26"/>
        </w:rPr>
        <w:t xml:space="preserve"> </w:t>
      </w:r>
      <w:r>
        <w:rPr>
          <w:color w:val="414042"/>
          <w:spacing w:val="-2"/>
          <w:sz w:val="26"/>
        </w:rPr>
        <w:t>moving</w:t>
      </w:r>
      <w:r>
        <w:rPr>
          <w:color w:val="414042"/>
          <w:spacing w:val="-16"/>
          <w:sz w:val="26"/>
        </w:rPr>
        <w:t xml:space="preserve"> </w:t>
      </w:r>
      <w:r>
        <w:rPr>
          <w:color w:val="414042"/>
          <w:spacing w:val="-2"/>
          <w:sz w:val="26"/>
        </w:rPr>
        <w:t>in</w:t>
      </w:r>
      <w:r>
        <w:rPr>
          <w:color w:val="414042"/>
          <w:spacing w:val="-16"/>
          <w:sz w:val="26"/>
        </w:rPr>
        <w:t xml:space="preserve"> </w:t>
      </w:r>
      <w:r>
        <w:rPr>
          <w:color w:val="414042"/>
          <w:spacing w:val="-2"/>
          <w:sz w:val="26"/>
        </w:rPr>
        <w:t>and</w:t>
      </w:r>
      <w:r>
        <w:rPr>
          <w:color w:val="414042"/>
          <w:spacing w:val="-16"/>
          <w:sz w:val="26"/>
        </w:rPr>
        <w:t xml:space="preserve"> </w:t>
      </w:r>
      <w:r>
        <w:rPr>
          <w:color w:val="414042"/>
          <w:spacing w:val="-2"/>
          <w:sz w:val="26"/>
        </w:rPr>
        <w:t>out</w:t>
      </w:r>
      <w:r>
        <w:rPr>
          <w:color w:val="414042"/>
          <w:spacing w:val="-16"/>
          <w:sz w:val="26"/>
        </w:rPr>
        <w:t xml:space="preserve"> </w:t>
      </w:r>
      <w:r>
        <w:rPr>
          <w:color w:val="414042"/>
          <w:spacing w:val="-2"/>
          <w:sz w:val="26"/>
        </w:rPr>
        <w:t>a</w:t>
      </w:r>
      <w:r>
        <w:rPr>
          <w:color w:val="414042"/>
          <w:spacing w:val="-16"/>
          <w:sz w:val="26"/>
        </w:rPr>
        <w:t xml:space="preserve"> </w:t>
      </w:r>
      <w:r>
        <w:rPr>
          <w:color w:val="414042"/>
          <w:spacing w:val="-2"/>
          <w:sz w:val="26"/>
        </w:rPr>
        <w:t>breeze</w:t>
      </w:r>
    </w:p>
    <w:p w14:paraId="19C036B5">
      <w:pPr>
        <w:pStyle w:val="5"/>
        <w:spacing w:before="40"/>
        <w:rPr>
          <w:sz w:val="20"/>
        </w:rPr>
      </w:pPr>
      <w:r>
        <w:rPr>
          <w:sz w:val="20"/>
        </w:rPr>
        <mc:AlternateContent>
          <mc:Choice Requires="wpg">
            <w:drawing>
              <wp:anchor distT="0" distB="0" distL="0" distR="0" simplePos="0" relativeHeight="251709440" behindDoc="1" locked="0" layoutInCell="1" allowOverlap="1">
                <wp:simplePos x="0" y="0"/>
                <wp:positionH relativeFrom="page">
                  <wp:posOffset>539750</wp:posOffset>
                </wp:positionH>
                <wp:positionV relativeFrom="paragraph">
                  <wp:posOffset>194310</wp:posOffset>
                </wp:positionV>
                <wp:extent cx="6480175" cy="9525"/>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6480175" cy="9525"/>
                          <a:chOff x="0" y="0"/>
                          <a:chExt cx="6480175" cy="9525"/>
                        </a:xfrm>
                      </wpg:grpSpPr>
                      <wps:wsp>
                        <wps:cNvPr id="31" name="Graphic 31"/>
                        <wps:cNvSpPr/>
                        <wps:spPr>
                          <a:xfrm>
                            <a:off x="0" y="4762"/>
                            <a:ext cx="1368425" cy="1270"/>
                          </a:xfrm>
                          <a:custGeom>
                            <a:avLst/>
                            <a:gdLst/>
                            <a:ahLst/>
                            <a:cxnLst/>
                            <a:rect l="l" t="t" r="r" b="b"/>
                            <a:pathLst>
                              <a:path w="1368425">
                                <a:moveTo>
                                  <a:pt x="0" y="0"/>
                                </a:moveTo>
                                <a:lnTo>
                                  <a:pt x="1368005" y="0"/>
                                </a:lnTo>
                              </a:path>
                            </a:pathLst>
                          </a:custGeom>
                          <a:ln w="9525">
                            <a:solidFill>
                              <a:srgbClr val="929497"/>
                            </a:solidFill>
                            <a:prstDash val="solid"/>
                          </a:ln>
                        </wps:spPr>
                        <wps:bodyPr wrap="square" lIns="0" tIns="0" rIns="0" bIns="0" rtlCol="0">
                          <a:noAutofit/>
                        </wps:bodyPr>
                      </wps:wsp>
                      <wps:wsp>
                        <wps:cNvPr id="32" name="Graphic 32"/>
                        <wps:cNvSpPr/>
                        <wps:spPr>
                          <a:xfrm>
                            <a:off x="1367999" y="4762"/>
                            <a:ext cx="5112385" cy="1270"/>
                          </a:xfrm>
                          <a:custGeom>
                            <a:avLst/>
                            <a:gdLst/>
                            <a:ahLst/>
                            <a:cxnLst/>
                            <a:rect l="l" t="t" r="r" b="b"/>
                            <a:pathLst>
                              <a:path w="5112385">
                                <a:moveTo>
                                  <a:pt x="0" y="0"/>
                                </a:moveTo>
                                <a:lnTo>
                                  <a:pt x="5112004" y="0"/>
                                </a:lnTo>
                              </a:path>
                            </a:pathLst>
                          </a:custGeom>
                          <a:ln w="9525">
                            <a:solidFill>
                              <a:srgbClr val="929497"/>
                            </a:solidFill>
                            <a:prstDash val="solid"/>
                          </a:ln>
                        </wps:spPr>
                        <wps:bodyPr wrap="square" lIns="0" tIns="0" rIns="0" bIns="0" rtlCol="0">
                          <a:noAutofit/>
                        </wps:bodyPr>
                      </wps:wsp>
                    </wpg:wgp>
                  </a:graphicData>
                </a:graphic>
              </wp:anchor>
            </w:drawing>
          </mc:Choice>
          <mc:Fallback>
            <w:pict>
              <v:group id="Group 30" o:spid="_x0000_s1026" o:spt="203" style="position:absolute;left:0pt;margin-left:42.5pt;margin-top:15.3pt;height:0.75pt;width:510.25pt;mso-position-horizontal-relative:page;mso-wrap-distance-bottom:0pt;mso-wrap-distance-top:0pt;z-index:-251607040;mso-width-relative:page;mso-height-relative:page;" coordsize="6480175,9525" o:gfxdata="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sUgRmNgAAAAJAQAADwAAAAAAAAABACAAAAAiAAAAZHJz&#10;L2Rvd25yZXYueG1sUEsBAhQAFAAAAAgAh07iQEBGUMCvAgAAUggAAA4AAAAAAAAAAQAgAAAAJwEA&#10;AGRycy9lMm9Eb2MueG1sUEsFBgAAAAAGAAYAWQEAAEgGAAAAAA==&#10;">
                <o:lock v:ext="edit" aspectratio="f"/>
                <v:shape id="Graphic 31" o:spid="_x0000_s1026" o:spt="100" style="position:absolute;left:0;top:4762;height:1270;width:1368425;" filled="f" stroked="t" coordsize="1368425,1" o:gfxdata="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pvDavQAA&#10;ANsAAAAPAAAAAAAAAAEAIAAAACIAAABkcnMvZG93bnJldi54bWxQSwECFAAUAAAACACHTuJAMy8F&#10;njsAAAA5AAAAEAAAAAAAAAABACAAAAAMAQAAZHJzL3NoYXBleG1sLnhtbFBLBQYAAAAABgAGAFsB&#10;AAC2AwAAAAA=&#10;" path="m0,0l1368005,0e">
                  <v:fill on="f" focussize="0,0"/>
                  <v:stroke color="#929497" joinstyle="round"/>
                  <v:imagedata o:title=""/>
                  <o:lock v:ext="edit" aspectratio="f"/>
                  <v:textbox inset="0mm,0mm,0mm,0mm"/>
                </v:shape>
                <v:shape id="Graphic 32" o:spid="_x0000_s1026" o:spt="100" style="position:absolute;left:1367999;top:4762;height:1270;width:5112385;" filled="f" stroked="t" coordsize="5112385,1" o:gfxdata="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kw0gvQAA&#10;ANsAAAAPAAAAAAAAAAEAIAAAACIAAABkcnMvZG93bnJldi54bWxQSwECFAAUAAAACACHTuJAMy8F&#10;njsAAAA5AAAAEAAAAAAAAAABACAAAAAMAQAAZHJzL3NoYXBleG1sLnhtbFBLBQYAAAAABgAGAFsB&#10;AAC2AwAAAAA=&#10;" path="m0,0l5112004,0e">
                  <v:fill on="f" focussize="0,0"/>
                  <v:stroke color="#929497" joinstyle="round"/>
                  <v:imagedata o:title=""/>
                  <o:lock v:ext="edit" aspectratio="f"/>
                  <v:textbox inset="0mm,0mm,0mm,0mm"/>
                </v:shape>
                <w10:wrap type="topAndBottom"/>
              </v:group>
            </w:pict>
          </mc:Fallback>
        </mc:AlternateContent>
      </w:r>
    </w:p>
    <w:p w14:paraId="0279ED52">
      <w:pPr>
        <w:pStyle w:val="5"/>
        <w:spacing w:before="74"/>
        <w:rPr>
          <w:sz w:val="34"/>
        </w:rPr>
      </w:pPr>
    </w:p>
    <w:p w14:paraId="761DD683">
      <w:pPr>
        <w:pStyle w:val="2"/>
      </w:pPr>
      <w:r>
        <mc:AlternateContent>
          <mc:Choice Requires="wpg">
            <w:drawing>
              <wp:anchor distT="0" distB="0" distL="0" distR="0" simplePos="0" relativeHeight="251662336" behindDoc="0" locked="0" layoutInCell="1" allowOverlap="1">
                <wp:simplePos x="0" y="0"/>
                <wp:positionH relativeFrom="page">
                  <wp:posOffset>843915</wp:posOffset>
                </wp:positionH>
                <wp:positionV relativeFrom="paragraph">
                  <wp:posOffset>-7620</wp:posOffset>
                </wp:positionV>
                <wp:extent cx="760095" cy="685800"/>
                <wp:effectExtent l="0" t="0" r="0" b="0"/>
                <wp:wrapNone/>
                <wp:docPr id="33" name="Group 33"/>
                <wp:cNvGraphicFramePr/>
                <a:graphic xmlns:a="http://schemas.openxmlformats.org/drawingml/2006/main">
                  <a:graphicData uri="http://schemas.microsoft.com/office/word/2010/wordprocessingGroup">
                    <wpg:wgp>
                      <wpg:cNvGrpSpPr/>
                      <wpg:grpSpPr>
                        <a:xfrm>
                          <a:off x="0" y="0"/>
                          <a:ext cx="760095" cy="685800"/>
                          <a:chOff x="0" y="0"/>
                          <a:chExt cx="760095" cy="685800"/>
                        </a:xfrm>
                      </wpg:grpSpPr>
                      <wps:wsp>
                        <wps:cNvPr id="34" name="Graphic 34"/>
                        <wps:cNvSpPr/>
                        <wps:spPr>
                          <a:xfrm>
                            <a:off x="12700" y="12700"/>
                            <a:ext cx="734695" cy="660400"/>
                          </a:xfrm>
                          <a:custGeom>
                            <a:avLst/>
                            <a:gdLst/>
                            <a:ahLst/>
                            <a:cxnLst/>
                            <a:rect l="l" t="t" r="r" b="b"/>
                            <a:pathLst>
                              <a:path w="734695" h="660400">
                                <a:moveTo>
                                  <a:pt x="728776" y="343598"/>
                                </a:moveTo>
                                <a:lnTo>
                                  <a:pt x="610539" y="229819"/>
                                </a:lnTo>
                                <a:lnTo>
                                  <a:pt x="610539" y="53060"/>
                                </a:lnTo>
                                <a:lnTo>
                                  <a:pt x="496074" y="53060"/>
                                </a:lnTo>
                                <a:lnTo>
                                  <a:pt x="496074" y="119684"/>
                                </a:lnTo>
                                <a:lnTo>
                                  <a:pt x="377240" y="5334"/>
                                </a:lnTo>
                                <a:lnTo>
                                  <a:pt x="371703" y="0"/>
                                </a:lnTo>
                                <a:lnTo>
                                  <a:pt x="362940" y="0"/>
                                </a:lnTo>
                                <a:lnTo>
                                  <a:pt x="357403" y="5334"/>
                                </a:lnTo>
                                <a:lnTo>
                                  <a:pt x="5867" y="343598"/>
                                </a:lnTo>
                                <a:lnTo>
                                  <a:pt x="88" y="349161"/>
                                </a:lnTo>
                                <a:lnTo>
                                  <a:pt x="28600" y="386994"/>
                                </a:lnTo>
                                <a:lnTo>
                                  <a:pt x="42722" y="392607"/>
                                </a:lnTo>
                                <a:lnTo>
                                  <a:pt x="48374" y="387451"/>
                                </a:lnTo>
                                <a:lnTo>
                                  <a:pt x="357682" y="104825"/>
                                </a:lnTo>
                                <a:lnTo>
                                  <a:pt x="363143" y="99834"/>
                                </a:lnTo>
                                <a:lnTo>
                                  <a:pt x="371500" y="99834"/>
                                </a:lnTo>
                                <a:lnTo>
                                  <a:pt x="376974" y="104825"/>
                                </a:lnTo>
                                <a:lnTo>
                                  <a:pt x="686282" y="387451"/>
                                </a:lnTo>
                                <a:lnTo>
                                  <a:pt x="691934" y="392607"/>
                                </a:lnTo>
                                <a:lnTo>
                                  <a:pt x="700633" y="392404"/>
                                </a:lnTo>
                                <a:lnTo>
                                  <a:pt x="706043" y="386994"/>
                                </a:lnTo>
                                <a:lnTo>
                                  <a:pt x="728980" y="364045"/>
                                </a:lnTo>
                                <a:lnTo>
                                  <a:pt x="734644" y="358368"/>
                                </a:lnTo>
                                <a:lnTo>
                                  <a:pt x="734555" y="349161"/>
                                </a:lnTo>
                                <a:lnTo>
                                  <a:pt x="728776" y="343598"/>
                                </a:lnTo>
                                <a:close/>
                              </a:path>
                              <a:path w="734695" h="660400">
                                <a:moveTo>
                                  <a:pt x="376974" y="104825"/>
                                </a:moveTo>
                                <a:lnTo>
                                  <a:pt x="371500" y="99834"/>
                                </a:lnTo>
                                <a:lnTo>
                                  <a:pt x="363143" y="99834"/>
                                </a:lnTo>
                                <a:lnTo>
                                  <a:pt x="357682" y="104825"/>
                                </a:lnTo>
                                <a:lnTo>
                                  <a:pt x="81191" y="357454"/>
                                </a:lnTo>
                                <a:lnTo>
                                  <a:pt x="81191" y="659930"/>
                                </a:lnTo>
                                <a:lnTo>
                                  <a:pt x="653453" y="659930"/>
                                </a:lnTo>
                                <a:lnTo>
                                  <a:pt x="653453" y="357454"/>
                                </a:lnTo>
                                <a:lnTo>
                                  <a:pt x="376974" y="104825"/>
                                </a:lnTo>
                                <a:close/>
                              </a:path>
                            </a:pathLst>
                          </a:custGeom>
                          <a:ln w="25400">
                            <a:solidFill>
                              <a:srgbClr val="F5821F"/>
                            </a:solidFill>
                            <a:prstDash val="solid"/>
                          </a:ln>
                        </wps:spPr>
                        <wps:bodyPr wrap="square" lIns="0" tIns="0" rIns="0" bIns="0" rtlCol="0">
                          <a:noAutofit/>
                        </wps:bodyPr>
                      </wps:wsp>
                      <pic:pic xmlns:pic="http://schemas.openxmlformats.org/drawingml/2006/picture">
                        <pic:nvPicPr>
                          <pic:cNvPr id="35" name="Image 35"/>
                          <pic:cNvPicPr/>
                        </pic:nvPicPr>
                        <pic:blipFill>
                          <a:blip r:embed="rId11" cstate="print"/>
                          <a:stretch>
                            <a:fillRect/>
                          </a:stretch>
                        </pic:blipFill>
                        <pic:spPr>
                          <a:xfrm>
                            <a:off x="257949" y="278561"/>
                            <a:ext cx="244144" cy="299986"/>
                          </a:xfrm>
                          <a:prstGeom prst="rect">
                            <a:avLst/>
                          </a:prstGeom>
                        </pic:spPr>
                      </pic:pic>
                    </wpg:wgp>
                  </a:graphicData>
                </a:graphic>
              </wp:anchor>
            </w:drawing>
          </mc:Choice>
          <mc:Fallback>
            <w:pict>
              <v:group id="Group 33" o:spid="_x0000_s1026" o:spt="203" style="position:absolute;left:0pt;margin-left:66.45pt;margin-top:-0.6pt;height:54pt;width:59.85pt;mso-position-horizontal-relative:page;z-index:251662336;mso-width-relative:page;mso-height-relative:page;" coordsize="760095,685800" o:gfxdata="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">
                <o:lock v:ext="edit" aspectratio="f"/>
                <v:shape id="Graphic 34" o:spid="_x0000_s1026" o:spt="100" style="position:absolute;left:12700;top:12700;height:660400;width:734695;" filled="f" stroked="t" coordsize="734695,660400" o:gfxdata="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iXDnvQAA&#10;ANsAAAAPAAAAAAAAAAEAIAAAACIAAABkcnMvZG93bnJldi54bWxQSwECFAAUAAAACACHTuJAMy8F&#10;njsAAAA5AAAAEAAAAAAAAAABACAAAAAMAQAAZHJzL3NoYXBleG1sLnhtbFBLBQYAAAAABgAGAFsB&#10;AAC2AwAAAAA=&#10;" path="m728776,343598l610539,229819,610539,53060,496074,53060,496074,119684,377240,5334,371703,0,362940,0,357403,5334,5867,343598,88,349161,28600,386994,42722,392607,48374,387451,357682,104825,363143,99834,371500,99834,376974,104825,686282,387451,691934,392607,700633,392404,706043,386994,728980,364045,734644,358368,734555,349161,728776,343598xem376974,104825l371500,99834,363143,99834,357682,104825,81191,357454,81191,659930,653453,659930,653453,357454,376974,104825xe">
                  <v:fill on="f" focussize="0,0"/>
                  <v:stroke weight="2pt" color="#F5821F" joinstyle="round"/>
                  <v:imagedata o:title=""/>
                  <o:lock v:ext="edit" aspectratio="f"/>
                  <v:textbox inset="0mm,0mm,0mm,0mm"/>
                </v:shape>
                <v:shape id="Image 35" o:spid="_x0000_s1026" o:spt="75" type="#_x0000_t75" style="position:absolute;left:257949;top:278561;height:299986;width:244144;" filled="f" o:preferrelative="t" stroked="f" coordsize="21600,21600" o:gfxdata="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HRdUvQAA&#10;ANsAAAAPAAAAAAAAAAEAIAAAACIAAABkcnMvZG93bnJldi54bWxQSwECFAAUAAAACACHTuJAMy8F&#10;njsAAAA5AAAAEAAAAAAAAAABACAAAAAMAQAAZHJzL3NoYXBleG1sLnhtbFBLBQYAAAAABgAGAFsB&#10;AAC2AwAAAAA=&#10;">
                  <v:fill on="f" focussize="0,0"/>
                  <v:stroke on="f"/>
                  <v:imagedata r:id="rId11" o:title=""/>
                  <o:lock v:ext="edit" aspectratio="f"/>
                </v:shape>
              </v:group>
            </w:pict>
          </mc:Fallback>
        </mc:AlternateContent>
      </w:r>
      <w:r>
        <w:rPr>
          <w:color w:val="414042"/>
          <w:spacing w:val="-12"/>
        </w:rPr>
        <w:t>HELP</w:t>
      </w:r>
      <w:r>
        <w:rPr>
          <w:color w:val="414042"/>
          <w:spacing w:val="-21"/>
        </w:rPr>
        <w:t xml:space="preserve"> </w:t>
      </w:r>
      <w:r>
        <w:rPr>
          <w:color w:val="414042"/>
          <w:spacing w:val="-12"/>
        </w:rPr>
        <w:t>YOU</w:t>
      </w:r>
      <w:r>
        <w:rPr>
          <w:color w:val="414042"/>
          <w:spacing w:val="-27"/>
        </w:rPr>
        <w:t xml:space="preserve"> </w:t>
      </w:r>
      <w:r>
        <w:rPr>
          <w:color w:val="414042"/>
          <w:spacing w:val="-12"/>
        </w:rPr>
        <w:t>GET</w:t>
      </w:r>
      <w:r>
        <w:rPr>
          <w:color w:val="414042"/>
          <w:spacing w:val="-24"/>
        </w:rPr>
        <w:t xml:space="preserve"> </w:t>
      </w:r>
      <w:r>
        <w:rPr>
          <w:color w:val="414042"/>
          <w:spacing w:val="-12"/>
        </w:rPr>
        <w:t>COVERED</w:t>
      </w:r>
    </w:p>
    <w:p w14:paraId="6BA6776F">
      <w:pPr>
        <w:pStyle w:val="10"/>
        <w:numPr>
          <w:ilvl w:val="0"/>
          <w:numId w:val="1"/>
        </w:numPr>
        <w:tabs>
          <w:tab w:val="left" w:pos="3569"/>
        </w:tabs>
        <w:spacing w:before="77" w:after="0" w:line="307" w:lineRule="exact"/>
        <w:ind w:left="3569" w:right="0" w:hanging="225"/>
        <w:jc w:val="left"/>
        <w:rPr>
          <w:sz w:val="26"/>
        </w:rPr>
      </w:pPr>
      <w:r>
        <w:rPr>
          <w:color w:val="414042"/>
          <w:spacing w:val="-2"/>
          <w:sz w:val="26"/>
        </w:rPr>
        <w:t>Connect</w:t>
      </w:r>
      <w:r>
        <w:rPr>
          <w:color w:val="414042"/>
          <w:spacing w:val="-14"/>
          <w:sz w:val="26"/>
        </w:rPr>
        <w:t xml:space="preserve"> </w:t>
      </w:r>
      <w:r>
        <w:rPr>
          <w:color w:val="414042"/>
          <w:spacing w:val="-2"/>
          <w:sz w:val="26"/>
        </w:rPr>
        <w:t>you</w:t>
      </w:r>
      <w:r>
        <w:rPr>
          <w:color w:val="414042"/>
          <w:spacing w:val="-13"/>
          <w:sz w:val="26"/>
        </w:rPr>
        <w:t xml:space="preserve"> </w:t>
      </w:r>
      <w:r>
        <w:rPr>
          <w:color w:val="414042"/>
          <w:spacing w:val="-2"/>
          <w:sz w:val="26"/>
        </w:rPr>
        <w:t>with</w:t>
      </w:r>
      <w:r>
        <w:rPr>
          <w:color w:val="414042"/>
          <w:spacing w:val="-13"/>
          <w:sz w:val="26"/>
        </w:rPr>
        <w:t xml:space="preserve"> </w:t>
      </w:r>
      <w:r>
        <w:rPr>
          <w:color w:val="414042"/>
          <w:spacing w:val="-2"/>
          <w:sz w:val="26"/>
        </w:rPr>
        <w:t>home</w:t>
      </w:r>
      <w:r>
        <w:rPr>
          <w:color w:val="414042"/>
          <w:spacing w:val="-13"/>
          <w:sz w:val="26"/>
        </w:rPr>
        <w:t xml:space="preserve"> </w:t>
      </w:r>
      <w:r>
        <w:rPr>
          <w:color w:val="414042"/>
          <w:spacing w:val="-2"/>
          <w:sz w:val="26"/>
        </w:rPr>
        <w:t>and</w:t>
      </w:r>
      <w:r>
        <w:rPr>
          <w:color w:val="414042"/>
          <w:spacing w:val="-13"/>
          <w:sz w:val="26"/>
        </w:rPr>
        <w:t xml:space="preserve"> </w:t>
      </w:r>
      <w:r>
        <w:rPr>
          <w:color w:val="414042"/>
          <w:spacing w:val="-2"/>
          <w:sz w:val="26"/>
        </w:rPr>
        <w:t>contents</w:t>
      </w:r>
      <w:r>
        <w:rPr>
          <w:color w:val="414042"/>
          <w:spacing w:val="-14"/>
          <w:sz w:val="26"/>
        </w:rPr>
        <w:t xml:space="preserve"> </w:t>
      </w:r>
      <w:r>
        <w:rPr>
          <w:color w:val="414042"/>
          <w:spacing w:val="-2"/>
          <w:sz w:val="26"/>
        </w:rPr>
        <w:t>insurance</w:t>
      </w:r>
    </w:p>
    <w:p w14:paraId="750F6209">
      <w:pPr>
        <w:pStyle w:val="10"/>
        <w:numPr>
          <w:ilvl w:val="0"/>
          <w:numId w:val="1"/>
        </w:numPr>
        <w:tabs>
          <w:tab w:val="left" w:pos="3569"/>
        </w:tabs>
        <w:spacing w:before="0" w:after="0" w:line="307" w:lineRule="exact"/>
        <w:ind w:left="3569" w:right="0" w:hanging="225"/>
        <w:jc w:val="left"/>
        <w:rPr>
          <w:sz w:val="26"/>
        </w:rPr>
      </w:pPr>
      <w:r>
        <w:rPr>
          <w:color w:val="414042"/>
          <w:spacing w:val="-2"/>
          <w:sz w:val="26"/>
        </w:rPr>
        <w:t>Life</w:t>
      </w:r>
      <w:r>
        <w:rPr>
          <w:color w:val="414042"/>
          <w:spacing w:val="-20"/>
          <w:sz w:val="26"/>
        </w:rPr>
        <w:t xml:space="preserve"> </w:t>
      </w:r>
      <w:r>
        <w:rPr>
          <w:color w:val="414042"/>
          <w:spacing w:val="-2"/>
          <w:sz w:val="26"/>
        </w:rPr>
        <w:t>insurance</w:t>
      </w:r>
      <w:r>
        <w:rPr>
          <w:color w:val="414042"/>
          <w:spacing w:val="-19"/>
          <w:sz w:val="26"/>
        </w:rPr>
        <w:t xml:space="preserve"> </w:t>
      </w:r>
      <w:r>
        <w:rPr>
          <w:color w:val="414042"/>
          <w:spacing w:val="-2"/>
          <w:sz w:val="26"/>
        </w:rPr>
        <w:t>and</w:t>
      </w:r>
      <w:r>
        <w:rPr>
          <w:color w:val="414042"/>
          <w:spacing w:val="-20"/>
          <w:sz w:val="26"/>
        </w:rPr>
        <w:t xml:space="preserve"> </w:t>
      </w:r>
      <w:r>
        <w:rPr>
          <w:color w:val="414042"/>
          <w:spacing w:val="-2"/>
          <w:sz w:val="26"/>
        </w:rPr>
        <w:t>income</w:t>
      </w:r>
      <w:r>
        <w:rPr>
          <w:color w:val="414042"/>
          <w:spacing w:val="-19"/>
          <w:sz w:val="26"/>
        </w:rPr>
        <w:t xml:space="preserve"> </w:t>
      </w:r>
      <w:r>
        <w:rPr>
          <w:color w:val="414042"/>
          <w:spacing w:val="-2"/>
          <w:sz w:val="26"/>
        </w:rPr>
        <w:t>protection</w:t>
      </w:r>
      <w:r>
        <w:rPr>
          <w:color w:val="414042"/>
          <w:spacing w:val="-18"/>
          <w:sz w:val="26"/>
        </w:rPr>
        <w:t xml:space="preserve"> </w:t>
      </w:r>
      <w:r>
        <w:rPr>
          <w:color w:val="414042"/>
          <w:spacing w:val="-2"/>
          <w:sz w:val="26"/>
        </w:rPr>
        <w:t>for</w:t>
      </w:r>
      <w:r>
        <w:rPr>
          <w:color w:val="414042"/>
          <w:spacing w:val="-20"/>
          <w:sz w:val="26"/>
        </w:rPr>
        <w:t xml:space="preserve"> </w:t>
      </w:r>
      <w:r>
        <w:rPr>
          <w:color w:val="414042"/>
          <w:spacing w:val="-2"/>
          <w:sz w:val="26"/>
        </w:rPr>
        <w:t>unexpected</w:t>
      </w:r>
      <w:r>
        <w:rPr>
          <w:color w:val="414042"/>
          <w:spacing w:val="-19"/>
          <w:sz w:val="26"/>
        </w:rPr>
        <w:t xml:space="preserve"> </w:t>
      </w:r>
      <w:r>
        <w:rPr>
          <w:color w:val="414042"/>
          <w:spacing w:val="-2"/>
          <w:sz w:val="26"/>
        </w:rPr>
        <w:t>situations</w:t>
      </w:r>
    </w:p>
    <w:p w14:paraId="02B213CF">
      <w:pPr>
        <w:pStyle w:val="5"/>
        <w:spacing w:before="190"/>
        <w:rPr>
          <w:sz w:val="20"/>
        </w:rPr>
      </w:pPr>
      <w:r>
        <w:rPr>
          <w:sz w:val="20"/>
        </w:rPr>
        <mc:AlternateContent>
          <mc:Choice Requires="wpg">
            <w:drawing>
              <wp:anchor distT="0" distB="0" distL="0" distR="0" simplePos="0" relativeHeight="251709440" behindDoc="1" locked="0" layoutInCell="1" allowOverlap="1">
                <wp:simplePos x="0" y="0"/>
                <wp:positionH relativeFrom="page">
                  <wp:posOffset>539750</wp:posOffset>
                </wp:positionH>
                <wp:positionV relativeFrom="paragraph">
                  <wp:posOffset>288925</wp:posOffset>
                </wp:positionV>
                <wp:extent cx="6480175" cy="9525"/>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6480175" cy="9525"/>
                          <a:chOff x="0" y="0"/>
                          <a:chExt cx="6480175" cy="9525"/>
                        </a:xfrm>
                      </wpg:grpSpPr>
                      <wps:wsp>
                        <wps:cNvPr id="37" name="Graphic 37"/>
                        <wps:cNvSpPr/>
                        <wps:spPr>
                          <a:xfrm>
                            <a:off x="0" y="4762"/>
                            <a:ext cx="1368425" cy="1270"/>
                          </a:xfrm>
                          <a:custGeom>
                            <a:avLst/>
                            <a:gdLst/>
                            <a:ahLst/>
                            <a:cxnLst/>
                            <a:rect l="l" t="t" r="r" b="b"/>
                            <a:pathLst>
                              <a:path w="1368425">
                                <a:moveTo>
                                  <a:pt x="0" y="0"/>
                                </a:moveTo>
                                <a:lnTo>
                                  <a:pt x="1368005" y="0"/>
                                </a:lnTo>
                              </a:path>
                            </a:pathLst>
                          </a:custGeom>
                          <a:ln w="9525">
                            <a:solidFill>
                              <a:srgbClr val="929497"/>
                            </a:solidFill>
                            <a:prstDash val="solid"/>
                          </a:ln>
                        </wps:spPr>
                        <wps:bodyPr wrap="square" lIns="0" tIns="0" rIns="0" bIns="0" rtlCol="0">
                          <a:noAutofit/>
                        </wps:bodyPr>
                      </wps:wsp>
                      <wps:wsp>
                        <wps:cNvPr id="38" name="Graphic 38"/>
                        <wps:cNvSpPr/>
                        <wps:spPr>
                          <a:xfrm>
                            <a:off x="1367999" y="4762"/>
                            <a:ext cx="5112385" cy="1270"/>
                          </a:xfrm>
                          <a:custGeom>
                            <a:avLst/>
                            <a:gdLst/>
                            <a:ahLst/>
                            <a:cxnLst/>
                            <a:rect l="l" t="t" r="r" b="b"/>
                            <a:pathLst>
                              <a:path w="5112385">
                                <a:moveTo>
                                  <a:pt x="0" y="0"/>
                                </a:moveTo>
                                <a:lnTo>
                                  <a:pt x="5112004" y="0"/>
                                </a:lnTo>
                              </a:path>
                            </a:pathLst>
                          </a:custGeom>
                          <a:ln w="9525">
                            <a:solidFill>
                              <a:srgbClr val="929497"/>
                            </a:solidFill>
                            <a:prstDash val="solid"/>
                          </a:ln>
                        </wps:spPr>
                        <wps:bodyPr wrap="square" lIns="0" tIns="0" rIns="0" bIns="0" rtlCol="0">
                          <a:noAutofit/>
                        </wps:bodyPr>
                      </wps:wsp>
                    </wpg:wgp>
                  </a:graphicData>
                </a:graphic>
              </wp:anchor>
            </w:drawing>
          </mc:Choice>
          <mc:Fallback>
            <w:pict>
              <v:group id="Group 36" o:spid="_x0000_s1026" o:spt="203" style="position:absolute;left:0pt;margin-left:42.5pt;margin-top:22.75pt;height:0.75pt;width:510.25pt;mso-position-horizontal-relative:page;mso-wrap-distance-bottom:0pt;mso-wrap-distance-top:0pt;z-index:-251607040;mso-width-relative:page;mso-height-relative:page;" coordsize="6480175,9525" o:gfxdata="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eZUJs9gAAAAJAQAADwAAAAAAAAABACAAAAAiAAAAZHJz&#10;L2Rvd25yZXYueG1sUEsBAhQAFAAAAAgAh07iQL5wIS+vAgAAUggAAA4AAAAAAAAAAQAgAAAAJwEA&#10;AGRycy9lMm9Eb2MueG1sUEsFBgAAAAAGAAYAWQEAAEgGAAAAAA==&#10;">
                <o:lock v:ext="edit" aspectratio="f"/>
                <v:shape id="Graphic 37" o:spid="_x0000_s1026" o:spt="100" style="position:absolute;left:0;top:4762;height:1270;width:1368425;" filled="f" stroked="t" coordsize="1368425,1" o:gfxdata="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801vQAA&#10;ANsAAAAPAAAAAAAAAAEAIAAAACIAAABkcnMvZG93bnJldi54bWxQSwECFAAUAAAACACHTuJAMy8F&#10;njsAAAA5AAAAEAAAAAAAAAABACAAAAAMAQAAZHJzL3NoYXBleG1sLnhtbFBLBQYAAAAABgAGAFsB&#10;AAC2AwAAAAA=&#10;" path="m0,0l1368005,0e">
                  <v:fill on="f" focussize="0,0"/>
                  <v:stroke color="#929497" joinstyle="round"/>
                  <v:imagedata o:title=""/>
                  <o:lock v:ext="edit" aspectratio="f"/>
                  <v:textbox inset="0mm,0mm,0mm,0mm"/>
                </v:shape>
                <v:shape id="Graphic 38" o:spid="_x0000_s1026" o:spt="100" style="position:absolute;left:1367999;top:4762;height:1270;width:5112385;" filled="f" stroked="t" coordsize="5112385,1" o:gfxdata="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97Osq5AAAA2wAA&#10;AA8AAAAAAAAAAQAgAAAAIgAAAGRycy9kb3ducmV2LnhtbFBLAQIUABQAAAAIAIdO4kAzLwWeOwAA&#10;ADkAAAAQAAAAAAAAAAEAIAAAAAgBAABkcnMvc2hhcGV4bWwueG1sUEsFBgAAAAAGAAYAWwEAALID&#10;AAAAAA==&#10;" path="m0,0l5112004,0e">
                  <v:fill on="f" focussize="0,0"/>
                  <v:stroke color="#929497" joinstyle="round"/>
                  <v:imagedata o:title=""/>
                  <o:lock v:ext="edit" aspectratio="f"/>
                  <v:textbox inset="0mm,0mm,0mm,0mm"/>
                </v:shape>
                <w10:wrap type="topAndBottom"/>
              </v:group>
            </w:pict>
          </mc:Fallback>
        </mc:AlternateContent>
      </w:r>
    </w:p>
    <w:p w14:paraId="4418ACD9">
      <w:pPr>
        <w:pStyle w:val="2"/>
        <w:spacing w:before="339"/>
      </w:pPr>
      <w:r>
        <w:rPr>
          <w:color w:val="414042"/>
          <w:spacing w:val="-10"/>
        </w:rPr>
        <w:t>HELP</w:t>
      </w:r>
      <w:r>
        <w:rPr>
          <w:color w:val="414042"/>
          <w:spacing w:val="-43"/>
        </w:rPr>
        <w:t xml:space="preserve"> </w:t>
      </w:r>
      <w:r>
        <w:rPr>
          <w:color w:val="414042"/>
          <w:spacing w:val="-10"/>
        </w:rPr>
        <w:t>YOU</w:t>
      </w:r>
      <w:r>
        <w:rPr>
          <w:color w:val="414042"/>
          <w:spacing w:val="-42"/>
        </w:rPr>
        <w:t xml:space="preserve"> </w:t>
      </w:r>
      <w:r>
        <w:rPr>
          <w:color w:val="414042"/>
          <w:spacing w:val="-10"/>
        </w:rPr>
        <w:t>GROW</w:t>
      </w:r>
    </w:p>
    <w:p w14:paraId="27C1027E">
      <w:pPr>
        <w:pStyle w:val="10"/>
        <w:numPr>
          <w:ilvl w:val="0"/>
          <w:numId w:val="1"/>
        </w:numPr>
        <w:tabs>
          <w:tab w:val="left" w:pos="3569"/>
        </w:tabs>
        <w:spacing w:before="56" w:after="0" w:line="307" w:lineRule="exact"/>
        <w:ind w:left="3569" w:right="0" w:hanging="225"/>
        <w:jc w:val="left"/>
        <w:rPr>
          <w:sz w:val="26"/>
        </w:rPr>
      </w:pPr>
      <w:r>
        <w:rPr>
          <w:sz w:val="26"/>
        </w:rPr>
        <mc:AlternateContent>
          <mc:Choice Requires="wps">
            <w:drawing>
              <wp:anchor distT="0" distB="0" distL="0" distR="0" simplePos="0" relativeHeight="251663360" behindDoc="0" locked="0" layoutInCell="1" allowOverlap="1">
                <wp:simplePos x="0" y="0"/>
                <wp:positionH relativeFrom="page">
                  <wp:posOffset>872490</wp:posOffset>
                </wp:positionH>
                <wp:positionV relativeFrom="paragraph">
                  <wp:posOffset>-185420</wp:posOffset>
                </wp:positionV>
                <wp:extent cx="702945" cy="730885"/>
                <wp:effectExtent l="0" t="0" r="0" b="0"/>
                <wp:wrapNone/>
                <wp:docPr id="39" name="Graphic 39"/>
                <wp:cNvGraphicFramePr/>
                <a:graphic xmlns:a="http://schemas.openxmlformats.org/drawingml/2006/main">
                  <a:graphicData uri="http://schemas.microsoft.com/office/word/2010/wordprocessingShape">
                    <wps:wsp>
                      <wps:cNvSpPr/>
                      <wps:spPr>
                        <a:xfrm>
                          <a:off x="0" y="0"/>
                          <a:ext cx="702945" cy="730885"/>
                        </a:xfrm>
                        <a:custGeom>
                          <a:avLst/>
                          <a:gdLst/>
                          <a:ahLst/>
                          <a:cxnLst/>
                          <a:rect l="l" t="t" r="r" b="b"/>
                          <a:pathLst>
                            <a:path w="702945" h="730885">
                              <a:moveTo>
                                <a:pt x="351992" y="235432"/>
                              </a:moveTo>
                              <a:lnTo>
                                <a:pt x="350468" y="235432"/>
                              </a:lnTo>
                              <a:lnTo>
                                <a:pt x="350468" y="0"/>
                              </a:lnTo>
                              <a:lnTo>
                                <a:pt x="351992" y="0"/>
                              </a:lnTo>
                              <a:lnTo>
                                <a:pt x="351992" y="235432"/>
                              </a:lnTo>
                              <a:close/>
                            </a:path>
                            <a:path w="702945" h="730885">
                              <a:moveTo>
                                <a:pt x="564387" y="121767"/>
                              </a:moveTo>
                              <a:lnTo>
                                <a:pt x="503491" y="60883"/>
                              </a:lnTo>
                              <a:lnTo>
                                <a:pt x="564387" y="0"/>
                              </a:lnTo>
                              <a:lnTo>
                                <a:pt x="351243" y="0"/>
                              </a:lnTo>
                              <a:lnTo>
                                <a:pt x="351243" y="121767"/>
                              </a:lnTo>
                              <a:lnTo>
                                <a:pt x="564387" y="121767"/>
                              </a:lnTo>
                              <a:close/>
                            </a:path>
                            <a:path w="702945" h="730885">
                              <a:moveTo>
                                <a:pt x="351243" y="418084"/>
                              </a:moveTo>
                              <a:lnTo>
                                <a:pt x="427367" y="494182"/>
                              </a:lnTo>
                              <a:lnTo>
                                <a:pt x="499096" y="422478"/>
                              </a:lnTo>
                              <a:lnTo>
                                <a:pt x="376122" y="248323"/>
                              </a:lnTo>
                              <a:lnTo>
                                <a:pt x="364938" y="238657"/>
                              </a:lnTo>
                              <a:lnTo>
                                <a:pt x="351248" y="235435"/>
                              </a:lnTo>
                              <a:lnTo>
                                <a:pt x="337555" y="238657"/>
                              </a:lnTo>
                              <a:lnTo>
                                <a:pt x="326364" y="248323"/>
                              </a:lnTo>
                              <a:lnTo>
                                <a:pt x="203390" y="422478"/>
                              </a:lnTo>
                              <a:lnTo>
                                <a:pt x="275119" y="494182"/>
                              </a:lnTo>
                              <a:lnTo>
                                <a:pt x="351243" y="418084"/>
                              </a:lnTo>
                              <a:close/>
                            </a:path>
                            <a:path w="702945" h="730885">
                              <a:moveTo>
                                <a:pt x="699693" y="706589"/>
                              </a:moveTo>
                              <a:lnTo>
                                <a:pt x="682738" y="682599"/>
                              </a:lnTo>
                              <a:lnTo>
                                <a:pt x="499084" y="422478"/>
                              </a:lnTo>
                              <a:lnTo>
                                <a:pt x="427367" y="494182"/>
                              </a:lnTo>
                              <a:lnTo>
                                <a:pt x="351243" y="418084"/>
                              </a:lnTo>
                              <a:lnTo>
                                <a:pt x="275119" y="494182"/>
                              </a:lnTo>
                              <a:lnTo>
                                <a:pt x="203390" y="422478"/>
                              </a:lnTo>
                              <a:lnTo>
                                <a:pt x="19735" y="682599"/>
                              </a:lnTo>
                              <a:lnTo>
                                <a:pt x="2793" y="706589"/>
                              </a:lnTo>
                              <a:lnTo>
                                <a:pt x="0" y="714599"/>
                              </a:lnTo>
                              <a:lnTo>
                                <a:pt x="1714" y="722377"/>
                              </a:lnTo>
                              <a:lnTo>
                                <a:pt x="7076" y="728262"/>
                              </a:lnTo>
                              <a:lnTo>
                                <a:pt x="15226" y="730592"/>
                              </a:lnTo>
                              <a:lnTo>
                                <a:pt x="687247" y="730592"/>
                              </a:lnTo>
                              <a:lnTo>
                                <a:pt x="695407" y="728262"/>
                              </a:lnTo>
                              <a:lnTo>
                                <a:pt x="700776" y="722377"/>
                              </a:lnTo>
                              <a:lnTo>
                                <a:pt x="702492" y="714599"/>
                              </a:lnTo>
                              <a:lnTo>
                                <a:pt x="699693" y="706589"/>
                              </a:lnTo>
                              <a:close/>
                            </a:path>
                            <a:path w="702945" h="730885">
                              <a:moveTo>
                                <a:pt x="564400" y="213842"/>
                              </a:moveTo>
                              <a:lnTo>
                                <a:pt x="503503" y="213842"/>
                              </a:lnTo>
                              <a:lnTo>
                                <a:pt x="503503" y="212318"/>
                              </a:lnTo>
                              <a:lnTo>
                                <a:pt x="564400" y="212318"/>
                              </a:lnTo>
                              <a:lnTo>
                                <a:pt x="564400" y="213842"/>
                              </a:lnTo>
                              <a:close/>
                            </a:path>
                            <a:path w="702945" h="730885">
                              <a:moveTo>
                                <a:pt x="640524" y="213842"/>
                              </a:moveTo>
                              <a:lnTo>
                                <a:pt x="625296" y="213842"/>
                              </a:lnTo>
                              <a:lnTo>
                                <a:pt x="625296" y="212318"/>
                              </a:lnTo>
                              <a:lnTo>
                                <a:pt x="640524" y="212318"/>
                              </a:lnTo>
                              <a:lnTo>
                                <a:pt x="640524" y="213842"/>
                              </a:lnTo>
                              <a:close/>
                            </a:path>
                          </a:pathLst>
                        </a:custGeom>
                        <a:ln w="25400">
                          <a:solidFill>
                            <a:srgbClr val="F5821F"/>
                          </a:solidFill>
                          <a:prstDash val="solid"/>
                        </a:ln>
                      </wps:spPr>
                      <wps:bodyPr wrap="square" lIns="0" tIns="0" rIns="0" bIns="0" rtlCol="0">
                        <a:noAutofit/>
                      </wps:bodyPr>
                    </wps:wsp>
                  </a:graphicData>
                </a:graphic>
              </wp:anchor>
            </w:drawing>
          </mc:Choice>
          <mc:Fallback>
            <w:pict>
              <v:shape id="Graphic 39" o:spid="_x0000_s1026" o:spt="100" style="position:absolute;left:0pt;margin-left:68.7pt;margin-top:-14.6pt;height:57.55pt;width:55.35pt;mso-position-horizontal-relative:page;z-index:251663360;mso-width-relative:page;mso-height-relative:page;" filled="f" stroked="t" coordsize="702945,730885" o:gfxdata="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HSXpyfZAAAACgEA&#10;AA8AAAAAAAAAAQAgAAAAIgAAAGRycy9kb3ducmV2LnhtbFBLAQIUABQAAAAIAIdO4kBpYpKS4QMA&#10;ACcOAAAOAAAAAAAAAAEAIAAAACgBAABkcnMvZTJvRG9jLnhtbFBLBQYAAAAABgAGAFkBAAB7BwAA&#10;AAA=&#10;" path="m351992,235432l350468,235432,350468,0,351992,0,351992,235432xem564387,121767l503491,60883,564387,0,351243,0,351243,121767,564387,121767xem351243,418084l427367,494182,499096,422478,376122,248323,364938,238657,351248,235435,337555,238657,326364,248323,203390,422478,275119,494182,351243,418084xem699693,706589l682738,682599,499084,422478,427367,494182,351243,418084,275119,494182,203390,422478,19735,682599,2793,706589,0,714599,1714,722377,7076,728262,15226,730592,687247,730592,695407,728262,700776,722377,702492,714599,699693,706589xem564400,213842l503503,213842,503503,212318,564400,212318,564400,213842xem640524,213842l625296,213842,625296,212318,640524,212318,640524,213842xe">
                <v:fill on="f" focussize="0,0"/>
                <v:stroke weight="2pt" color="#F5821F" joinstyle="round"/>
                <v:imagedata o:title=""/>
                <o:lock v:ext="edit" aspectratio="f"/>
                <v:textbox inset="0mm,0mm,0mm,0mm"/>
              </v:shape>
            </w:pict>
          </mc:Fallback>
        </mc:AlternateContent>
      </w:r>
      <w:r>
        <w:rPr>
          <w:color w:val="414042"/>
          <w:spacing w:val="-4"/>
          <w:sz w:val="26"/>
        </w:rPr>
        <w:t>Put</w:t>
      </w:r>
      <w:r>
        <w:rPr>
          <w:color w:val="414042"/>
          <w:spacing w:val="-20"/>
          <w:sz w:val="26"/>
        </w:rPr>
        <w:t xml:space="preserve"> </w:t>
      </w:r>
      <w:r>
        <w:rPr>
          <w:color w:val="414042"/>
          <w:spacing w:val="-4"/>
          <w:sz w:val="26"/>
        </w:rPr>
        <w:t>a</w:t>
      </w:r>
      <w:r>
        <w:rPr>
          <w:color w:val="414042"/>
          <w:spacing w:val="-19"/>
          <w:sz w:val="26"/>
        </w:rPr>
        <w:t xml:space="preserve"> </w:t>
      </w:r>
      <w:r>
        <w:rPr>
          <w:color w:val="414042"/>
          <w:spacing w:val="-4"/>
          <w:sz w:val="26"/>
        </w:rPr>
        <w:t>plan</w:t>
      </w:r>
      <w:r>
        <w:rPr>
          <w:color w:val="414042"/>
          <w:spacing w:val="-19"/>
          <w:sz w:val="26"/>
        </w:rPr>
        <w:t xml:space="preserve"> </w:t>
      </w:r>
      <w:r>
        <w:rPr>
          <w:color w:val="414042"/>
          <w:spacing w:val="-4"/>
          <w:sz w:val="26"/>
        </w:rPr>
        <w:t>in</w:t>
      </w:r>
      <w:r>
        <w:rPr>
          <w:color w:val="414042"/>
          <w:spacing w:val="-19"/>
          <w:sz w:val="26"/>
        </w:rPr>
        <w:t xml:space="preserve"> </w:t>
      </w:r>
      <w:r>
        <w:rPr>
          <w:color w:val="414042"/>
          <w:spacing w:val="-4"/>
          <w:sz w:val="26"/>
        </w:rPr>
        <w:t>place</w:t>
      </w:r>
      <w:r>
        <w:rPr>
          <w:color w:val="414042"/>
          <w:spacing w:val="-19"/>
          <w:sz w:val="26"/>
        </w:rPr>
        <w:t xml:space="preserve"> </w:t>
      </w:r>
      <w:r>
        <w:rPr>
          <w:color w:val="414042"/>
          <w:spacing w:val="-4"/>
          <w:sz w:val="26"/>
        </w:rPr>
        <w:t>for</w:t>
      </w:r>
      <w:r>
        <w:rPr>
          <w:color w:val="414042"/>
          <w:spacing w:val="-19"/>
          <w:sz w:val="26"/>
        </w:rPr>
        <w:t xml:space="preserve"> </w:t>
      </w:r>
      <w:r>
        <w:rPr>
          <w:color w:val="414042"/>
          <w:spacing w:val="-4"/>
          <w:sz w:val="26"/>
        </w:rPr>
        <w:t>the</w:t>
      </w:r>
      <w:r>
        <w:rPr>
          <w:color w:val="414042"/>
          <w:spacing w:val="-19"/>
          <w:sz w:val="26"/>
        </w:rPr>
        <w:t xml:space="preserve"> </w:t>
      </w:r>
      <w:r>
        <w:rPr>
          <w:color w:val="414042"/>
          <w:spacing w:val="-4"/>
          <w:sz w:val="26"/>
        </w:rPr>
        <w:t>future</w:t>
      </w:r>
    </w:p>
    <w:p w14:paraId="586EAF39">
      <w:pPr>
        <w:pStyle w:val="10"/>
        <w:numPr>
          <w:ilvl w:val="0"/>
          <w:numId w:val="1"/>
        </w:numPr>
        <w:tabs>
          <w:tab w:val="left" w:pos="3569"/>
        </w:tabs>
        <w:spacing w:before="0" w:after="0" w:line="300" w:lineRule="exact"/>
        <w:ind w:left="3569" w:right="0" w:hanging="225"/>
        <w:jc w:val="left"/>
        <w:rPr>
          <w:sz w:val="26"/>
        </w:rPr>
      </w:pPr>
      <w:r>
        <w:rPr>
          <w:color w:val="414042"/>
          <w:spacing w:val="-2"/>
          <w:sz w:val="26"/>
        </w:rPr>
        <w:t>Achieve</w:t>
      </w:r>
      <w:r>
        <w:rPr>
          <w:color w:val="414042"/>
          <w:spacing w:val="-16"/>
          <w:sz w:val="26"/>
        </w:rPr>
        <w:t xml:space="preserve"> </w:t>
      </w:r>
      <w:r>
        <w:rPr>
          <w:color w:val="414042"/>
          <w:spacing w:val="-2"/>
          <w:sz w:val="26"/>
        </w:rPr>
        <w:t>your</w:t>
      </w:r>
      <w:r>
        <w:rPr>
          <w:color w:val="414042"/>
          <w:spacing w:val="-17"/>
          <w:sz w:val="26"/>
        </w:rPr>
        <w:t xml:space="preserve"> </w:t>
      </w:r>
      <w:r>
        <w:rPr>
          <w:color w:val="414042"/>
          <w:spacing w:val="-2"/>
          <w:sz w:val="26"/>
        </w:rPr>
        <w:t>goals</w:t>
      </w:r>
      <w:r>
        <w:rPr>
          <w:color w:val="414042"/>
          <w:spacing w:val="-16"/>
          <w:sz w:val="26"/>
        </w:rPr>
        <w:t xml:space="preserve"> </w:t>
      </w:r>
      <w:r>
        <w:rPr>
          <w:color w:val="414042"/>
          <w:spacing w:val="-4"/>
          <w:sz w:val="26"/>
        </w:rPr>
        <w:t>today</w:t>
      </w:r>
    </w:p>
    <w:p w14:paraId="1419239B">
      <w:pPr>
        <w:pStyle w:val="10"/>
        <w:numPr>
          <w:ilvl w:val="0"/>
          <w:numId w:val="1"/>
        </w:numPr>
        <w:tabs>
          <w:tab w:val="left" w:pos="3569"/>
        </w:tabs>
        <w:spacing w:before="0" w:after="0" w:line="307" w:lineRule="exact"/>
        <w:ind w:left="3569" w:right="0" w:hanging="225"/>
        <w:jc w:val="left"/>
        <w:rPr>
          <w:sz w:val="26"/>
        </w:rPr>
      </w:pPr>
      <w:r>
        <w:rPr>
          <w:color w:val="414042"/>
          <w:spacing w:val="-6"/>
          <w:sz w:val="26"/>
        </w:rPr>
        <w:t>Provide</w:t>
      </w:r>
      <w:r>
        <w:rPr>
          <w:color w:val="414042"/>
          <w:spacing w:val="-11"/>
          <w:sz w:val="26"/>
        </w:rPr>
        <w:t xml:space="preserve"> </w:t>
      </w:r>
      <w:r>
        <w:rPr>
          <w:color w:val="414042"/>
          <w:spacing w:val="-6"/>
          <w:sz w:val="26"/>
        </w:rPr>
        <w:t>solutions</w:t>
      </w:r>
      <w:r>
        <w:rPr>
          <w:color w:val="414042"/>
          <w:spacing w:val="-11"/>
          <w:sz w:val="26"/>
        </w:rPr>
        <w:t xml:space="preserve"> </w:t>
      </w:r>
      <w:r>
        <w:rPr>
          <w:color w:val="414042"/>
          <w:spacing w:val="-6"/>
          <w:sz w:val="26"/>
        </w:rPr>
        <w:t>for</w:t>
      </w:r>
      <w:r>
        <w:rPr>
          <w:color w:val="414042"/>
          <w:spacing w:val="-12"/>
          <w:sz w:val="26"/>
        </w:rPr>
        <w:t xml:space="preserve"> </w:t>
      </w:r>
      <w:r>
        <w:rPr>
          <w:color w:val="414042"/>
          <w:spacing w:val="-6"/>
          <w:sz w:val="26"/>
        </w:rPr>
        <w:t>all</w:t>
      </w:r>
      <w:r>
        <w:rPr>
          <w:color w:val="414042"/>
          <w:spacing w:val="-12"/>
          <w:sz w:val="26"/>
        </w:rPr>
        <w:t xml:space="preserve"> </w:t>
      </w:r>
      <w:r>
        <w:rPr>
          <w:color w:val="414042"/>
          <w:spacing w:val="-6"/>
          <w:sz w:val="26"/>
        </w:rPr>
        <w:t>your</w:t>
      </w:r>
      <w:r>
        <w:rPr>
          <w:color w:val="414042"/>
          <w:spacing w:val="-11"/>
          <w:sz w:val="26"/>
        </w:rPr>
        <w:t xml:space="preserve"> </w:t>
      </w:r>
      <w:r>
        <w:rPr>
          <w:color w:val="414042"/>
          <w:spacing w:val="-6"/>
          <w:sz w:val="26"/>
        </w:rPr>
        <w:t>needs</w:t>
      </w:r>
    </w:p>
    <w:p w14:paraId="5F14B423">
      <w:pPr>
        <w:pStyle w:val="5"/>
        <w:rPr>
          <w:sz w:val="18"/>
        </w:rPr>
      </w:pPr>
    </w:p>
    <w:p w14:paraId="2E6545E0">
      <w:pPr>
        <w:pStyle w:val="5"/>
        <w:rPr>
          <w:sz w:val="18"/>
        </w:rPr>
      </w:pPr>
    </w:p>
    <w:p w14:paraId="59745E09">
      <w:pPr>
        <w:pStyle w:val="5"/>
        <w:rPr>
          <w:sz w:val="18"/>
        </w:rPr>
      </w:pPr>
    </w:p>
    <w:p w14:paraId="0ED8F9AE">
      <w:pPr>
        <w:pStyle w:val="5"/>
        <w:rPr>
          <w:sz w:val="18"/>
        </w:rPr>
      </w:pPr>
    </w:p>
    <w:p w14:paraId="2D28C9CB">
      <w:pPr>
        <w:pStyle w:val="5"/>
        <w:rPr>
          <w:sz w:val="18"/>
        </w:rPr>
      </w:pPr>
    </w:p>
    <w:p w14:paraId="7561D934">
      <w:pPr>
        <w:pStyle w:val="5"/>
        <w:rPr>
          <w:sz w:val="18"/>
        </w:rPr>
      </w:pPr>
    </w:p>
    <w:p w14:paraId="06B7C98D">
      <w:pPr>
        <w:pStyle w:val="5"/>
        <w:spacing w:before="68"/>
        <w:rPr>
          <w:sz w:val="18"/>
        </w:rPr>
      </w:pPr>
    </w:p>
    <w:p w14:paraId="73EEDDBA">
      <w:pPr>
        <w:spacing w:before="0"/>
        <w:ind w:left="6279" w:right="0" w:firstLine="0"/>
        <w:jc w:val="left"/>
        <w:rPr>
          <w:sz w:val="18"/>
        </w:rPr>
      </w:pPr>
      <w:r>
        <w:rPr>
          <w:color w:val="414042"/>
          <w:sz w:val="18"/>
        </w:rPr>
        <w:t>*There</w:t>
      </w:r>
      <w:r>
        <w:rPr>
          <w:color w:val="414042"/>
          <w:spacing w:val="-8"/>
          <w:sz w:val="18"/>
        </w:rPr>
        <w:t xml:space="preserve"> </w:t>
      </w:r>
      <w:r>
        <w:rPr>
          <w:color w:val="414042"/>
          <w:sz w:val="18"/>
        </w:rPr>
        <w:t>may</w:t>
      </w:r>
      <w:r>
        <w:rPr>
          <w:color w:val="414042"/>
          <w:spacing w:val="-7"/>
          <w:sz w:val="18"/>
        </w:rPr>
        <w:t xml:space="preserve"> </w:t>
      </w:r>
      <w:r>
        <w:rPr>
          <w:color w:val="414042"/>
          <w:sz w:val="18"/>
        </w:rPr>
        <w:t>be</w:t>
      </w:r>
      <w:r>
        <w:rPr>
          <w:color w:val="414042"/>
          <w:spacing w:val="-7"/>
          <w:sz w:val="18"/>
        </w:rPr>
        <w:t xml:space="preserve"> </w:t>
      </w:r>
      <w:r>
        <w:rPr>
          <w:color w:val="414042"/>
          <w:sz w:val="18"/>
        </w:rPr>
        <w:t>times</w:t>
      </w:r>
      <w:r>
        <w:rPr>
          <w:color w:val="414042"/>
          <w:spacing w:val="-7"/>
          <w:sz w:val="18"/>
        </w:rPr>
        <w:t xml:space="preserve"> </w:t>
      </w:r>
      <w:r>
        <w:rPr>
          <w:color w:val="414042"/>
          <w:sz w:val="18"/>
        </w:rPr>
        <w:t>when</w:t>
      </w:r>
      <w:r>
        <w:rPr>
          <w:color w:val="414042"/>
          <w:spacing w:val="-7"/>
          <w:sz w:val="18"/>
        </w:rPr>
        <w:t xml:space="preserve"> </w:t>
      </w:r>
      <w:r>
        <w:rPr>
          <w:color w:val="414042"/>
          <w:sz w:val="18"/>
        </w:rPr>
        <w:t>a</w:t>
      </w:r>
      <w:r>
        <w:rPr>
          <w:color w:val="414042"/>
          <w:spacing w:val="-7"/>
          <w:sz w:val="18"/>
        </w:rPr>
        <w:t xml:space="preserve"> </w:t>
      </w:r>
      <w:r>
        <w:rPr>
          <w:color w:val="414042"/>
          <w:sz w:val="18"/>
        </w:rPr>
        <w:t>financial</w:t>
      </w:r>
      <w:r>
        <w:rPr>
          <w:color w:val="414042"/>
          <w:spacing w:val="-7"/>
          <w:sz w:val="18"/>
        </w:rPr>
        <w:t xml:space="preserve"> </w:t>
      </w:r>
      <w:r>
        <w:rPr>
          <w:color w:val="414042"/>
          <w:sz w:val="18"/>
        </w:rPr>
        <w:t>adviser</w:t>
      </w:r>
      <w:r>
        <w:rPr>
          <w:color w:val="414042"/>
          <w:spacing w:val="-8"/>
          <w:sz w:val="18"/>
        </w:rPr>
        <w:t xml:space="preserve"> </w:t>
      </w:r>
      <w:r>
        <w:rPr>
          <w:color w:val="414042"/>
          <w:sz w:val="18"/>
        </w:rPr>
        <w:t>charges</w:t>
      </w:r>
      <w:r>
        <w:rPr>
          <w:color w:val="414042"/>
          <w:spacing w:val="-7"/>
          <w:sz w:val="18"/>
        </w:rPr>
        <w:t xml:space="preserve"> </w:t>
      </w:r>
      <w:r>
        <w:rPr>
          <w:color w:val="414042"/>
          <w:sz w:val="18"/>
        </w:rPr>
        <w:t>a</w:t>
      </w:r>
      <w:r>
        <w:rPr>
          <w:color w:val="414042"/>
          <w:spacing w:val="-7"/>
          <w:sz w:val="18"/>
        </w:rPr>
        <w:t xml:space="preserve"> </w:t>
      </w:r>
      <w:r>
        <w:rPr>
          <w:color w:val="414042"/>
          <w:spacing w:val="-5"/>
          <w:sz w:val="18"/>
        </w:rPr>
        <w:t>fee</w:t>
      </w:r>
    </w:p>
    <w:p w14:paraId="3251C385">
      <w:pPr>
        <w:spacing w:after="0"/>
        <w:jc w:val="left"/>
        <w:rPr>
          <w:sz w:val="18"/>
        </w:rPr>
        <w:sectPr>
          <w:pgSz w:w="11910" w:h="16840"/>
          <w:pgMar w:top="0" w:right="0" w:bottom="0" w:left="0" w:header="720" w:footer="720" w:gutter="0"/>
          <w:cols w:space="720" w:num="1"/>
        </w:sectPr>
      </w:pPr>
    </w:p>
    <w:p w14:paraId="3D8C9E0F">
      <w:pPr>
        <w:pStyle w:val="5"/>
        <w:rPr>
          <w:sz w:val="20"/>
        </w:rPr>
      </w:pPr>
      <w:r>
        <w:rPr>
          <w:sz w:val="20"/>
        </w:rPr>
        <mc:AlternateContent>
          <mc:Choice Requires="wpg">
            <w:drawing>
              <wp:anchor distT="0" distB="0" distL="0" distR="0" simplePos="0" relativeHeight="251664384" behindDoc="0" locked="0" layoutInCell="1" allowOverlap="1">
                <wp:simplePos x="0" y="0"/>
                <wp:positionH relativeFrom="page">
                  <wp:posOffset>0</wp:posOffset>
                </wp:positionH>
                <wp:positionV relativeFrom="page">
                  <wp:posOffset>0</wp:posOffset>
                </wp:positionV>
                <wp:extent cx="7560310" cy="2640330"/>
                <wp:effectExtent l="0" t="0" r="0" b="0"/>
                <wp:wrapNone/>
                <wp:docPr id="40" name="Group 40"/>
                <wp:cNvGraphicFramePr/>
                <a:graphic xmlns:a="http://schemas.openxmlformats.org/drawingml/2006/main">
                  <a:graphicData uri="http://schemas.microsoft.com/office/word/2010/wordprocessingGroup">
                    <wpg:wgp>
                      <wpg:cNvGrpSpPr/>
                      <wpg:grpSpPr>
                        <a:xfrm>
                          <a:off x="0" y="0"/>
                          <a:ext cx="7560309" cy="2640330"/>
                          <a:chOff x="0" y="0"/>
                          <a:chExt cx="7560309" cy="2640330"/>
                        </a:xfrm>
                      </wpg:grpSpPr>
                      <wps:wsp>
                        <wps:cNvPr id="41" name="Graphic 41"/>
                        <wps:cNvSpPr/>
                        <wps:spPr>
                          <a:xfrm>
                            <a:off x="0" y="0"/>
                            <a:ext cx="7560309" cy="2640330"/>
                          </a:xfrm>
                          <a:custGeom>
                            <a:avLst/>
                            <a:gdLst/>
                            <a:ahLst/>
                            <a:cxnLst/>
                            <a:rect l="l" t="t" r="r" b="b"/>
                            <a:pathLst>
                              <a:path w="7560309" h="2640330">
                                <a:moveTo>
                                  <a:pt x="7559992" y="0"/>
                                </a:moveTo>
                                <a:lnTo>
                                  <a:pt x="0" y="0"/>
                                </a:lnTo>
                                <a:lnTo>
                                  <a:pt x="0" y="2640152"/>
                                </a:lnTo>
                                <a:lnTo>
                                  <a:pt x="7559992" y="2640152"/>
                                </a:lnTo>
                                <a:lnTo>
                                  <a:pt x="7559992" y="0"/>
                                </a:lnTo>
                                <a:close/>
                              </a:path>
                            </a:pathLst>
                          </a:custGeom>
                          <a:solidFill>
                            <a:srgbClr val="414042"/>
                          </a:solidFill>
                        </wps:spPr>
                        <wps:bodyPr wrap="square" lIns="0" tIns="0" rIns="0" bIns="0" rtlCol="0">
                          <a:noAutofit/>
                        </wps:bodyPr>
                      </wps:wsp>
                      <wps:wsp>
                        <wps:cNvPr id="42" name="Textbox 42"/>
                        <wps:cNvSpPr txBox="1"/>
                        <wps:spPr>
                          <a:xfrm>
                            <a:off x="0" y="0"/>
                            <a:ext cx="7560309" cy="2640330"/>
                          </a:xfrm>
                          <a:prstGeom prst="rect">
                            <a:avLst/>
                          </a:prstGeom>
                        </wps:spPr>
                        <wps:txbx>
                          <w:txbxContent>
                            <w:p w14:paraId="68BBC8FC">
                              <w:pPr>
                                <w:spacing w:before="863" w:line="1226" w:lineRule="exact"/>
                                <w:ind w:left="724" w:right="0" w:firstLine="0"/>
                                <w:jc w:val="left"/>
                                <w:rPr>
                                  <w:sz w:val="108"/>
                                </w:rPr>
                              </w:pPr>
                              <w:r>
                                <w:rPr>
                                  <w:color w:val="FFFFFF"/>
                                  <w:spacing w:val="-124"/>
                                  <w:w w:val="89"/>
                                  <w:sz w:val="108"/>
                                </w:rPr>
                                <w:t>Y</w:t>
                              </w:r>
                              <w:r>
                                <w:rPr>
                                  <w:color w:val="FFFFFF"/>
                                  <w:spacing w:val="-34"/>
                                  <w:w w:val="109"/>
                                  <w:sz w:val="108"/>
                                </w:rPr>
                                <w:t>o</w:t>
                              </w:r>
                              <w:r>
                                <w:rPr>
                                  <w:color w:val="FFFFFF"/>
                                  <w:spacing w:val="-46"/>
                                  <w:w w:val="94"/>
                                  <w:sz w:val="108"/>
                                </w:rPr>
                                <w:t>u</w:t>
                              </w:r>
                              <w:r>
                                <w:rPr>
                                  <w:color w:val="FFFFFF"/>
                                  <w:spacing w:val="-72"/>
                                  <w:w w:val="84"/>
                                  <w:sz w:val="108"/>
                                </w:rPr>
                                <w:t>’</w:t>
                              </w:r>
                              <w:r>
                                <w:rPr>
                                  <w:color w:val="FFFFFF"/>
                                  <w:spacing w:val="-42"/>
                                  <w:w w:val="86"/>
                                  <w:sz w:val="108"/>
                                </w:rPr>
                                <w:t>r</w:t>
                              </w:r>
                              <w:r>
                                <w:rPr>
                                  <w:color w:val="FFFFFF"/>
                                  <w:w w:val="104"/>
                                  <w:sz w:val="108"/>
                                </w:rPr>
                                <w:t>e</w:t>
                              </w:r>
                              <w:r>
                                <w:rPr>
                                  <w:color w:val="FFFFFF"/>
                                  <w:spacing w:val="-12"/>
                                  <w:sz w:val="108"/>
                                </w:rPr>
                                <w:t xml:space="preserve"> </w:t>
                              </w:r>
                              <w:r>
                                <w:rPr>
                                  <w:color w:val="FFFFFF"/>
                                  <w:spacing w:val="-5"/>
                                  <w:sz w:val="108"/>
                                </w:rPr>
                                <w:t>in</w:t>
                              </w:r>
                            </w:p>
                            <w:p w14:paraId="1AC3BE63">
                              <w:pPr>
                                <w:spacing w:before="0" w:line="1164" w:lineRule="exact"/>
                                <w:ind w:left="880" w:right="0" w:firstLine="0"/>
                                <w:jc w:val="left"/>
                                <w:rPr>
                                  <w:rFonts w:ascii="Arial MT"/>
                                  <w:sz w:val="108"/>
                                </w:rPr>
                              </w:pPr>
                              <w:r>
                                <w:rPr>
                                  <w:rFonts w:ascii="Arial MT"/>
                                  <w:color w:val="FFFFFF"/>
                                  <w:sz w:val="108"/>
                                </w:rPr>
                                <w:t>good</w:t>
                              </w:r>
                              <w:r>
                                <w:rPr>
                                  <w:rFonts w:ascii="Arial MT"/>
                                  <w:color w:val="FFFFFF"/>
                                  <w:spacing w:val="-15"/>
                                  <w:w w:val="150"/>
                                  <w:sz w:val="108"/>
                                </w:rPr>
                                <w:t xml:space="preserve"> </w:t>
                              </w:r>
                              <w:r>
                                <w:rPr>
                                  <w:rFonts w:ascii="Arial MT"/>
                                  <w:color w:val="FFFFFF"/>
                                  <w:spacing w:val="-2"/>
                                  <w:sz w:val="108"/>
                                </w:rPr>
                                <w:t>hands.</w:t>
                              </w:r>
                            </w:p>
                          </w:txbxContent>
                        </wps:txbx>
                        <wps:bodyPr wrap="square" lIns="0" tIns="0" rIns="0" bIns="0" rtlCol="0">
                          <a:noAutofit/>
                        </wps:bodyPr>
                      </wps:wsp>
                    </wpg:wgp>
                  </a:graphicData>
                </a:graphic>
              </wp:anchor>
            </w:drawing>
          </mc:Choice>
          <mc:Fallback>
            <w:pict>
              <v:group id="Group 40" o:spid="_x0000_s1026" o:spt="203" style="position:absolute;left:0pt;margin-left:0pt;margin-top:0pt;height:207.9pt;width:595.3pt;mso-position-horizontal-relative:page;mso-position-vertical-relative:page;z-index:251664384;mso-width-relative:page;mso-height-relative:page;" coordsize="7560309,2640330" o:gfxdata="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JiJaILXAAAABgEAAA8AAAAAAAAAAQAgAAAAIgAA&#10;AGRycy9kb3ducmV2LnhtbFBLAQIUABQAAAAIAIdO4kBkFYUmtAIAALUHAAAOAAAAAAAAAAEAIAAA&#10;ACYBAABkcnMvZTJvRG9jLnhtbFBLBQYAAAAABgAGAFkBAABMBgAAAAA=&#10;">
                <o:lock v:ext="edit" aspectratio="f"/>
                <v:shape id="Graphic 41" o:spid="_x0000_s1026" o:spt="100" style="position:absolute;left:0;top:0;height:2640330;width:7560309;" fillcolor="#414042" filled="t" stroked="f" coordsize="7560309,2640330" o:gfxdata="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teFiG8AAAA&#10;2wAAAA8AAAAAAAAAAQAgAAAAIgAAAGRycy9kb3ducmV2LnhtbFBLAQIUABQAAAAIAIdO4kAzLwWe&#10;OwAAADkAAAAQAAAAAAAAAAEAIAAAAAsBAABkcnMvc2hhcGV4bWwueG1sUEsFBgAAAAAGAAYAWwEA&#10;ALUDAAAAAA==&#10;" path="m7559992,0l0,0,0,2640152,7559992,2640152,7559992,0xe">
                  <v:fill on="t" focussize="0,0"/>
                  <v:stroke on="f"/>
                  <v:imagedata o:title=""/>
                  <o:lock v:ext="edit" aspectratio="f"/>
                  <v:textbox inset="0mm,0mm,0mm,0mm"/>
                </v:shape>
                <v:shape id="Textbox 42" o:spid="_x0000_s1026" o:spt="202" type="#_x0000_t202" style="position:absolute;left:0;top:0;height:2640330;width:7560309;" filled="f" stroked="f" coordsize="21600,21600" o:gfxdata="UEsDBAoAAAAAAIdO4kAAAAAAAAAAAAAAAAAEAAAAZHJzL1BLAwQUAAAACACHTuJAhiflSb4AAADb&#10;AAAADwAAAGRycy9kb3ducmV2LnhtbEWPzWrDMBCE74W+g9hCb42UU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flS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BBC8FC">
                        <w:pPr>
                          <w:spacing w:before="863" w:line="1226" w:lineRule="exact"/>
                          <w:ind w:left="724" w:right="0" w:firstLine="0"/>
                          <w:jc w:val="left"/>
                          <w:rPr>
                            <w:sz w:val="108"/>
                          </w:rPr>
                        </w:pPr>
                        <w:r>
                          <w:rPr>
                            <w:color w:val="FFFFFF"/>
                            <w:spacing w:val="-124"/>
                            <w:w w:val="89"/>
                            <w:sz w:val="108"/>
                          </w:rPr>
                          <w:t>Y</w:t>
                        </w:r>
                        <w:r>
                          <w:rPr>
                            <w:color w:val="FFFFFF"/>
                            <w:spacing w:val="-34"/>
                            <w:w w:val="109"/>
                            <w:sz w:val="108"/>
                          </w:rPr>
                          <w:t>o</w:t>
                        </w:r>
                        <w:r>
                          <w:rPr>
                            <w:color w:val="FFFFFF"/>
                            <w:spacing w:val="-46"/>
                            <w:w w:val="94"/>
                            <w:sz w:val="108"/>
                          </w:rPr>
                          <w:t>u</w:t>
                        </w:r>
                        <w:r>
                          <w:rPr>
                            <w:color w:val="FFFFFF"/>
                            <w:spacing w:val="-72"/>
                            <w:w w:val="84"/>
                            <w:sz w:val="108"/>
                          </w:rPr>
                          <w:t>’</w:t>
                        </w:r>
                        <w:r>
                          <w:rPr>
                            <w:color w:val="FFFFFF"/>
                            <w:spacing w:val="-42"/>
                            <w:w w:val="86"/>
                            <w:sz w:val="108"/>
                          </w:rPr>
                          <w:t>r</w:t>
                        </w:r>
                        <w:r>
                          <w:rPr>
                            <w:color w:val="FFFFFF"/>
                            <w:w w:val="104"/>
                            <w:sz w:val="108"/>
                          </w:rPr>
                          <w:t>e</w:t>
                        </w:r>
                        <w:r>
                          <w:rPr>
                            <w:color w:val="FFFFFF"/>
                            <w:spacing w:val="-12"/>
                            <w:sz w:val="108"/>
                          </w:rPr>
                          <w:t xml:space="preserve"> </w:t>
                        </w:r>
                        <w:r>
                          <w:rPr>
                            <w:color w:val="FFFFFF"/>
                            <w:spacing w:val="-5"/>
                            <w:sz w:val="108"/>
                          </w:rPr>
                          <w:t>in</w:t>
                        </w:r>
                      </w:p>
                      <w:p w14:paraId="1AC3BE63">
                        <w:pPr>
                          <w:spacing w:before="0" w:line="1164" w:lineRule="exact"/>
                          <w:ind w:left="880" w:right="0" w:firstLine="0"/>
                          <w:jc w:val="left"/>
                          <w:rPr>
                            <w:rFonts w:ascii="Arial MT"/>
                            <w:sz w:val="108"/>
                          </w:rPr>
                        </w:pPr>
                        <w:r>
                          <w:rPr>
                            <w:rFonts w:ascii="Arial MT"/>
                            <w:color w:val="FFFFFF"/>
                            <w:sz w:val="108"/>
                          </w:rPr>
                          <w:t>good</w:t>
                        </w:r>
                        <w:r>
                          <w:rPr>
                            <w:rFonts w:ascii="Arial MT"/>
                            <w:color w:val="FFFFFF"/>
                            <w:spacing w:val="-15"/>
                            <w:w w:val="150"/>
                            <w:sz w:val="108"/>
                          </w:rPr>
                          <w:t xml:space="preserve"> </w:t>
                        </w:r>
                        <w:r>
                          <w:rPr>
                            <w:rFonts w:ascii="Arial MT"/>
                            <w:color w:val="FFFFFF"/>
                            <w:spacing w:val="-2"/>
                            <w:sz w:val="108"/>
                          </w:rPr>
                          <w:t>hands.</w:t>
                        </w:r>
                      </w:p>
                    </w:txbxContent>
                  </v:textbox>
                </v:shape>
              </v:group>
            </w:pict>
          </mc:Fallback>
        </mc:AlternateContent>
      </w:r>
    </w:p>
    <w:p w14:paraId="1EF1086C">
      <w:pPr>
        <w:pStyle w:val="5"/>
        <w:rPr>
          <w:sz w:val="20"/>
        </w:rPr>
      </w:pPr>
    </w:p>
    <w:p w14:paraId="58BBE069">
      <w:pPr>
        <w:pStyle w:val="5"/>
        <w:rPr>
          <w:sz w:val="20"/>
        </w:rPr>
      </w:pPr>
    </w:p>
    <w:p w14:paraId="4C6ADFB5">
      <w:pPr>
        <w:pStyle w:val="5"/>
        <w:rPr>
          <w:sz w:val="20"/>
        </w:rPr>
      </w:pPr>
    </w:p>
    <w:p w14:paraId="31FA62D8">
      <w:pPr>
        <w:pStyle w:val="5"/>
        <w:rPr>
          <w:sz w:val="20"/>
        </w:rPr>
      </w:pPr>
    </w:p>
    <w:p w14:paraId="3B0132A1">
      <w:pPr>
        <w:pStyle w:val="5"/>
        <w:rPr>
          <w:sz w:val="20"/>
        </w:rPr>
      </w:pPr>
    </w:p>
    <w:p w14:paraId="2CB4B88B">
      <w:pPr>
        <w:pStyle w:val="5"/>
        <w:rPr>
          <w:sz w:val="20"/>
        </w:rPr>
      </w:pPr>
    </w:p>
    <w:p w14:paraId="2FBE0361">
      <w:pPr>
        <w:pStyle w:val="5"/>
        <w:rPr>
          <w:sz w:val="20"/>
        </w:rPr>
      </w:pPr>
    </w:p>
    <w:p w14:paraId="10740F2F">
      <w:pPr>
        <w:pStyle w:val="5"/>
        <w:rPr>
          <w:sz w:val="20"/>
        </w:rPr>
      </w:pPr>
    </w:p>
    <w:p w14:paraId="0660C6AF">
      <w:pPr>
        <w:pStyle w:val="5"/>
        <w:rPr>
          <w:sz w:val="20"/>
        </w:rPr>
      </w:pPr>
    </w:p>
    <w:p w14:paraId="574C0737">
      <w:pPr>
        <w:pStyle w:val="5"/>
        <w:rPr>
          <w:sz w:val="20"/>
        </w:rPr>
      </w:pPr>
    </w:p>
    <w:p w14:paraId="3F4CDD7C">
      <w:pPr>
        <w:pStyle w:val="5"/>
        <w:rPr>
          <w:sz w:val="20"/>
        </w:rPr>
      </w:pPr>
    </w:p>
    <w:p w14:paraId="6E448F0C">
      <w:pPr>
        <w:pStyle w:val="5"/>
        <w:rPr>
          <w:sz w:val="20"/>
        </w:rPr>
      </w:pPr>
    </w:p>
    <w:p w14:paraId="12BEDC7E">
      <w:pPr>
        <w:pStyle w:val="5"/>
        <w:rPr>
          <w:sz w:val="20"/>
        </w:rPr>
      </w:pPr>
    </w:p>
    <w:p w14:paraId="6924C47D">
      <w:pPr>
        <w:pStyle w:val="5"/>
        <w:rPr>
          <w:sz w:val="20"/>
        </w:rPr>
      </w:pPr>
    </w:p>
    <w:p w14:paraId="16A20F69">
      <w:pPr>
        <w:pStyle w:val="5"/>
        <w:rPr>
          <w:sz w:val="20"/>
        </w:rPr>
      </w:pPr>
    </w:p>
    <w:p w14:paraId="252F7A6E">
      <w:pPr>
        <w:pStyle w:val="5"/>
        <w:rPr>
          <w:sz w:val="20"/>
        </w:rPr>
      </w:pPr>
    </w:p>
    <w:p w14:paraId="1412A94D">
      <w:pPr>
        <w:pStyle w:val="5"/>
        <w:rPr>
          <w:sz w:val="20"/>
        </w:rPr>
      </w:pPr>
    </w:p>
    <w:p w14:paraId="35C37660">
      <w:pPr>
        <w:pStyle w:val="5"/>
        <w:rPr>
          <w:sz w:val="20"/>
        </w:rPr>
      </w:pPr>
    </w:p>
    <w:p w14:paraId="6F99DC63">
      <w:pPr>
        <w:pStyle w:val="5"/>
        <w:spacing w:before="228"/>
        <w:rPr>
          <w:sz w:val="20"/>
        </w:rPr>
      </w:pPr>
    </w:p>
    <w:p w14:paraId="5AC063A6">
      <w:pPr>
        <w:spacing w:line="240" w:lineRule="auto"/>
        <w:ind w:left="840" w:right="0" w:firstLine="0"/>
        <w:jc w:val="left"/>
        <w:rPr>
          <w:sz w:val="20"/>
        </w:rPr>
      </w:pPr>
      <w:r>
        <w:rPr>
          <w:sz w:val="20"/>
        </w:rPr>
        <mc:AlternateContent>
          <mc:Choice Requires="wpg">
            <w:drawing>
              <wp:inline distT="0" distB="0" distL="0" distR="0">
                <wp:extent cx="3183890" cy="2958465"/>
                <wp:effectExtent l="0" t="0" r="0" b="3810"/>
                <wp:docPr id="43" name="Group 43"/>
                <wp:cNvGraphicFramePr/>
                <a:graphic xmlns:a="http://schemas.openxmlformats.org/drawingml/2006/main">
                  <a:graphicData uri="http://schemas.microsoft.com/office/word/2010/wordprocessingGroup">
                    <wpg:wgp>
                      <wpg:cNvGrpSpPr/>
                      <wpg:grpSpPr>
                        <a:xfrm>
                          <a:off x="0" y="0"/>
                          <a:ext cx="3183890" cy="2958465"/>
                          <a:chOff x="0" y="0"/>
                          <a:chExt cx="3183890" cy="2958465"/>
                        </a:xfrm>
                      </wpg:grpSpPr>
                      <pic:pic xmlns:pic="http://schemas.openxmlformats.org/drawingml/2006/picture">
                        <pic:nvPicPr>
                          <pic:cNvPr id="44" name="Image 44"/>
                          <pic:cNvPicPr/>
                        </pic:nvPicPr>
                        <pic:blipFill>
                          <a:blip r:embed="rId12" cstate="print"/>
                          <a:stretch>
                            <a:fillRect/>
                          </a:stretch>
                        </pic:blipFill>
                        <pic:spPr>
                          <a:xfrm>
                            <a:off x="1171420" y="1574791"/>
                            <a:ext cx="408232" cy="383854"/>
                          </a:xfrm>
                          <a:prstGeom prst="rect">
                            <a:avLst/>
                          </a:prstGeom>
                        </pic:spPr>
                      </pic:pic>
                      <wps:wsp>
                        <wps:cNvPr id="45" name="Graphic 45"/>
                        <wps:cNvSpPr/>
                        <wps:spPr>
                          <a:xfrm>
                            <a:off x="1020645" y="1146791"/>
                            <a:ext cx="1139825" cy="804545"/>
                          </a:xfrm>
                          <a:custGeom>
                            <a:avLst/>
                            <a:gdLst/>
                            <a:ahLst/>
                            <a:cxnLst/>
                            <a:rect l="l" t="t" r="r" b="b"/>
                            <a:pathLst>
                              <a:path w="1139825" h="804545">
                                <a:moveTo>
                                  <a:pt x="597942" y="251635"/>
                                </a:moveTo>
                                <a:lnTo>
                                  <a:pt x="573399" y="275880"/>
                                </a:lnTo>
                                <a:lnTo>
                                  <a:pt x="555426" y="294676"/>
                                </a:lnTo>
                                <a:lnTo>
                                  <a:pt x="535210" y="317666"/>
                                </a:lnTo>
                                <a:lnTo>
                                  <a:pt x="503937" y="354492"/>
                                </a:lnTo>
                                <a:lnTo>
                                  <a:pt x="485152" y="375631"/>
                                </a:lnTo>
                                <a:lnTo>
                                  <a:pt x="465767" y="393159"/>
                                </a:lnTo>
                                <a:lnTo>
                                  <a:pt x="446230" y="403250"/>
                                </a:lnTo>
                                <a:lnTo>
                                  <a:pt x="426988" y="402079"/>
                                </a:lnTo>
                                <a:lnTo>
                                  <a:pt x="412835" y="390071"/>
                                </a:lnTo>
                                <a:lnTo>
                                  <a:pt x="405561" y="371797"/>
                                </a:lnTo>
                                <a:lnTo>
                                  <a:pt x="402876" y="350363"/>
                                </a:lnTo>
                                <a:lnTo>
                                  <a:pt x="402489" y="328876"/>
                                </a:lnTo>
                                <a:lnTo>
                                  <a:pt x="402784" y="304527"/>
                                </a:lnTo>
                                <a:lnTo>
                                  <a:pt x="413055" y="239327"/>
                                </a:lnTo>
                                <a:lnTo>
                                  <a:pt x="428309" y="202955"/>
                                </a:lnTo>
                                <a:lnTo>
                                  <a:pt x="476654" y="146051"/>
                                </a:lnTo>
                                <a:lnTo>
                                  <a:pt x="514237" y="113746"/>
                                </a:lnTo>
                                <a:lnTo>
                                  <a:pt x="556452" y="84071"/>
                                </a:lnTo>
                                <a:lnTo>
                                  <a:pt x="554381" y="75714"/>
                                </a:lnTo>
                                <a:lnTo>
                                  <a:pt x="531731" y="59378"/>
                                </a:lnTo>
                                <a:lnTo>
                                  <a:pt x="515056" y="50989"/>
                                </a:lnTo>
                                <a:lnTo>
                                  <a:pt x="496142" y="47898"/>
                                </a:lnTo>
                                <a:lnTo>
                                  <a:pt x="466777" y="47457"/>
                                </a:lnTo>
                                <a:lnTo>
                                  <a:pt x="395638" y="54805"/>
                                </a:lnTo>
                                <a:lnTo>
                                  <a:pt x="332857" y="70971"/>
                                </a:lnTo>
                                <a:lnTo>
                                  <a:pt x="288099" y="87137"/>
                                </a:lnTo>
                                <a:lnTo>
                                  <a:pt x="271032" y="94485"/>
                                </a:lnTo>
                                <a:lnTo>
                                  <a:pt x="128525" y="349945"/>
                                </a:lnTo>
                                <a:lnTo>
                                  <a:pt x="158182" y="372249"/>
                                </a:lnTo>
                                <a:lnTo>
                                  <a:pt x="181546" y="395489"/>
                                </a:lnTo>
                                <a:lnTo>
                                  <a:pt x="200250" y="419484"/>
                                </a:lnTo>
                                <a:lnTo>
                                  <a:pt x="215926" y="444052"/>
                                </a:lnTo>
                                <a:lnTo>
                                  <a:pt x="216104" y="443925"/>
                                </a:lnTo>
                                <a:lnTo>
                                  <a:pt x="280887" y="544560"/>
                                </a:lnTo>
                                <a:lnTo>
                                  <a:pt x="281039" y="544763"/>
                                </a:lnTo>
                                <a:lnTo>
                                  <a:pt x="300585" y="520659"/>
                                </a:lnTo>
                                <a:lnTo>
                                  <a:pt x="317937" y="506352"/>
                                </a:lnTo>
                                <a:lnTo>
                                  <a:pt x="338591" y="500240"/>
                                </a:lnTo>
                                <a:lnTo>
                                  <a:pt x="359962" y="502553"/>
                                </a:lnTo>
                                <a:lnTo>
                                  <a:pt x="379464" y="513521"/>
                                </a:lnTo>
                                <a:lnTo>
                                  <a:pt x="393272" y="531476"/>
                                </a:lnTo>
                                <a:lnTo>
                                  <a:pt x="399170" y="552858"/>
                                </a:lnTo>
                                <a:lnTo>
                                  <a:pt x="396936" y="574981"/>
                                </a:lnTo>
                                <a:lnTo>
                                  <a:pt x="386348" y="595157"/>
                                </a:lnTo>
                                <a:lnTo>
                                  <a:pt x="403704" y="580859"/>
                                </a:lnTo>
                                <a:lnTo>
                                  <a:pt x="424362" y="574742"/>
                                </a:lnTo>
                                <a:lnTo>
                                  <a:pt x="445730" y="577044"/>
                                </a:lnTo>
                                <a:lnTo>
                                  <a:pt x="465215" y="588007"/>
                                </a:lnTo>
                                <a:lnTo>
                                  <a:pt x="479033" y="605977"/>
                                </a:lnTo>
                                <a:lnTo>
                                  <a:pt x="484941" y="627356"/>
                                </a:lnTo>
                                <a:lnTo>
                                  <a:pt x="482710" y="649466"/>
                                </a:lnTo>
                                <a:lnTo>
                                  <a:pt x="472111" y="669630"/>
                                </a:lnTo>
                                <a:lnTo>
                                  <a:pt x="434557" y="715972"/>
                                </a:lnTo>
                                <a:lnTo>
                                  <a:pt x="435065" y="716582"/>
                                </a:lnTo>
                                <a:lnTo>
                                  <a:pt x="435573" y="717191"/>
                                </a:lnTo>
                                <a:lnTo>
                                  <a:pt x="436106" y="717788"/>
                                </a:lnTo>
                                <a:lnTo>
                                  <a:pt x="459347" y="685924"/>
                                </a:lnTo>
                                <a:lnTo>
                                  <a:pt x="474107" y="673777"/>
                                </a:lnTo>
                                <a:lnTo>
                                  <a:pt x="491661" y="668582"/>
                                </a:lnTo>
                                <a:lnTo>
                                  <a:pt x="509813" y="670540"/>
                                </a:lnTo>
                                <a:lnTo>
                                  <a:pt x="526365" y="679853"/>
                                </a:lnTo>
                                <a:lnTo>
                                  <a:pt x="538108" y="695116"/>
                                </a:lnTo>
                                <a:lnTo>
                                  <a:pt x="543129" y="713284"/>
                                </a:lnTo>
                                <a:lnTo>
                                  <a:pt x="541235" y="732079"/>
                                </a:lnTo>
                                <a:lnTo>
                                  <a:pt x="532233" y="749221"/>
                                </a:lnTo>
                                <a:lnTo>
                                  <a:pt x="503035" y="789238"/>
                                </a:lnTo>
                                <a:lnTo>
                                  <a:pt x="539062" y="802929"/>
                                </a:lnTo>
                                <a:lnTo>
                                  <a:pt x="596981" y="798820"/>
                                </a:lnTo>
                                <a:lnTo>
                                  <a:pt x="639276" y="772311"/>
                                </a:lnTo>
                                <a:lnTo>
                                  <a:pt x="644129" y="761084"/>
                                </a:lnTo>
                                <a:lnTo>
                                  <a:pt x="639332" y="750859"/>
                                </a:lnTo>
                                <a:lnTo>
                                  <a:pt x="605397" y="724925"/>
                                </a:lnTo>
                                <a:lnTo>
                                  <a:pt x="608442" y="725802"/>
                                </a:lnTo>
                                <a:lnTo>
                                  <a:pt x="612992" y="728796"/>
                                </a:lnTo>
                                <a:lnTo>
                                  <a:pt x="622228" y="736338"/>
                                </a:lnTo>
                                <a:lnTo>
                                  <a:pt x="639332" y="750859"/>
                                </a:lnTo>
                                <a:lnTo>
                                  <a:pt x="664304" y="758317"/>
                                </a:lnTo>
                                <a:lnTo>
                                  <a:pt x="703401" y="752120"/>
                                </a:lnTo>
                                <a:lnTo>
                                  <a:pt x="734244" y="712638"/>
                                </a:lnTo>
                                <a:lnTo>
                                  <a:pt x="735215" y="695827"/>
                                </a:lnTo>
                                <a:lnTo>
                                  <a:pt x="731242" y="682215"/>
                                </a:lnTo>
                                <a:lnTo>
                                  <a:pt x="641364" y="615350"/>
                                </a:lnTo>
                                <a:lnTo>
                                  <a:pt x="731242" y="682215"/>
                                </a:lnTo>
                                <a:lnTo>
                                  <a:pt x="754815" y="690829"/>
                                </a:lnTo>
                                <a:lnTo>
                                  <a:pt x="780327" y="690242"/>
                                </a:lnTo>
                                <a:lnTo>
                                  <a:pt x="803258" y="682187"/>
                                </a:lnTo>
                                <a:lnTo>
                                  <a:pt x="819088" y="668398"/>
                                </a:lnTo>
                                <a:lnTo>
                                  <a:pt x="826873" y="651885"/>
                                </a:lnTo>
                                <a:lnTo>
                                  <a:pt x="828451" y="635362"/>
                                </a:lnTo>
                                <a:lnTo>
                                  <a:pt x="823356" y="620320"/>
                                </a:lnTo>
                                <a:lnTo>
                                  <a:pt x="811125" y="608251"/>
                                </a:lnTo>
                                <a:lnTo>
                                  <a:pt x="689332" y="511057"/>
                                </a:lnTo>
                                <a:lnTo>
                                  <a:pt x="811125" y="608251"/>
                                </a:lnTo>
                                <a:lnTo>
                                  <a:pt x="831704" y="619478"/>
                                </a:lnTo>
                                <a:lnTo>
                                  <a:pt x="853603" y="621374"/>
                                </a:lnTo>
                                <a:lnTo>
                                  <a:pt x="874868" y="615067"/>
                                </a:lnTo>
                                <a:lnTo>
                                  <a:pt x="893548" y="601685"/>
                                </a:lnTo>
                                <a:lnTo>
                                  <a:pt x="907275" y="581320"/>
                                </a:lnTo>
                                <a:lnTo>
                                  <a:pt x="913415" y="556076"/>
                                </a:lnTo>
                                <a:lnTo>
                                  <a:pt x="909551" y="530094"/>
                                </a:lnTo>
                                <a:lnTo>
                                  <a:pt x="893268" y="507514"/>
                                </a:lnTo>
                                <a:lnTo>
                                  <a:pt x="597942" y="251635"/>
                                </a:lnTo>
                                <a:close/>
                              </a:path>
                              <a:path w="1139825" h="804545">
                                <a:moveTo>
                                  <a:pt x="1010870" y="349945"/>
                                </a:moveTo>
                                <a:lnTo>
                                  <a:pt x="868376" y="94485"/>
                                </a:lnTo>
                                <a:lnTo>
                                  <a:pt x="798998" y="67297"/>
                                </a:lnTo>
                                <a:lnTo>
                                  <a:pt x="754787" y="53335"/>
                                </a:lnTo>
                                <a:lnTo>
                                  <a:pt x="716768" y="48191"/>
                                </a:lnTo>
                                <a:lnTo>
                                  <a:pt x="665964" y="47457"/>
                                </a:lnTo>
                                <a:lnTo>
                                  <a:pt x="622419" y="55598"/>
                                </a:lnTo>
                                <a:lnTo>
                                  <a:pt x="574688" y="76965"/>
                                </a:lnTo>
                                <a:lnTo>
                                  <a:pt x="527091" y="106970"/>
                                </a:lnTo>
                                <a:lnTo>
                                  <a:pt x="483948" y="141028"/>
                                </a:lnTo>
                                <a:lnTo>
                                  <a:pt x="449581" y="174552"/>
                                </a:lnTo>
                                <a:lnTo>
                                  <a:pt x="413062" y="239327"/>
                                </a:lnTo>
                                <a:lnTo>
                                  <a:pt x="402796" y="304527"/>
                                </a:lnTo>
                                <a:lnTo>
                                  <a:pt x="402502" y="328876"/>
                                </a:lnTo>
                                <a:lnTo>
                                  <a:pt x="402886" y="350363"/>
                                </a:lnTo>
                                <a:lnTo>
                                  <a:pt x="405564" y="371797"/>
                                </a:lnTo>
                                <a:lnTo>
                                  <a:pt x="412827" y="390071"/>
                                </a:lnTo>
                                <a:lnTo>
                                  <a:pt x="426962" y="402079"/>
                                </a:lnTo>
                                <a:lnTo>
                                  <a:pt x="446216" y="403250"/>
                                </a:lnTo>
                                <a:lnTo>
                                  <a:pt x="465755" y="393159"/>
                                </a:lnTo>
                                <a:lnTo>
                                  <a:pt x="485141" y="375631"/>
                                </a:lnTo>
                                <a:lnTo>
                                  <a:pt x="503937" y="354492"/>
                                </a:lnTo>
                                <a:lnTo>
                                  <a:pt x="540978" y="312006"/>
                                </a:lnTo>
                                <a:lnTo>
                                  <a:pt x="570809" y="279584"/>
                                </a:lnTo>
                                <a:lnTo>
                                  <a:pt x="590705" y="258901"/>
                                </a:lnTo>
                                <a:lnTo>
                                  <a:pt x="597942" y="251635"/>
                                </a:lnTo>
                                <a:lnTo>
                                  <a:pt x="893268" y="507514"/>
                                </a:lnTo>
                                <a:lnTo>
                                  <a:pt x="893459" y="507667"/>
                                </a:lnTo>
                                <a:lnTo>
                                  <a:pt x="893548" y="507870"/>
                                </a:lnTo>
                                <a:lnTo>
                                  <a:pt x="893764" y="508035"/>
                                </a:lnTo>
                                <a:lnTo>
                                  <a:pt x="928008" y="459350"/>
                                </a:lnTo>
                                <a:lnTo>
                                  <a:pt x="951198" y="413155"/>
                                </a:lnTo>
                                <a:lnTo>
                                  <a:pt x="974947" y="374877"/>
                                </a:lnTo>
                                <a:lnTo>
                                  <a:pt x="1010870" y="349945"/>
                                </a:lnTo>
                                <a:close/>
                              </a:path>
                              <a:path w="1139825" h="804545">
                                <a:moveTo>
                                  <a:pt x="72912" y="365376"/>
                                </a:moveTo>
                                <a:lnTo>
                                  <a:pt x="20016" y="333778"/>
                                </a:lnTo>
                                <a:lnTo>
                                  <a:pt x="7934" y="322715"/>
                                </a:lnTo>
                                <a:lnTo>
                                  <a:pt x="1100" y="308175"/>
                                </a:lnTo>
                                <a:lnTo>
                                  <a:pt x="0" y="292044"/>
                                </a:lnTo>
                                <a:lnTo>
                                  <a:pt x="5119" y="276209"/>
                                </a:lnTo>
                                <a:lnTo>
                                  <a:pt x="147626" y="20749"/>
                                </a:lnTo>
                                <a:lnTo>
                                  <a:pt x="158307" y="8224"/>
                                </a:lnTo>
                                <a:lnTo>
                                  <a:pt x="172351" y="1140"/>
                                </a:lnTo>
                                <a:lnTo>
                                  <a:pt x="187936" y="0"/>
                                </a:lnTo>
                                <a:lnTo>
                                  <a:pt x="203239" y="5305"/>
                                </a:lnTo>
                                <a:lnTo>
                                  <a:pt x="256122" y="36903"/>
                                </a:lnTo>
                                <a:lnTo>
                                  <a:pt x="268212" y="47967"/>
                                </a:lnTo>
                                <a:lnTo>
                                  <a:pt x="275050" y="62509"/>
                                </a:lnTo>
                                <a:lnTo>
                                  <a:pt x="276151" y="78647"/>
                                </a:lnTo>
                                <a:lnTo>
                                  <a:pt x="271032" y="94497"/>
                                </a:lnTo>
                                <a:lnTo>
                                  <a:pt x="128525" y="349958"/>
                                </a:lnTo>
                                <a:lnTo>
                                  <a:pt x="117848" y="362468"/>
                                </a:lnTo>
                                <a:lnTo>
                                  <a:pt x="103800" y="369544"/>
                                </a:lnTo>
                                <a:lnTo>
                                  <a:pt x="88211" y="370682"/>
                                </a:lnTo>
                                <a:lnTo>
                                  <a:pt x="72912" y="365376"/>
                                </a:lnTo>
                                <a:close/>
                              </a:path>
                              <a:path w="1139825" h="804545">
                                <a:moveTo>
                                  <a:pt x="1066496" y="365376"/>
                                </a:moveTo>
                                <a:lnTo>
                                  <a:pt x="1119379" y="333778"/>
                                </a:lnTo>
                                <a:lnTo>
                                  <a:pt x="1131469" y="322715"/>
                                </a:lnTo>
                                <a:lnTo>
                                  <a:pt x="1138307" y="308175"/>
                                </a:lnTo>
                                <a:lnTo>
                                  <a:pt x="1139408" y="292044"/>
                                </a:lnTo>
                                <a:lnTo>
                                  <a:pt x="1134289" y="276209"/>
                                </a:lnTo>
                                <a:lnTo>
                                  <a:pt x="991782" y="20749"/>
                                </a:lnTo>
                                <a:lnTo>
                                  <a:pt x="981091" y="8224"/>
                                </a:lnTo>
                                <a:lnTo>
                                  <a:pt x="967047" y="1140"/>
                                </a:lnTo>
                                <a:lnTo>
                                  <a:pt x="951468" y="0"/>
                                </a:lnTo>
                                <a:lnTo>
                                  <a:pt x="936169" y="5305"/>
                                </a:lnTo>
                                <a:lnTo>
                                  <a:pt x="883286" y="36903"/>
                                </a:lnTo>
                                <a:lnTo>
                                  <a:pt x="871196" y="47967"/>
                                </a:lnTo>
                                <a:lnTo>
                                  <a:pt x="864358" y="62509"/>
                                </a:lnTo>
                                <a:lnTo>
                                  <a:pt x="863257" y="78647"/>
                                </a:lnTo>
                                <a:lnTo>
                                  <a:pt x="868376" y="94497"/>
                                </a:lnTo>
                                <a:lnTo>
                                  <a:pt x="1010883" y="349958"/>
                                </a:lnTo>
                                <a:lnTo>
                                  <a:pt x="1021559" y="362468"/>
                                </a:lnTo>
                                <a:lnTo>
                                  <a:pt x="1035604" y="369544"/>
                                </a:lnTo>
                                <a:lnTo>
                                  <a:pt x="1051192" y="370682"/>
                                </a:lnTo>
                                <a:lnTo>
                                  <a:pt x="1066496" y="365376"/>
                                </a:lnTo>
                                <a:close/>
                              </a:path>
                            </a:pathLst>
                          </a:custGeom>
                          <a:ln w="31750">
                            <a:solidFill>
                              <a:srgbClr val="F5821F"/>
                            </a:solidFill>
                            <a:prstDash val="solid"/>
                          </a:ln>
                        </wps:spPr>
                        <wps:bodyPr wrap="square" lIns="0" tIns="0" rIns="0" bIns="0" rtlCol="0">
                          <a:noAutofit/>
                        </wps:bodyPr>
                      </wps:wsp>
                      <wps:wsp>
                        <wps:cNvPr id="46" name="Textbox 46"/>
                        <wps:cNvSpPr txBox="1"/>
                        <wps:spPr>
                          <a:xfrm>
                            <a:off x="3175" y="3175"/>
                            <a:ext cx="3177540" cy="2952115"/>
                          </a:xfrm>
                          <a:prstGeom prst="rect">
                            <a:avLst/>
                          </a:prstGeom>
                          <a:ln w="6350">
                            <a:solidFill>
                              <a:srgbClr val="929497"/>
                            </a:solidFill>
                            <a:prstDash val="solid"/>
                          </a:ln>
                        </wps:spPr>
                        <wps:txbx>
                          <w:txbxContent>
                            <w:p w14:paraId="58C1D2DD">
                              <w:pPr>
                                <w:spacing w:before="406" w:line="206" w:lineRule="auto"/>
                                <w:ind w:left="1055" w:right="1055" w:firstLine="0"/>
                                <w:jc w:val="center"/>
                                <w:rPr>
                                  <w:rFonts w:ascii="Trebuchet MS"/>
                                  <w:b/>
                                  <w:sz w:val="34"/>
                                </w:rPr>
                              </w:pPr>
                              <w:r>
                                <w:rPr>
                                  <w:rFonts w:ascii="Trebuchet MS"/>
                                  <w:b/>
                                  <w:color w:val="414042"/>
                                  <w:sz w:val="34"/>
                                </w:rPr>
                                <w:t>WE</w:t>
                              </w:r>
                              <w:r>
                                <w:rPr>
                                  <w:rFonts w:ascii="Trebuchet MS"/>
                                  <w:b/>
                                  <w:color w:val="414042"/>
                                  <w:spacing w:val="-44"/>
                                  <w:sz w:val="34"/>
                                </w:rPr>
                                <w:t xml:space="preserve"> </w:t>
                              </w:r>
                              <w:r>
                                <w:rPr>
                                  <w:rFonts w:ascii="Trebuchet MS"/>
                                  <w:b/>
                                  <w:color w:val="414042"/>
                                  <w:sz w:val="34"/>
                                </w:rPr>
                                <w:t>WORK</w:t>
                              </w:r>
                              <w:r>
                                <w:rPr>
                                  <w:rFonts w:ascii="Trebuchet MS"/>
                                  <w:b/>
                                  <w:color w:val="414042"/>
                                  <w:spacing w:val="-44"/>
                                  <w:sz w:val="34"/>
                                </w:rPr>
                                <w:t xml:space="preserve"> </w:t>
                              </w:r>
                              <w:r>
                                <w:rPr>
                                  <w:rFonts w:ascii="Trebuchet MS"/>
                                  <w:b/>
                                  <w:color w:val="414042"/>
                                  <w:sz w:val="34"/>
                                </w:rPr>
                                <w:t>IN</w:t>
                              </w:r>
                              <w:r>
                                <w:rPr>
                                  <w:rFonts w:ascii="Trebuchet MS"/>
                                  <w:b/>
                                  <w:color w:val="414042"/>
                                  <w:spacing w:val="-44"/>
                                  <w:sz w:val="34"/>
                                </w:rPr>
                                <w:t xml:space="preserve"> </w:t>
                              </w:r>
                              <w:r>
                                <w:rPr>
                                  <w:rFonts w:ascii="Trebuchet MS"/>
                                  <w:b/>
                                  <w:color w:val="414042"/>
                                  <w:sz w:val="34"/>
                                </w:rPr>
                                <w:t>YOUR BEST INTERESTS</w:t>
                              </w:r>
                            </w:p>
                            <w:p w14:paraId="7A75A99E">
                              <w:pPr>
                                <w:spacing w:before="0" w:line="240" w:lineRule="auto"/>
                                <w:rPr>
                                  <w:rFonts w:ascii="Trebuchet MS"/>
                                  <w:b/>
                                  <w:sz w:val="34"/>
                                </w:rPr>
                              </w:pPr>
                            </w:p>
                            <w:p w14:paraId="18DF23E1">
                              <w:pPr>
                                <w:spacing w:before="0" w:line="240" w:lineRule="auto"/>
                                <w:rPr>
                                  <w:rFonts w:ascii="Trebuchet MS"/>
                                  <w:b/>
                                  <w:sz w:val="34"/>
                                </w:rPr>
                              </w:pPr>
                            </w:p>
                            <w:p w14:paraId="59ED9612">
                              <w:pPr>
                                <w:spacing w:before="0" w:line="240" w:lineRule="auto"/>
                                <w:rPr>
                                  <w:rFonts w:ascii="Trebuchet MS"/>
                                  <w:b/>
                                  <w:sz w:val="34"/>
                                </w:rPr>
                              </w:pPr>
                            </w:p>
                            <w:p w14:paraId="1F03C1FC">
                              <w:pPr>
                                <w:spacing w:before="0" w:line="240" w:lineRule="auto"/>
                                <w:rPr>
                                  <w:rFonts w:ascii="Trebuchet MS"/>
                                  <w:b/>
                                  <w:sz w:val="34"/>
                                </w:rPr>
                              </w:pPr>
                            </w:p>
                            <w:p w14:paraId="53011ABD">
                              <w:pPr>
                                <w:spacing w:before="0" w:line="240" w:lineRule="auto"/>
                                <w:rPr>
                                  <w:rFonts w:ascii="Trebuchet MS"/>
                                  <w:b/>
                                  <w:sz w:val="34"/>
                                </w:rPr>
                              </w:pPr>
                            </w:p>
                            <w:p w14:paraId="729FB6DA">
                              <w:pPr>
                                <w:spacing w:before="289" w:line="240" w:lineRule="auto"/>
                                <w:rPr>
                                  <w:rFonts w:ascii="Trebuchet MS"/>
                                  <w:b/>
                                  <w:sz w:val="34"/>
                                </w:rPr>
                              </w:pPr>
                            </w:p>
                            <w:p w14:paraId="5563C820">
                              <w:pPr>
                                <w:spacing w:before="1" w:line="230" w:lineRule="auto"/>
                                <w:ind w:left="1055" w:right="1055" w:firstLine="0"/>
                                <w:jc w:val="center"/>
                                <w:rPr>
                                  <w:sz w:val="26"/>
                                </w:rPr>
                              </w:pPr>
                              <w:r>
                                <w:rPr>
                                  <w:color w:val="414042"/>
                                  <w:spacing w:val="-2"/>
                                  <w:sz w:val="26"/>
                                </w:rPr>
                                <w:t>We</w:t>
                              </w:r>
                              <w:r>
                                <w:rPr>
                                  <w:color w:val="414042"/>
                                  <w:spacing w:val="-20"/>
                                  <w:sz w:val="26"/>
                                </w:rPr>
                                <w:t xml:space="preserve"> </w:t>
                              </w:r>
                              <w:r>
                                <w:rPr>
                                  <w:color w:val="414042"/>
                                  <w:spacing w:val="-2"/>
                                  <w:sz w:val="26"/>
                                </w:rPr>
                                <w:t>are</w:t>
                              </w:r>
                              <w:r>
                                <w:rPr>
                                  <w:color w:val="414042"/>
                                  <w:spacing w:val="-21"/>
                                  <w:sz w:val="26"/>
                                </w:rPr>
                                <w:t xml:space="preserve"> </w:t>
                              </w:r>
                              <w:r>
                                <w:rPr>
                                  <w:color w:val="414042"/>
                                  <w:spacing w:val="-2"/>
                                  <w:sz w:val="26"/>
                                </w:rPr>
                                <w:t>your</w:t>
                              </w:r>
                              <w:r>
                                <w:rPr>
                                  <w:color w:val="414042"/>
                                  <w:spacing w:val="-21"/>
                                  <w:sz w:val="26"/>
                                </w:rPr>
                                <w:t xml:space="preserve"> </w:t>
                              </w:r>
                              <w:r>
                                <w:rPr>
                                  <w:color w:val="414042"/>
                                  <w:spacing w:val="-2"/>
                                  <w:sz w:val="26"/>
                                </w:rPr>
                                <w:t xml:space="preserve">personal </w:t>
                              </w:r>
                              <w:r>
                                <w:rPr>
                                  <w:color w:val="414042"/>
                                  <w:sz w:val="26"/>
                                </w:rPr>
                                <w:t>bank manager</w:t>
                              </w:r>
                            </w:p>
                          </w:txbxContent>
                        </wps:txbx>
                        <wps:bodyPr wrap="square" lIns="0" tIns="0" rIns="0" bIns="0" rtlCol="0">
                          <a:noAutofit/>
                        </wps:bodyPr>
                      </wps:wsp>
                    </wpg:wgp>
                  </a:graphicData>
                </a:graphic>
              </wp:inline>
            </w:drawing>
          </mc:Choice>
          <mc:Fallback>
            <w:pict>
              <v:group id="Group 43" o:spid="_x0000_s1026" o:spt="203" style="height:232.95pt;width:250.7pt;" coordsize="3183890,2958465" o:gfxdata="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">
                <o:lock v:ext="edit" aspectratio="f"/>
                <v:shape id="Image 44" o:spid="_x0000_s1026" o:spt="75" type="#_x0000_t75" style="position:absolute;left:1171420;top:1574791;height:383854;width:408232;" filled="f" o:preferrelative="t" stroked="f" coordsize="21600,21600" o:gfxdata="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0Fr8vQAA&#10;ANsAAAAPAAAAAAAAAAEAIAAAACIAAABkcnMvZG93bnJldi54bWxQSwECFAAUAAAACACHTuJAMy8F&#10;njsAAAA5AAAAEAAAAAAAAAABACAAAAAMAQAAZHJzL3NoYXBleG1sLnhtbFBLBQYAAAAABgAGAFsB&#10;AAC2AwAAAAA=&#10;">
                  <v:fill on="f" focussize="0,0"/>
                  <v:stroke on="f"/>
                  <v:imagedata r:id="rId12" o:title=""/>
                  <o:lock v:ext="edit" aspectratio="f"/>
                </v:shape>
                <v:shape id="Graphic 45" o:spid="_x0000_s1026" o:spt="100" style="position:absolute;left:1020645;top:1146791;height:804545;width:1139825;" filled="f" stroked="t" coordsize="1139825,804545" o:gfxdata="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82CCrsAAADb&#10;AAAADwAAAAAAAAABACAAAAAiAAAAZHJzL2Rvd25yZXYueG1sUEsBAhQAFAAAAAgAh07iQDMvBZ47&#10;AAAAOQAAABAAAAAAAAAAAQAgAAAACgEAAGRycy9zaGFwZXhtbC54bWxQSwUGAAAAAAYABgBbAQAA&#10;tAMAAAAA&#10;" path="m597942,251635l573399,275880,555426,294676,535210,317666,503937,354492,485152,375631,465767,393159,446230,403250,426988,402079,412835,390071,405561,371797,402876,350363,402489,328876,402784,304527,413055,239327,428309,202955,476654,146051,514237,113746,556452,84071,554381,75714,531731,59378,515056,50989,496142,47898,466777,47457,395638,54805,332857,70971,288099,87137,271032,94485,128525,349945,158182,372249,181546,395489,200250,419484,215926,444052,216104,443925,280887,544560,281039,544763,300585,520659,317937,506352,338591,500240,359962,502553,379464,513521,393272,531476,399170,552858,396936,574981,386348,595157,403704,580859,424362,574742,445730,577044,465215,588007,479033,605977,484941,627356,482710,649466,472111,669630,434557,715972,435065,716582,435573,717191,436106,717788,459347,685924,474107,673777,491661,668582,509813,670540,526365,679853,538108,695116,543129,713284,541235,732079,532233,749221,503035,789238,539062,802929,596981,798820,639276,772311,644129,761084,639332,750859,605397,724925,608442,725802,612992,728796,622228,736338,639332,750859,664304,758317,703401,752120,734244,712638,735215,695827,731242,682215,641364,615350,731242,682215,754815,690829,780327,690242,803258,682187,819088,668398,826873,651885,828451,635362,823356,620320,811125,608251,689332,511057,811125,608251,831704,619478,853603,621374,874868,615067,893548,601685,907275,581320,913415,556076,909551,530094,893268,507514,597942,251635xem1010870,349945l868376,94485,798998,67297,754787,53335,716768,48191,665964,47457,622419,55598,574688,76965,527091,106970,483948,141028,449581,174552,413062,239327,402796,304527,402502,328876,402886,350363,405564,371797,412827,390071,426962,402079,446216,403250,465755,393159,485141,375631,503937,354492,540978,312006,570809,279584,590705,258901,597942,251635,893268,507514,893459,507667,893548,507870,893764,508035,928008,459350,951198,413155,974947,374877,1010870,349945xem72912,365376l20016,333778,7934,322715,1100,308175,0,292044,5119,276209,147626,20749,158307,8224,172351,1140,187936,0,203239,5305,256122,36903,268212,47967,275050,62509,276151,78647,271032,94497,128525,349958,117848,362468,103800,369544,88211,370682,72912,365376xem1066496,365376l1119379,333778,1131469,322715,1138307,308175,1139408,292044,1134289,276209,991782,20749,981091,8224,967047,1140,951468,0,936169,5305,883286,36903,871196,47967,864358,62509,863257,78647,868376,94497,1010883,349958,1021559,362468,1035604,369544,1051192,370682,1066496,365376xe">
                  <v:fill on="f" focussize="0,0"/>
                  <v:stroke weight="2.5pt" color="#F5821F" joinstyle="round"/>
                  <v:imagedata o:title=""/>
                  <o:lock v:ext="edit" aspectratio="f"/>
                  <v:textbox inset="0mm,0mm,0mm,0mm"/>
                </v:shape>
                <v:shape id="Textbox 46" o:spid="_x0000_s1026" o:spt="202" type="#_x0000_t202" style="position:absolute;left:3175;top:3175;height:2952115;width:3177540;" filled="f" stroked="t" coordsize="21600,21600" o:gfxdata="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8PwFvQAA&#10;ANsAAAAPAAAAAAAAAAEAIAAAACIAAABkcnMvZG93bnJldi54bWxQSwECFAAUAAAACACHTuJAMy8F&#10;njsAAAA5AAAAEAAAAAAAAAABACAAAAAMAQAAZHJzL3NoYXBleG1sLnhtbFBLBQYAAAAABgAGAFsB&#10;AAC2AwAAAAA=&#10;">
                  <v:fill on="f" focussize="0,0"/>
                  <v:stroke weight="0.5pt" color="#929497" joinstyle="round"/>
                  <v:imagedata o:title=""/>
                  <o:lock v:ext="edit" aspectratio="f"/>
                  <v:textbox inset="0mm,0mm,0mm,0mm">
                    <w:txbxContent>
                      <w:p w14:paraId="58C1D2DD">
                        <w:pPr>
                          <w:spacing w:before="406" w:line="206" w:lineRule="auto"/>
                          <w:ind w:left="1055" w:right="1055" w:firstLine="0"/>
                          <w:jc w:val="center"/>
                          <w:rPr>
                            <w:rFonts w:ascii="Trebuchet MS"/>
                            <w:b/>
                            <w:sz w:val="34"/>
                          </w:rPr>
                        </w:pPr>
                        <w:r>
                          <w:rPr>
                            <w:rFonts w:ascii="Trebuchet MS"/>
                            <w:b/>
                            <w:color w:val="414042"/>
                            <w:sz w:val="34"/>
                          </w:rPr>
                          <w:t>WE</w:t>
                        </w:r>
                        <w:r>
                          <w:rPr>
                            <w:rFonts w:ascii="Trebuchet MS"/>
                            <w:b/>
                            <w:color w:val="414042"/>
                            <w:spacing w:val="-44"/>
                            <w:sz w:val="34"/>
                          </w:rPr>
                          <w:t xml:space="preserve"> </w:t>
                        </w:r>
                        <w:r>
                          <w:rPr>
                            <w:rFonts w:ascii="Trebuchet MS"/>
                            <w:b/>
                            <w:color w:val="414042"/>
                            <w:sz w:val="34"/>
                          </w:rPr>
                          <w:t>WORK</w:t>
                        </w:r>
                        <w:r>
                          <w:rPr>
                            <w:rFonts w:ascii="Trebuchet MS"/>
                            <w:b/>
                            <w:color w:val="414042"/>
                            <w:spacing w:val="-44"/>
                            <w:sz w:val="34"/>
                          </w:rPr>
                          <w:t xml:space="preserve"> </w:t>
                        </w:r>
                        <w:r>
                          <w:rPr>
                            <w:rFonts w:ascii="Trebuchet MS"/>
                            <w:b/>
                            <w:color w:val="414042"/>
                            <w:sz w:val="34"/>
                          </w:rPr>
                          <w:t>IN</w:t>
                        </w:r>
                        <w:r>
                          <w:rPr>
                            <w:rFonts w:ascii="Trebuchet MS"/>
                            <w:b/>
                            <w:color w:val="414042"/>
                            <w:spacing w:val="-44"/>
                            <w:sz w:val="34"/>
                          </w:rPr>
                          <w:t xml:space="preserve"> </w:t>
                        </w:r>
                        <w:r>
                          <w:rPr>
                            <w:rFonts w:ascii="Trebuchet MS"/>
                            <w:b/>
                            <w:color w:val="414042"/>
                            <w:sz w:val="34"/>
                          </w:rPr>
                          <w:t>YOUR BEST INTERESTS</w:t>
                        </w:r>
                      </w:p>
                      <w:p w14:paraId="7A75A99E">
                        <w:pPr>
                          <w:spacing w:before="0" w:line="240" w:lineRule="auto"/>
                          <w:rPr>
                            <w:rFonts w:ascii="Trebuchet MS"/>
                            <w:b/>
                            <w:sz w:val="34"/>
                          </w:rPr>
                        </w:pPr>
                      </w:p>
                      <w:p w14:paraId="18DF23E1">
                        <w:pPr>
                          <w:spacing w:before="0" w:line="240" w:lineRule="auto"/>
                          <w:rPr>
                            <w:rFonts w:ascii="Trebuchet MS"/>
                            <w:b/>
                            <w:sz w:val="34"/>
                          </w:rPr>
                        </w:pPr>
                      </w:p>
                      <w:p w14:paraId="59ED9612">
                        <w:pPr>
                          <w:spacing w:before="0" w:line="240" w:lineRule="auto"/>
                          <w:rPr>
                            <w:rFonts w:ascii="Trebuchet MS"/>
                            <w:b/>
                            <w:sz w:val="34"/>
                          </w:rPr>
                        </w:pPr>
                      </w:p>
                      <w:p w14:paraId="1F03C1FC">
                        <w:pPr>
                          <w:spacing w:before="0" w:line="240" w:lineRule="auto"/>
                          <w:rPr>
                            <w:rFonts w:ascii="Trebuchet MS"/>
                            <w:b/>
                            <w:sz w:val="34"/>
                          </w:rPr>
                        </w:pPr>
                      </w:p>
                      <w:p w14:paraId="53011ABD">
                        <w:pPr>
                          <w:spacing w:before="0" w:line="240" w:lineRule="auto"/>
                          <w:rPr>
                            <w:rFonts w:ascii="Trebuchet MS"/>
                            <w:b/>
                            <w:sz w:val="34"/>
                          </w:rPr>
                        </w:pPr>
                      </w:p>
                      <w:p w14:paraId="729FB6DA">
                        <w:pPr>
                          <w:spacing w:before="289" w:line="240" w:lineRule="auto"/>
                          <w:rPr>
                            <w:rFonts w:ascii="Trebuchet MS"/>
                            <w:b/>
                            <w:sz w:val="34"/>
                          </w:rPr>
                        </w:pPr>
                      </w:p>
                      <w:p w14:paraId="5563C820">
                        <w:pPr>
                          <w:spacing w:before="1" w:line="230" w:lineRule="auto"/>
                          <w:ind w:left="1055" w:right="1055" w:firstLine="0"/>
                          <w:jc w:val="center"/>
                          <w:rPr>
                            <w:sz w:val="26"/>
                          </w:rPr>
                        </w:pPr>
                        <w:r>
                          <w:rPr>
                            <w:color w:val="414042"/>
                            <w:spacing w:val="-2"/>
                            <w:sz w:val="26"/>
                          </w:rPr>
                          <w:t>We</w:t>
                        </w:r>
                        <w:r>
                          <w:rPr>
                            <w:color w:val="414042"/>
                            <w:spacing w:val="-20"/>
                            <w:sz w:val="26"/>
                          </w:rPr>
                          <w:t xml:space="preserve"> </w:t>
                        </w:r>
                        <w:r>
                          <w:rPr>
                            <w:color w:val="414042"/>
                            <w:spacing w:val="-2"/>
                            <w:sz w:val="26"/>
                          </w:rPr>
                          <w:t>are</w:t>
                        </w:r>
                        <w:r>
                          <w:rPr>
                            <w:color w:val="414042"/>
                            <w:spacing w:val="-21"/>
                            <w:sz w:val="26"/>
                          </w:rPr>
                          <w:t xml:space="preserve"> </w:t>
                        </w:r>
                        <w:r>
                          <w:rPr>
                            <w:color w:val="414042"/>
                            <w:spacing w:val="-2"/>
                            <w:sz w:val="26"/>
                          </w:rPr>
                          <w:t>your</w:t>
                        </w:r>
                        <w:r>
                          <w:rPr>
                            <w:color w:val="414042"/>
                            <w:spacing w:val="-21"/>
                            <w:sz w:val="26"/>
                          </w:rPr>
                          <w:t xml:space="preserve"> </w:t>
                        </w:r>
                        <w:r>
                          <w:rPr>
                            <w:color w:val="414042"/>
                            <w:spacing w:val="-2"/>
                            <w:sz w:val="26"/>
                          </w:rPr>
                          <w:t xml:space="preserve">personal </w:t>
                        </w:r>
                        <w:r>
                          <w:rPr>
                            <w:color w:val="414042"/>
                            <w:sz w:val="26"/>
                          </w:rPr>
                          <w:t>bank manager</w:t>
                        </w:r>
                      </w:p>
                    </w:txbxContent>
                  </v:textbox>
                </v:shape>
                <w10:wrap type="none"/>
                <w10:anchorlock/>
              </v:group>
            </w:pict>
          </mc:Fallback>
        </mc:AlternateContent>
      </w:r>
      <w:r>
        <w:rPr>
          <w:rFonts w:ascii="Times New Roman"/>
          <w:spacing w:val="135"/>
          <w:sz w:val="20"/>
        </w:rPr>
        <w:t xml:space="preserve"> </w:t>
      </w:r>
      <w:r>
        <w:rPr>
          <w:spacing w:val="135"/>
          <w:sz w:val="20"/>
        </w:rPr>
        <mc:AlternateContent>
          <mc:Choice Requires="wpg">
            <w:drawing>
              <wp:inline distT="0" distB="0" distL="0" distR="0">
                <wp:extent cx="3183890" cy="2958465"/>
                <wp:effectExtent l="0" t="0" r="0" b="3810"/>
                <wp:docPr id="47" name="Group 47"/>
                <wp:cNvGraphicFramePr/>
                <a:graphic xmlns:a="http://schemas.openxmlformats.org/drawingml/2006/main">
                  <a:graphicData uri="http://schemas.microsoft.com/office/word/2010/wordprocessingGroup">
                    <wpg:wgp>
                      <wpg:cNvGrpSpPr/>
                      <wpg:grpSpPr>
                        <a:xfrm>
                          <a:off x="0" y="0"/>
                          <a:ext cx="3183890" cy="2958465"/>
                          <a:chOff x="0" y="0"/>
                          <a:chExt cx="3183890" cy="2958465"/>
                        </a:xfrm>
                      </wpg:grpSpPr>
                      <wps:wsp>
                        <wps:cNvPr id="48" name="Graphic 48"/>
                        <wps:cNvSpPr/>
                        <wps:spPr>
                          <a:xfrm>
                            <a:off x="969556" y="1101436"/>
                            <a:ext cx="813435" cy="869950"/>
                          </a:xfrm>
                          <a:custGeom>
                            <a:avLst/>
                            <a:gdLst/>
                            <a:ahLst/>
                            <a:cxnLst/>
                            <a:rect l="l" t="t" r="r" b="b"/>
                            <a:pathLst>
                              <a:path w="813435" h="869950">
                                <a:moveTo>
                                  <a:pt x="695591" y="0"/>
                                </a:moveTo>
                                <a:lnTo>
                                  <a:pt x="676485" y="2331"/>
                                </a:lnTo>
                                <a:lnTo>
                                  <a:pt x="659069" y="8947"/>
                                </a:lnTo>
                                <a:lnTo>
                                  <a:pt x="643878" y="19277"/>
                                </a:lnTo>
                                <a:lnTo>
                                  <a:pt x="631444" y="32753"/>
                                </a:lnTo>
                                <a:lnTo>
                                  <a:pt x="619057" y="19277"/>
                                </a:lnTo>
                                <a:lnTo>
                                  <a:pt x="603881" y="8947"/>
                                </a:lnTo>
                                <a:lnTo>
                                  <a:pt x="586463" y="2331"/>
                                </a:lnTo>
                                <a:lnTo>
                                  <a:pt x="567347" y="0"/>
                                </a:lnTo>
                                <a:lnTo>
                                  <a:pt x="526608" y="10977"/>
                                </a:lnTo>
                                <a:lnTo>
                                  <a:pt x="498724" y="39455"/>
                                </a:lnTo>
                                <a:lnTo>
                                  <a:pt x="488321" y="78749"/>
                                </a:lnTo>
                                <a:lnTo>
                                  <a:pt x="500024" y="122173"/>
                                </a:lnTo>
                                <a:lnTo>
                                  <a:pt x="534194" y="166044"/>
                                </a:lnTo>
                                <a:lnTo>
                                  <a:pt x="577854" y="206517"/>
                                </a:lnTo>
                                <a:lnTo>
                                  <a:pt x="615454" y="236213"/>
                                </a:lnTo>
                                <a:lnTo>
                                  <a:pt x="631444" y="247751"/>
                                </a:lnTo>
                                <a:lnTo>
                                  <a:pt x="688298" y="203418"/>
                                </a:lnTo>
                                <a:lnTo>
                                  <a:pt x="720805" y="175737"/>
                                </a:lnTo>
                                <a:lnTo>
                                  <a:pt x="741166" y="153098"/>
                                </a:lnTo>
                                <a:lnTo>
                                  <a:pt x="761580" y="123888"/>
                                </a:lnTo>
                                <a:lnTo>
                                  <a:pt x="775432" y="81572"/>
                                </a:lnTo>
                                <a:lnTo>
                                  <a:pt x="765548" y="41536"/>
                                </a:lnTo>
                                <a:lnTo>
                                  <a:pt x="737183" y="11704"/>
                                </a:lnTo>
                                <a:lnTo>
                                  <a:pt x="695591" y="0"/>
                                </a:lnTo>
                                <a:close/>
                              </a:path>
                              <a:path w="813435" h="869950">
                                <a:moveTo>
                                  <a:pt x="0" y="869822"/>
                                </a:moveTo>
                                <a:lnTo>
                                  <a:pt x="0" y="711377"/>
                                </a:lnTo>
                                <a:lnTo>
                                  <a:pt x="5500" y="666289"/>
                                </a:lnTo>
                                <a:lnTo>
                                  <a:pt x="21275" y="626512"/>
                                </a:lnTo>
                                <a:lnTo>
                                  <a:pt x="46237" y="592262"/>
                                </a:lnTo>
                                <a:lnTo>
                                  <a:pt x="79297" y="563756"/>
                                </a:lnTo>
                                <a:lnTo>
                                  <a:pt x="119366" y="541208"/>
                                </a:lnTo>
                                <a:lnTo>
                                  <a:pt x="165358" y="524836"/>
                                </a:lnTo>
                                <a:lnTo>
                                  <a:pt x="216182" y="514854"/>
                                </a:lnTo>
                                <a:lnTo>
                                  <a:pt x="270751" y="511479"/>
                                </a:lnTo>
                                <a:lnTo>
                                  <a:pt x="308349" y="513097"/>
                                </a:lnTo>
                                <a:lnTo>
                                  <a:pt x="335357" y="516655"/>
                                </a:lnTo>
                                <a:lnTo>
                                  <a:pt x="351652" y="520213"/>
                                </a:lnTo>
                                <a:lnTo>
                                  <a:pt x="357111" y="521830"/>
                                </a:lnTo>
                              </a:path>
                              <a:path w="813435" h="869950">
                                <a:moveTo>
                                  <a:pt x="591007" y="469163"/>
                                </a:moveTo>
                                <a:lnTo>
                                  <a:pt x="599727" y="512519"/>
                                </a:lnTo>
                                <a:lnTo>
                                  <a:pt x="623509" y="547922"/>
                                </a:lnTo>
                                <a:lnTo>
                                  <a:pt x="658783" y="571790"/>
                                </a:lnTo>
                                <a:lnTo>
                                  <a:pt x="701979" y="580542"/>
                                </a:lnTo>
                                <a:lnTo>
                                  <a:pt x="745194" y="571790"/>
                                </a:lnTo>
                                <a:lnTo>
                                  <a:pt x="780484" y="547922"/>
                                </a:lnTo>
                                <a:lnTo>
                                  <a:pt x="804278" y="512519"/>
                                </a:lnTo>
                                <a:lnTo>
                                  <a:pt x="813003" y="469163"/>
                                </a:lnTo>
                                <a:lnTo>
                                  <a:pt x="804278" y="425807"/>
                                </a:lnTo>
                                <a:lnTo>
                                  <a:pt x="780484" y="390404"/>
                                </a:lnTo>
                                <a:lnTo>
                                  <a:pt x="745194" y="366536"/>
                                </a:lnTo>
                                <a:lnTo>
                                  <a:pt x="701979" y="357784"/>
                                </a:lnTo>
                                <a:lnTo>
                                  <a:pt x="658783" y="366536"/>
                                </a:lnTo>
                                <a:lnTo>
                                  <a:pt x="623509" y="390404"/>
                                </a:lnTo>
                                <a:lnTo>
                                  <a:pt x="599727" y="425807"/>
                                </a:lnTo>
                                <a:lnTo>
                                  <a:pt x="591007" y="469163"/>
                                </a:lnTo>
                                <a:close/>
                              </a:path>
                              <a:path w="813435" h="869950">
                                <a:moveTo>
                                  <a:pt x="588797" y="869822"/>
                                </a:moveTo>
                                <a:lnTo>
                                  <a:pt x="588797" y="775500"/>
                                </a:lnTo>
                                <a:lnTo>
                                  <a:pt x="578230" y="733335"/>
                                </a:lnTo>
                                <a:lnTo>
                                  <a:pt x="549408" y="702152"/>
                                </a:lnTo>
                                <a:lnTo>
                                  <a:pt x="506651" y="682811"/>
                                </a:lnTo>
                                <a:lnTo>
                                  <a:pt x="454279" y="676173"/>
                                </a:lnTo>
                                <a:lnTo>
                                  <a:pt x="401905" y="682811"/>
                                </a:lnTo>
                                <a:lnTo>
                                  <a:pt x="359135" y="702152"/>
                                </a:lnTo>
                                <a:lnTo>
                                  <a:pt x="330297" y="733335"/>
                                </a:lnTo>
                                <a:lnTo>
                                  <a:pt x="319722" y="775500"/>
                                </a:lnTo>
                                <a:lnTo>
                                  <a:pt x="319722" y="869822"/>
                                </a:lnTo>
                              </a:path>
                            </a:pathLst>
                          </a:custGeom>
                          <a:ln w="31750">
                            <a:solidFill>
                              <a:srgbClr val="F5821F"/>
                            </a:solidFill>
                            <a:prstDash val="solid"/>
                          </a:ln>
                        </wps:spPr>
                        <wps:bodyPr wrap="square" lIns="0" tIns="0" rIns="0" bIns="0" rtlCol="0">
                          <a:noAutofit/>
                        </wps:bodyPr>
                      </wps:wsp>
                      <pic:pic xmlns:pic="http://schemas.openxmlformats.org/drawingml/2006/picture">
                        <pic:nvPicPr>
                          <pic:cNvPr id="49" name="Image 49"/>
                          <pic:cNvPicPr/>
                        </pic:nvPicPr>
                        <pic:blipFill>
                          <a:blip r:embed="rId13" cstate="print"/>
                          <a:stretch>
                            <a:fillRect/>
                          </a:stretch>
                        </pic:blipFill>
                        <pic:spPr>
                          <a:xfrm>
                            <a:off x="1310513" y="1516269"/>
                            <a:ext cx="226694" cy="227380"/>
                          </a:xfrm>
                          <a:prstGeom prst="rect">
                            <a:avLst/>
                          </a:prstGeom>
                        </pic:spPr>
                      </pic:pic>
                      <wps:wsp>
                        <wps:cNvPr id="50" name="Graphic 50"/>
                        <wps:cNvSpPr/>
                        <wps:spPr>
                          <a:xfrm>
                            <a:off x="1083513" y="1225998"/>
                            <a:ext cx="1127760" cy="745490"/>
                          </a:xfrm>
                          <a:custGeom>
                            <a:avLst/>
                            <a:gdLst/>
                            <a:ahLst/>
                            <a:cxnLst/>
                            <a:rect l="l" t="t" r="r" b="b"/>
                            <a:pathLst>
                              <a:path w="1127760" h="745490">
                                <a:moveTo>
                                  <a:pt x="882078" y="345274"/>
                                </a:moveTo>
                                <a:lnTo>
                                  <a:pt x="927030" y="338000"/>
                                </a:lnTo>
                                <a:lnTo>
                                  <a:pt x="966066" y="317743"/>
                                </a:lnTo>
                                <a:lnTo>
                                  <a:pt x="996847" y="286852"/>
                                </a:lnTo>
                                <a:lnTo>
                                  <a:pt x="1017032" y="247677"/>
                                </a:lnTo>
                                <a:lnTo>
                                  <a:pt x="1024280" y="202565"/>
                                </a:lnTo>
                                <a:lnTo>
                                  <a:pt x="1017032" y="157459"/>
                                </a:lnTo>
                                <a:lnTo>
                                  <a:pt x="996847" y="118286"/>
                                </a:lnTo>
                                <a:lnTo>
                                  <a:pt x="966066" y="87398"/>
                                </a:lnTo>
                                <a:lnTo>
                                  <a:pt x="927030" y="67141"/>
                                </a:lnTo>
                                <a:lnTo>
                                  <a:pt x="882078" y="59867"/>
                                </a:lnTo>
                                <a:lnTo>
                                  <a:pt x="837126" y="67141"/>
                                </a:lnTo>
                                <a:lnTo>
                                  <a:pt x="798090" y="87398"/>
                                </a:lnTo>
                                <a:lnTo>
                                  <a:pt x="767309" y="118286"/>
                                </a:lnTo>
                                <a:lnTo>
                                  <a:pt x="747124" y="157459"/>
                                </a:lnTo>
                                <a:lnTo>
                                  <a:pt x="739876" y="202565"/>
                                </a:lnTo>
                                <a:lnTo>
                                  <a:pt x="747124" y="247677"/>
                                </a:lnTo>
                                <a:lnTo>
                                  <a:pt x="767309" y="286852"/>
                                </a:lnTo>
                                <a:lnTo>
                                  <a:pt x="798090" y="317743"/>
                                </a:lnTo>
                                <a:lnTo>
                                  <a:pt x="837126" y="338000"/>
                                </a:lnTo>
                                <a:lnTo>
                                  <a:pt x="882078" y="345274"/>
                                </a:lnTo>
                                <a:close/>
                              </a:path>
                              <a:path w="1127760" h="745490">
                                <a:moveTo>
                                  <a:pt x="156794" y="314731"/>
                                </a:moveTo>
                                <a:lnTo>
                                  <a:pt x="206359" y="306707"/>
                                </a:lnTo>
                                <a:lnTo>
                                  <a:pt x="249398" y="284363"/>
                                </a:lnTo>
                                <a:lnTo>
                                  <a:pt x="283333" y="250296"/>
                                </a:lnTo>
                                <a:lnTo>
                                  <a:pt x="305585" y="207098"/>
                                </a:lnTo>
                                <a:lnTo>
                                  <a:pt x="313575" y="157365"/>
                                </a:lnTo>
                                <a:lnTo>
                                  <a:pt x="305585" y="107627"/>
                                </a:lnTo>
                                <a:lnTo>
                                  <a:pt x="283333" y="64429"/>
                                </a:lnTo>
                                <a:lnTo>
                                  <a:pt x="249398" y="30363"/>
                                </a:lnTo>
                                <a:lnTo>
                                  <a:pt x="206359" y="8023"/>
                                </a:lnTo>
                                <a:lnTo>
                                  <a:pt x="156794" y="0"/>
                                </a:lnTo>
                                <a:lnTo>
                                  <a:pt x="107232" y="8023"/>
                                </a:lnTo>
                                <a:lnTo>
                                  <a:pt x="64190" y="30363"/>
                                </a:lnTo>
                                <a:lnTo>
                                  <a:pt x="30250" y="64429"/>
                                </a:lnTo>
                                <a:lnTo>
                                  <a:pt x="7992" y="107627"/>
                                </a:lnTo>
                                <a:lnTo>
                                  <a:pt x="0" y="157365"/>
                                </a:lnTo>
                                <a:lnTo>
                                  <a:pt x="7992" y="207098"/>
                                </a:lnTo>
                                <a:lnTo>
                                  <a:pt x="30250" y="250296"/>
                                </a:lnTo>
                                <a:lnTo>
                                  <a:pt x="64190" y="284363"/>
                                </a:lnTo>
                                <a:lnTo>
                                  <a:pt x="107232" y="306707"/>
                                </a:lnTo>
                                <a:lnTo>
                                  <a:pt x="156794" y="314731"/>
                                </a:lnTo>
                                <a:close/>
                              </a:path>
                              <a:path w="1127760" h="745490">
                                <a:moveTo>
                                  <a:pt x="757936" y="745261"/>
                                </a:moveTo>
                                <a:lnTo>
                                  <a:pt x="757936" y="633133"/>
                                </a:lnTo>
                                <a:lnTo>
                                  <a:pt x="749275" y="589461"/>
                                </a:lnTo>
                                <a:lnTo>
                                  <a:pt x="725157" y="554524"/>
                                </a:lnTo>
                                <a:lnTo>
                                  <a:pt x="688382" y="528879"/>
                                </a:lnTo>
                                <a:lnTo>
                                  <a:pt x="641746" y="513084"/>
                                </a:lnTo>
                                <a:lnTo>
                                  <a:pt x="588048" y="507695"/>
                                </a:lnTo>
                                <a:lnTo>
                                  <a:pt x="538766" y="512196"/>
                                </a:lnTo>
                                <a:lnTo>
                                  <a:pt x="495174" y="525418"/>
                                </a:lnTo>
                                <a:lnTo>
                                  <a:pt x="459405" y="546935"/>
                                </a:lnTo>
                                <a:lnTo>
                                  <a:pt x="433590" y="576326"/>
                                </a:lnTo>
                              </a:path>
                              <a:path w="1127760" h="745490">
                                <a:moveTo>
                                  <a:pt x="1127620" y="745261"/>
                                </a:moveTo>
                                <a:lnTo>
                                  <a:pt x="1127620" y="595109"/>
                                </a:lnTo>
                                <a:lnTo>
                                  <a:pt x="1121240" y="548765"/>
                                </a:lnTo>
                                <a:lnTo>
                                  <a:pt x="1103040" y="508749"/>
                                </a:lnTo>
                                <a:lnTo>
                                  <a:pt x="1074426" y="475353"/>
                                </a:lnTo>
                                <a:lnTo>
                                  <a:pt x="1036805" y="448869"/>
                                </a:lnTo>
                                <a:lnTo>
                                  <a:pt x="991584" y="429590"/>
                                </a:lnTo>
                                <a:lnTo>
                                  <a:pt x="940170" y="417809"/>
                                </a:lnTo>
                                <a:lnTo>
                                  <a:pt x="883970" y="413816"/>
                                </a:lnTo>
                                <a:lnTo>
                                  <a:pt x="825052" y="418201"/>
                                </a:lnTo>
                                <a:lnTo>
                                  <a:pt x="771289" y="431132"/>
                                </a:lnTo>
                                <a:lnTo>
                                  <a:pt x="724378" y="452273"/>
                                </a:lnTo>
                                <a:lnTo>
                                  <a:pt x="686019" y="481288"/>
                                </a:lnTo>
                                <a:lnTo>
                                  <a:pt x="657910" y="517842"/>
                                </a:lnTo>
                              </a:path>
                            </a:pathLst>
                          </a:custGeom>
                          <a:ln w="31750">
                            <a:solidFill>
                              <a:srgbClr val="F5821F"/>
                            </a:solidFill>
                            <a:prstDash val="solid"/>
                          </a:ln>
                        </wps:spPr>
                        <wps:bodyPr wrap="square" lIns="0" tIns="0" rIns="0" bIns="0" rtlCol="0">
                          <a:noAutofit/>
                        </wps:bodyPr>
                      </wps:wsp>
                      <wps:wsp>
                        <wps:cNvPr id="51" name="Textbox 51"/>
                        <wps:cNvSpPr txBox="1"/>
                        <wps:spPr>
                          <a:xfrm>
                            <a:off x="3175" y="3175"/>
                            <a:ext cx="3177540" cy="2952115"/>
                          </a:xfrm>
                          <a:prstGeom prst="rect">
                            <a:avLst/>
                          </a:prstGeom>
                          <a:ln w="6350">
                            <a:solidFill>
                              <a:srgbClr val="929497"/>
                            </a:solidFill>
                            <a:prstDash val="solid"/>
                          </a:ln>
                        </wps:spPr>
                        <wps:txbx>
                          <w:txbxContent>
                            <w:p w14:paraId="6B732F86">
                              <w:pPr>
                                <w:spacing w:before="14" w:line="240" w:lineRule="auto"/>
                                <w:rPr>
                                  <w:rFonts w:ascii="Times New Roman"/>
                                  <w:sz w:val="34"/>
                                </w:rPr>
                              </w:pPr>
                            </w:p>
                            <w:p w14:paraId="3AEAD709">
                              <w:pPr>
                                <w:spacing w:before="1" w:line="206" w:lineRule="auto"/>
                                <w:ind w:left="345" w:right="339" w:firstLine="684"/>
                                <w:jc w:val="left"/>
                                <w:rPr>
                                  <w:rFonts w:ascii="Trebuchet MS" w:hAnsi="Trebuchet MS"/>
                                  <w:b/>
                                  <w:sz w:val="34"/>
                                </w:rPr>
                              </w:pPr>
                              <w:r>
                                <w:rPr>
                                  <w:rFonts w:ascii="Trebuchet MS" w:hAnsi="Trebuchet MS"/>
                                  <w:b/>
                                  <w:color w:val="414042"/>
                                  <w:sz w:val="34"/>
                                </w:rPr>
                                <w:t>WE’RE</w:t>
                              </w:r>
                              <w:r>
                                <w:rPr>
                                  <w:rFonts w:ascii="Trebuchet MS" w:hAnsi="Trebuchet MS"/>
                                  <w:b/>
                                  <w:color w:val="414042"/>
                                  <w:spacing w:val="-15"/>
                                  <w:sz w:val="34"/>
                                </w:rPr>
                                <w:t xml:space="preserve"> </w:t>
                              </w:r>
                              <w:r>
                                <w:rPr>
                                  <w:rFonts w:ascii="Trebuchet MS" w:hAnsi="Trebuchet MS"/>
                                  <w:b/>
                                  <w:color w:val="414042"/>
                                  <w:sz w:val="34"/>
                                </w:rPr>
                                <w:t>NOT</w:t>
                              </w:r>
                              <w:r>
                                <w:rPr>
                                  <w:rFonts w:ascii="Trebuchet MS" w:hAnsi="Trebuchet MS"/>
                                  <w:b/>
                                  <w:color w:val="414042"/>
                                  <w:spacing w:val="-13"/>
                                  <w:sz w:val="34"/>
                                </w:rPr>
                                <w:t xml:space="preserve"> </w:t>
                              </w:r>
                              <w:r>
                                <w:rPr>
                                  <w:rFonts w:ascii="Trebuchet MS" w:hAnsi="Trebuchet MS"/>
                                  <w:b/>
                                  <w:color w:val="414042"/>
                                  <w:sz w:val="34"/>
                                </w:rPr>
                                <w:t>A</w:t>
                              </w:r>
                              <w:r>
                                <w:rPr>
                                  <w:rFonts w:ascii="Trebuchet MS" w:hAnsi="Trebuchet MS"/>
                                  <w:b/>
                                  <w:color w:val="414042"/>
                                  <w:spacing w:val="-13"/>
                                  <w:sz w:val="34"/>
                                </w:rPr>
                                <w:t xml:space="preserve"> </w:t>
                              </w:r>
                              <w:r>
                                <w:rPr>
                                  <w:rFonts w:ascii="Trebuchet MS" w:hAnsi="Trebuchet MS"/>
                                  <w:b/>
                                  <w:color w:val="414042"/>
                                  <w:sz w:val="34"/>
                                </w:rPr>
                                <w:t>BANK, NOR</w:t>
                              </w:r>
                              <w:r>
                                <w:rPr>
                                  <w:rFonts w:ascii="Trebuchet MS" w:hAnsi="Trebuchet MS"/>
                                  <w:b/>
                                  <w:color w:val="414042"/>
                                  <w:spacing w:val="-51"/>
                                  <w:sz w:val="34"/>
                                </w:rPr>
                                <w:t xml:space="preserve"> </w:t>
                              </w:r>
                              <w:r>
                                <w:rPr>
                                  <w:rFonts w:ascii="Trebuchet MS" w:hAnsi="Trebuchet MS"/>
                                  <w:b/>
                                  <w:color w:val="414042"/>
                                  <w:sz w:val="34"/>
                                </w:rPr>
                                <w:t>ARE</w:t>
                              </w:r>
                              <w:r>
                                <w:rPr>
                                  <w:rFonts w:ascii="Trebuchet MS" w:hAnsi="Trebuchet MS"/>
                                  <w:b/>
                                  <w:color w:val="414042"/>
                                  <w:spacing w:val="-51"/>
                                  <w:sz w:val="34"/>
                                </w:rPr>
                                <w:t xml:space="preserve"> </w:t>
                              </w:r>
                              <w:r>
                                <w:rPr>
                                  <w:rFonts w:ascii="Trebuchet MS" w:hAnsi="Trebuchet MS"/>
                                  <w:b/>
                                  <w:color w:val="414042"/>
                                  <w:sz w:val="34"/>
                                </w:rPr>
                                <w:t>WE</w:t>
                              </w:r>
                              <w:r>
                                <w:rPr>
                                  <w:rFonts w:ascii="Trebuchet MS" w:hAnsi="Trebuchet MS"/>
                                  <w:b/>
                                  <w:color w:val="414042"/>
                                  <w:spacing w:val="-51"/>
                                  <w:sz w:val="34"/>
                                </w:rPr>
                                <w:t xml:space="preserve"> </w:t>
                              </w:r>
                              <w:r>
                                <w:rPr>
                                  <w:rFonts w:ascii="Trebuchet MS" w:hAnsi="Trebuchet MS"/>
                                  <w:b/>
                                  <w:color w:val="414042"/>
                                  <w:sz w:val="34"/>
                                </w:rPr>
                                <w:t>OWNED</w:t>
                              </w:r>
                              <w:r>
                                <w:rPr>
                                  <w:rFonts w:ascii="Trebuchet MS" w:hAnsi="Trebuchet MS"/>
                                  <w:b/>
                                  <w:color w:val="414042"/>
                                  <w:spacing w:val="-51"/>
                                  <w:sz w:val="34"/>
                                </w:rPr>
                                <w:t xml:space="preserve"> </w:t>
                              </w:r>
                              <w:r>
                                <w:rPr>
                                  <w:rFonts w:ascii="Trebuchet MS" w:hAnsi="Trebuchet MS"/>
                                  <w:b/>
                                  <w:color w:val="414042"/>
                                  <w:sz w:val="34"/>
                                </w:rPr>
                                <w:t>BY</w:t>
                              </w:r>
                              <w:r>
                                <w:rPr>
                                  <w:rFonts w:ascii="Trebuchet MS" w:hAnsi="Trebuchet MS"/>
                                  <w:b/>
                                  <w:color w:val="414042"/>
                                  <w:spacing w:val="-51"/>
                                  <w:sz w:val="34"/>
                                </w:rPr>
                                <w:t xml:space="preserve"> </w:t>
                              </w:r>
                              <w:r>
                                <w:rPr>
                                  <w:rFonts w:ascii="Trebuchet MS" w:hAnsi="Trebuchet MS"/>
                                  <w:b/>
                                  <w:color w:val="414042"/>
                                  <w:sz w:val="34"/>
                                </w:rPr>
                                <w:t>ONE</w:t>
                              </w:r>
                            </w:p>
                            <w:p w14:paraId="3B375A92">
                              <w:pPr>
                                <w:spacing w:before="0" w:line="240" w:lineRule="auto"/>
                                <w:rPr>
                                  <w:rFonts w:ascii="Trebuchet MS"/>
                                  <w:b/>
                                  <w:sz w:val="34"/>
                                </w:rPr>
                              </w:pPr>
                            </w:p>
                            <w:p w14:paraId="469B5A00">
                              <w:pPr>
                                <w:spacing w:before="0" w:line="240" w:lineRule="auto"/>
                                <w:rPr>
                                  <w:rFonts w:ascii="Trebuchet MS"/>
                                  <w:b/>
                                  <w:sz w:val="34"/>
                                </w:rPr>
                              </w:pPr>
                            </w:p>
                            <w:p w14:paraId="3FD4E145">
                              <w:pPr>
                                <w:spacing w:before="0" w:line="240" w:lineRule="auto"/>
                                <w:rPr>
                                  <w:rFonts w:ascii="Trebuchet MS"/>
                                  <w:b/>
                                  <w:sz w:val="34"/>
                                </w:rPr>
                              </w:pPr>
                            </w:p>
                            <w:p w14:paraId="7D3F307C">
                              <w:pPr>
                                <w:spacing w:before="0" w:line="240" w:lineRule="auto"/>
                                <w:rPr>
                                  <w:rFonts w:ascii="Trebuchet MS"/>
                                  <w:b/>
                                  <w:sz w:val="34"/>
                                </w:rPr>
                              </w:pPr>
                            </w:p>
                            <w:p w14:paraId="51C38E8C">
                              <w:pPr>
                                <w:spacing w:before="0" w:line="240" w:lineRule="auto"/>
                                <w:rPr>
                                  <w:rFonts w:ascii="Trebuchet MS"/>
                                  <w:b/>
                                  <w:sz w:val="34"/>
                                </w:rPr>
                              </w:pPr>
                            </w:p>
                            <w:p w14:paraId="158FB40B">
                              <w:pPr>
                                <w:spacing w:before="279" w:line="240" w:lineRule="auto"/>
                                <w:rPr>
                                  <w:rFonts w:ascii="Trebuchet MS"/>
                                  <w:b/>
                                  <w:sz w:val="34"/>
                                </w:rPr>
                              </w:pPr>
                            </w:p>
                            <w:p w14:paraId="55B7D74D">
                              <w:pPr>
                                <w:spacing w:before="0"/>
                                <w:ind w:left="1135" w:right="0" w:firstLine="0"/>
                                <w:jc w:val="left"/>
                                <w:rPr>
                                  <w:sz w:val="26"/>
                                </w:rPr>
                              </w:pPr>
                              <w:r>
                                <w:rPr>
                                  <w:color w:val="414042"/>
                                  <w:spacing w:val="-2"/>
                                  <w:sz w:val="26"/>
                                </w:rPr>
                                <w:t>Proudly</w:t>
                              </w:r>
                              <w:r>
                                <w:rPr>
                                  <w:color w:val="414042"/>
                                  <w:spacing w:val="-17"/>
                                  <w:sz w:val="26"/>
                                </w:rPr>
                                <w:t xml:space="preserve"> </w:t>
                              </w:r>
                              <w:r>
                                <w:rPr>
                                  <w:color w:val="414042"/>
                                  <w:spacing w:val="-2"/>
                                  <w:sz w:val="26"/>
                                </w:rPr>
                                <w:t>owner</w:t>
                              </w:r>
                              <w:r>
                                <w:rPr>
                                  <w:color w:val="414042"/>
                                  <w:spacing w:val="-17"/>
                                  <w:sz w:val="26"/>
                                </w:rPr>
                                <w:t xml:space="preserve"> </w:t>
                              </w:r>
                              <w:r>
                                <w:rPr>
                                  <w:color w:val="414042"/>
                                  <w:spacing w:val="-2"/>
                                  <w:sz w:val="26"/>
                                </w:rPr>
                                <w:t>operated</w:t>
                              </w:r>
                            </w:p>
                          </w:txbxContent>
                        </wps:txbx>
                        <wps:bodyPr wrap="square" lIns="0" tIns="0" rIns="0" bIns="0" rtlCol="0">
                          <a:noAutofit/>
                        </wps:bodyPr>
                      </wps:wsp>
                    </wpg:wgp>
                  </a:graphicData>
                </a:graphic>
              </wp:inline>
            </w:drawing>
          </mc:Choice>
          <mc:Fallback>
            <w:pict>
              <v:group id="Group 47" o:spid="_x0000_s1026" o:spt="203" style="height:232.95pt;width:250.7pt;" coordsize="3183890,2958465" o:gfxdata="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">
                <o:lock v:ext="edit" aspectratio="f"/>
                <v:shape id="Graphic 48" o:spid="_x0000_s1026" o:spt="100" style="position:absolute;left:969556;top:1101436;height:869950;width:813435;" filled="f" stroked="t" coordsize="813435,869950" o:gfxdata="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eCuNy2AAAA2wAAAA8A&#10;AAAAAAAAAQAgAAAAIgAAAGRycy9kb3ducmV2LnhtbFBLAQIUABQAAAAIAIdO4kAzLwWeOwAAADkA&#10;AAAQAAAAAAAAAAEAIAAAAAUBAABkcnMvc2hhcGV4bWwueG1sUEsFBgAAAAAGAAYAWwEAAK8DAAAA&#10;AA==&#10;" path="m695591,0l676485,2331,659069,8947,643878,19277,631444,32753,619057,19277,603881,8947,586463,2331,567347,0,526608,10977,498724,39455,488321,78749,500024,122173,534194,166044,577854,206517,615454,236213,631444,247751,688298,203418,720805,175737,741166,153098,761580,123888,775432,81572,765548,41536,737183,11704,695591,0xem0,869822l0,711377,5500,666289,21275,626512,46237,592262,79297,563756,119366,541208,165358,524836,216182,514854,270751,511479,308349,513097,335357,516655,351652,520213,357111,521830em591007,469163l599727,512519,623509,547922,658783,571790,701979,580542,745194,571790,780484,547922,804278,512519,813003,469163,804278,425807,780484,390404,745194,366536,701979,357784,658783,366536,623509,390404,599727,425807,591007,469163xem588797,869822l588797,775500,578230,733335,549408,702152,506651,682811,454279,676173,401905,682811,359135,702152,330297,733335,319722,775500,319722,869822e">
                  <v:fill on="f" focussize="0,0"/>
                  <v:stroke weight="2.5pt" color="#F5821F" joinstyle="round"/>
                  <v:imagedata o:title=""/>
                  <o:lock v:ext="edit" aspectratio="f"/>
                  <v:textbox inset="0mm,0mm,0mm,0mm"/>
                </v:shape>
                <v:shape id="Image 49" o:spid="_x0000_s1026" o:spt="75" type="#_x0000_t75" style="position:absolute;left:1310513;top:1516269;height:227380;width:226694;" filled="f" o:preferrelative="t" stroked="f" coordsize="21600,21600" o:gfxdata="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SuL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Graphic 50" o:spid="_x0000_s1026" o:spt="100" style="position:absolute;left:1083513;top:1225998;height:745490;width:1127760;" filled="f" stroked="t" coordsize="1127760,745490" o:gfxdata="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8PgW7gAAADbAAAA&#10;DwAAAAAAAAABACAAAAAiAAAAZHJzL2Rvd25yZXYueG1sUEsBAhQAFAAAAAgAh07iQDMvBZ47AAAA&#10;OQAAABAAAAAAAAAAAQAgAAAABwEAAGRycy9zaGFwZXhtbC54bWxQSwUGAAAAAAYABgBbAQAAsQMA&#10;AAAA&#10;" path="m882078,345274l927030,338000,966066,317743,996847,286852,1017032,247677,1024280,202565,1017032,157459,996847,118286,966066,87398,927030,67141,882078,59867,837126,67141,798090,87398,767309,118286,747124,157459,739876,202565,747124,247677,767309,286852,798090,317743,837126,338000,882078,345274xem156794,314731l206359,306707,249398,284363,283333,250296,305585,207098,313575,157365,305585,107627,283333,64429,249398,30363,206359,8023,156794,0,107232,8023,64190,30363,30250,64429,7992,107627,0,157365,7992,207098,30250,250296,64190,284363,107232,306707,156794,314731xem757936,745261l757936,633133,749275,589461,725157,554524,688382,528879,641746,513084,588048,507695,538766,512196,495174,525418,459405,546935,433590,576326em1127620,745261l1127620,595109,1121240,548765,1103040,508749,1074426,475353,1036805,448869,991584,429590,940170,417809,883970,413816,825052,418201,771289,431132,724378,452273,686019,481288,657910,517842e">
                  <v:fill on="f" focussize="0,0"/>
                  <v:stroke weight="2.5pt" color="#F5821F" joinstyle="round"/>
                  <v:imagedata o:title=""/>
                  <o:lock v:ext="edit" aspectratio="f"/>
                  <v:textbox inset="0mm,0mm,0mm,0mm"/>
                </v:shape>
                <v:shape id="Textbox 51" o:spid="_x0000_s1026" o:spt="202" type="#_x0000_t202" style="position:absolute;left:3175;top:3175;height:2952115;width:3177540;" filled="f" stroked="t" coordsize="21600,21600" o:gfxdata="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wPKsvQAA&#10;ANsAAAAPAAAAAAAAAAEAIAAAACIAAABkcnMvZG93bnJldi54bWxQSwECFAAUAAAACACHTuJAMy8F&#10;njsAAAA5AAAAEAAAAAAAAAABACAAAAAMAQAAZHJzL3NoYXBleG1sLnhtbFBLBQYAAAAABgAGAFsB&#10;AAC2AwAAAAA=&#10;">
                  <v:fill on="f" focussize="0,0"/>
                  <v:stroke weight="0.5pt" color="#929497" joinstyle="round"/>
                  <v:imagedata o:title=""/>
                  <o:lock v:ext="edit" aspectratio="f"/>
                  <v:textbox inset="0mm,0mm,0mm,0mm">
                    <w:txbxContent>
                      <w:p w14:paraId="6B732F86">
                        <w:pPr>
                          <w:spacing w:before="14" w:line="240" w:lineRule="auto"/>
                          <w:rPr>
                            <w:rFonts w:ascii="Times New Roman"/>
                            <w:sz w:val="34"/>
                          </w:rPr>
                        </w:pPr>
                      </w:p>
                      <w:p w14:paraId="3AEAD709">
                        <w:pPr>
                          <w:spacing w:before="1" w:line="206" w:lineRule="auto"/>
                          <w:ind w:left="345" w:right="339" w:firstLine="684"/>
                          <w:jc w:val="left"/>
                          <w:rPr>
                            <w:rFonts w:ascii="Trebuchet MS" w:hAnsi="Trebuchet MS"/>
                            <w:b/>
                            <w:sz w:val="34"/>
                          </w:rPr>
                        </w:pPr>
                        <w:r>
                          <w:rPr>
                            <w:rFonts w:ascii="Trebuchet MS" w:hAnsi="Trebuchet MS"/>
                            <w:b/>
                            <w:color w:val="414042"/>
                            <w:sz w:val="34"/>
                          </w:rPr>
                          <w:t>WE’RE</w:t>
                        </w:r>
                        <w:r>
                          <w:rPr>
                            <w:rFonts w:ascii="Trebuchet MS" w:hAnsi="Trebuchet MS"/>
                            <w:b/>
                            <w:color w:val="414042"/>
                            <w:spacing w:val="-15"/>
                            <w:sz w:val="34"/>
                          </w:rPr>
                          <w:t xml:space="preserve"> </w:t>
                        </w:r>
                        <w:r>
                          <w:rPr>
                            <w:rFonts w:ascii="Trebuchet MS" w:hAnsi="Trebuchet MS"/>
                            <w:b/>
                            <w:color w:val="414042"/>
                            <w:sz w:val="34"/>
                          </w:rPr>
                          <w:t>NOT</w:t>
                        </w:r>
                        <w:r>
                          <w:rPr>
                            <w:rFonts w:ascii="Trebuchet MS" w:hAnsi="Trebuchet MS"/>
                            <w:b/>
                            <w:color w:val="414042"/>
                            <w:spacing w:val="-13"/>
                            <w:sz w:val="34"/>
                          </w:rPr>
                          <w:t xml:space="preserve"> </w:t>
                        </w:r>
                        <w:r>
                          <w:rPr>
                            <w:rFonts w:ascii="Trebuchet MS" w:hAnsi="Trebuchet MS"/>
                            <w:b/>
                            <w:color w:val="414042"/>
                            <w:sz w:val="34"/>
                          </w:rPr>
                          <w:t>A</w:t>
                        </w:r>
                        <w:r>
                          <w:rPr>
                            <w:rFonts w:ascii="Trebuchet MS" w:hAnsi="Trebuchet MS"/>
                            <w:b/>
                            <w:color w:val="414042"/>
                            <w:spacing w:val="-13"/>
                            <w:sz w:val="34"/>
                          </w:rPr>
                          <w:t xml:space="preserve"> </w:t>
                        </w:r>
                        <w:r>
                          <w:rPr>
                            <w:rFonts w:ascii="Trebuchet MS" w:hAnsi="Trebuchet MS"/>
                            <w:b/>
                            <w:color w:val="414042"/>
                            <w:sz w:val="34"/>
                          </w:rPr>
                          <w:t>BANK, NOR</w:t>
                        </w:r>
                        <w:r>
                          <w:rPr>
                            <w:rFonts w:ascii="Trebuchet MS" w:hAnsi="Trebuchet MS"/>
                            <w:b/>
                            <w:color w:val="414042"/>
                            <w:spacing w:val="-51"/>
                            <w:sz w:val="34"/>
                          </w:rPr>
                          <w:t xml:space="preserve"> </w:t>
                        </w:r>
                        <w:r>
                          <w:rPr>
                            <w:rFonts w:ascii="Trebuchet MS" w:hAnsi="Trebuchet MS"/>
                            <w:b/>
                            <w:color w:val="414042"/>
                            <w:sz w:val="34"/>
                          </w:rPr>
                          <w:t>ARE</w:t>
                        </w:r>
                        <w:r>
                          <w:rPr>
                            <w:rFonts w:ascii="Trebuchet MS" w:hAnsi="Trebuchet MS"/>
                            <w:b/>
                            <w:color w:val="414042"/>
                            <w:spacing w:val="-51"/>
                            <w:sz w:val="34"/>
                          </w:rPr>
                          <w:t xml:space="preserve"> </w:t>
                        </w:r>
                        <w:r>
                          <w:rPr>
                            <w:rFonts w:ascii="Trebuchet MS" w:hAnsi="Trebuchet MS"/>
                            <w:b/>
                            <w:color w:val="414042"/>
                            <w:sz w:val="34"/>
                          </w:rPr>
                          <w:t>WE</w:t>
                        </w:r>
                        <w:r>
                          <w:rPr>
                            <w:rFonts w:ascii="Trebuchet MS" w:hAnsi="Trebuchet MS"/>
                            <w:b/>
                            <w:color w:val="414042"/>
                            <w:spacing w:val="-51"/>
                            <w:sz w:val="34"/>
                          </w:rPr>
                          <w:t xml:space="preserve"> </w:t>
                        </w:r>
                        <w:r>
                          <w:rPr>
                            <w:rFonts w:ascii="Trebuchet MS" w:hAnsi="Trebuchet MS"/>
                            <w:b/>
                            <w:color w:val="414042"/>
                            <w:sz w:val="34"/>
                          </w:rPr>
                          <w:t>OWNED</w:t>
                        </w:r>
                        <w:r>
                          <w:rPr>
                            <w:rFonts w:ascii="Trebuchet MS" w:hAnsi="Trebuchet MS"/>
                            <w:b/>
                            <w:color w:val="414042"/>
                            <w:spacing w:val="-51"/>
                            <w:sz w:val="34"/>
                          </w:rPr>
                          <w:t xml:space="preserve"> </w:t>
                        </w:r>
                        <w:r>
                          <w:rPr>
                            <w:rFonts w:ascii="Trebuchet MS" w:hAnsi="Trebuchet MS"/>
                            <w:b/>
                            <w:color w:val="414042"/>
                            <w:sz w:val="34"/>
                          </w:rPr>
                          <w:t>BY</w:t>
                        </w:r>
                        <w:r>
                          <w:rPr>
                            <w:rFonts w:ascii="Trebuchet MS" w:hAnsi="Trebuchet MS"/>
                            <w:b/>
                            <w:color w:val="414042"/>
                            <w:spacing w:val="-51"/>
                            <w:sz w:val="34"/>
                          </w:rPr>
                          <w:t xml:space="preserve"> </w:t>
                        </w:r>
                        <w:r>
                          <w:rPr>
                            <w:rFonts w:ascii="Trebuchet MS" w:hAnsi="Trebuchet MS"/>
                            <w:b/>
                            <w:color w:val="414042"/>
                            <w:sz w:val="34"/>
                          </w:rPr>
                          <w:t>ONE</w:t>
                        </w:r>
                      </w:p>
                      <w:p w14:paraId="3B375A92">
                        <w:pPr>
                          <w:spacing w:before="0" w:line="240" w:lineRule="auto"/>
                          <w:rPr>
                            <w:rFonts w:ascii="Trebuchet MS"/>
                            <w:b/>
                            <w:sz w:val="34"/>
                          </w:rPr>
                        </w:pPr>
                      </w:p>
                      <w:p w14:paraId="469B5A00">
                        <w:pPr>
                          <w:spacing w:before="0" w:line="240" w:lineRule="auto"/>
                          <w:rPr>
                            <w:rFonts w:ascii="Trebuchet MS"/>
                            <w:b/>
                            <w:sz w:val="34"/>
                          </w:rPr>
                        </w:pPr>
                      </w:p>
                      <w:p w14:paraId="3FD4E145">
                        <w:pPr>
                          <w:spacing w:before="0" w:line="240" w:lineRule="auto"/>
                          <w:rPr>
                            <w:rFonts w:ascii="Trebuchet MS"/>
                            <w:b/>
                            <w:sz w:val="34"/>
                          </w:rPr>
                        </w:pPr>
                      </w:p>
                      <w:p w14:paraId="7D3F307C">
                        <w:pPr>
                          <w:spacing w:before="0" w:line="240" w:lineRule="auto"/>
                          <w:rPr>
                            <w:rFonts w:ascii="Trebuchet MS"/>
                            <w:b/>
                            <w:sz w:val="34"/>
                          </w:rPr>
                        </w:pPr>
                      </w:p>
                      <w:p w14:paraId="51C38E8C">
                        <w:pPr>
                          <w:spacing w:before="0" w:line="240" w:lineRule="auto"/>
                          <w:rPr>
                            <w:rFonts w:ascii="Trebuchet MS"/>
                            <w:b/>
                            <w:sz w:val="34"/>
                          </w:rPr>
                        </w:pPr>
                      </w:p>
                      <w:p w14:paraId="158FB40B">
                        <w:pPr>
                          <w:spacing w:before="279" w:line="240" w:lineRule="auto"/>
                          <w:rPr>
                            <w:rFonts w:ascii="Trebuchet MS"/>
                            <w:b/>
                            <w:sz w:val="34"/>
                          </w:rPr>
                        </w:pPr>
                      </w:p>
                      <w:p w14:paraId="55B7D74D">
                        <w:pPr>
                          <w:spacing w:before="0"/>
                          <w:ind w:left="1135" w:right="0" w:firstLine="0"/>
                          <w:jc w:val="left"/>
                          <w:rPr>
                            <w:sz w:val="26"/>
                          </w:rPr>
                        </w:pPr>
                        <w:r>
                          <w:rPr>
                            <w:color w:val="414042"/>
                            <w:spacing w:val="-2"/>
                            <w:sz w:val="26"/>
                          </w:rPr>
                          <w:t>Proudly</w:t>
                        </w:r>
                        <w:r>
                          <w:rPr>
                            <w:color w:val="414042"/>
                            <w:spacing w:val="-17"/>
                            <w:sz w:val="26"/>
                          </w:rPr>
                          <w:t xml:space="preserve"> </w:t>
                        </w:r>
                        <w:r>
                          <w:rPr>
                            <w:color w:val="414042"/>
                            <w:spacing w:val="-2"/>
                            <w:sz w:val="26"/>
                          </w:rPr>
                          <w:t>owner</w:t>
                        </w:r>
                        <w:r>
                          <w:rPr>
                            <w:color w:val="414042"/>
                            <w:spacing w:val="-17"/>
                            <w:sz w:val="26"/>
                          </w:rPr>
                          <w:t xml:space="preserve"> </w:t>
                        </w:r>
                        <w:r>
                          <w:rPr>
                            <w:color w:val="414042"/>
                            <w:spacing w:val="-2"/>
                            <w:sz w:val="26"/>
                          </w:rPr>
                          <w:t>operated</w:t>
                        </w:r>
                      </w:p>
                    </w:txbxContent>
                  </v:textbox>
                </v:shape>
                <w10:wrap type="none"/>
                <w10:anchorlock/>
              </v:group>
            </w:pict>
          </mc:Fallback>
        </mc:AlternateContent>
      </w:r>
    </w:p>
    <w:p w14:paraId="71F920EC">
      <w:pPr>
        <w:pStyle w:val="5"/>
        <w:spacing w:before="6"/>
        <w:rPr>
          <w:sz w:val="12"/>
        </w:rPr>
      </w:pPr>
      <w:r>
        <w:rPr>
          <w:sz w:val="12"/>
        </w:rPr>
        <mc:AlternateContent>
          <mc:Choice Requires="wpg">
            <w:drawing>
              <wp:anchor distT="0" distB="0" distL="0" distR="0" simplePos="0" relativeHeight="251710464" behindDoc="1" locked="0" layoutInCell="1" allowOverlap="1">
                <wp:simplePos x="0" y="0"/>
                <wp:positionH relativeFrom="page">
                  <wp:posOffset>533400</wp:posOffset>
                </wp:positionH>
                <wp:positionV relativeFrom="paragraph">
                  <wp:posOffset>110490</wp:posOffset>
                </wp:positionV>
                <wp:extent cx="3183890" cy="2958465"/>
                <wp:effectExtent l="0" t="0" r="0" b="0"/>
                <wp:wrapTopAndBottom/>
                <wp:docPr id="52" name="Group 52"/>
                <wp:cNvGraphicFramePr/>
                <a:graphic xmlns:a="http://schemas.openxmlformats.org/drawingml/2006/main">
                  <a:graphicData uri="http://schemas.microsoft.com/office/word/2010/wordprocessingGroup">
                    <wpg:wgp>
                      <wpg:cNvGrpSpPr/>
                      <wpg:grpSpPr>
                        <a:xfrm>
                          <a:off x="0" y="0"/>
                          <a:ext cx="3183890" cy="2958465"/>
                          <a:chOff x="0" y="0"/>
                          <a:chExt cx="3183890" cy="2958465"/>
                        </a:xfrm>
                      </wpg:grpSpPr>
                      <wps:wsp>
                        <wps:cNvPr id="53" name="Graphic 53"/>
                        <wps:cNvSpPr/>
                        <wps:spPr>
                          <a:xfrm>
                            <a:off x="1043964" y="1088021"/>
                            <a:ext cx="1093470" cy="1026160"/>
                          </a:xfrm>
                          <a:custGeom>
                            <a:avLst/>
                            <a:gdLst/>
                            <a:ahLst/>
                            <a:cxnLst/>
                            <a:rect l="l" t="t" r="r" b="b"/>
                            <a:pathLst>
                              <a:path w="1093470" h="1026160">
                                <a:moveTo>
                                  <a:pt x="549719" y="638305"/>
                                </a:moveTo>
                                <a:lnTo>
                                  <a:pt x="578521" y="675635"/>
                                </a:lnTo>
                                <a:lnTo>
                                  <a:pt x="614862" y="703141"/>
                                </a:lnTo>
                                <a:lnTo>
                                  <a:pt x="656455" y="720209"/>
                                </a:lnTo>
                                <a:lnTo>
                                  <a:pt x="701009" y="726224"/>
                                </a:lnTo>
                                <a:lnTo>
                                  <a:pt x="746237" y="720574"/>
                                </a:lnTo>
                                <a:lnTo>
                                  <a:pt x="789851" y="702643"/>
                                </a:lnTo>
                                <a:lnTo>
                                  <a:pt x="888796" y="645518"/>
                                </a:lnTo>
                                <a:lnTo>
                                  <a:pt x="1062634" y="545150"/>
                                </a:lnTo>
                                <a:lnTo>
                                  <a:pt x="1091234" y="507774"/>
                                </a:lnTo>
                                <a:lnTo>
                                  <a:pt x="1092902" y="484221"/>
                                </a:lnTo>
                                <a:lnTo>
                                  <a:pt x="1085164" y="461102"/>
                                </a:lnTo>
                                <a:lnTo>
                                  <a:pt x="1047778" y="432512"/>
                                </a:lnTo>
                                <a:lnTo>
                                  <a:pt x="1001115" y="438584"/>
                                </a:lnTo>
                                <a:lnTo>
                                  <a:pt x="1034600" y="413649"/>
                                </a:lnTo>
                                <a:lnTo>
                                  <a:pt x="1046598" y="368867"/>
                                </a:lnTo>
                                <a:lnTo>
                                  <a:pt x="1022712" y="327490"/>
                                </a:lnTo>
                                <a:lnTo>
                                  <a:pt x="977930" y="315492"/>
                                </a:lnTo>
                                <a:lnTo>
                                  <a:pt x="922782" y="341722"/>
                                </a:lnTo>
                                <a:lnTo>
                                  <a:pt x="970038" y="314442"/>
                                </a:lnTo>
                                <a:lnTo>
                                  <a:pt x="998627" y="277066"/>
                                </a:lnTo>
                                <a:lnTo>
                                  <a:pt x="992555" y="230393"/>
                                </a:lnTo>
                                <a:lnTo>
                                  <a:pt x="955192" y="201802"/>
                                </a:lnTo>
                                <a:lnTo>
                                  <a:pt x="931648" y="200132"/>
                                </a:lnTo>
                                <a:lnTo>
                                  <a:pt x="908532" y="207864"/>
                                </a:lnTo>
                                <a:lnTo>
                                  <a:pt x="904136" y="210455"/>
                                </a:lnTo>
                                <a:lnTo>
                                  <a:pt x="892459" y="217282"/>
                                </a:lnTo>
                                <a:lnTo>
                                  <a:pt x="880741" y="224064"/>
                                </a:lnTo>
                                <a:lnTo>
                                  <a:pt x="876223" y="226520"/>
                                </a:lnTo>
                                <a:lnTo>
                                  <a:pt x="908532" y="207864"/>
                                </a:lnTo>
                                <a:lnTo>
                                  <a:pt x="911821" y="205895"/>
                                </a:lnTo>
                                <a:lnTo>
                                  <a:pt x="918413" y="200764"/>
                                </a:lnTo>
                                <a:lnTo>
                                  <a:pt x="918603" y="200599"/>
                                </a:lnTo>
                                <a:lnTo>
                                  <a:pt x="931628" y="184205"/>
                                </a:lnTo>
                                <a:lnTo>
                                  <a:pt x="938369" y="164714"/>
                                </a:lnTo>
                                <a:lnTo>
                                  <a:pt x="938336" y="143972"/>
                                </a:lnTo>
                                <a:lnTo>
                                  <a:pt x="931037" y="123828"/>
                                </a:lnTo>
                                <a:lnTo>
                                  <a:pt x="914889" y="105570"/>
                                </a:lnTo>
                                <a:lnTo>
                                  <a:pt x="893660" y="95238"/>
                                </a:lnTo>
                                <a:lnTo>
                                  <a:pt x="870107" y="93572"/>
                                </a:lnTo>
                                <a:lnTo>
                                  <a:pt x="846988" y="101311"/>
                                </a:lnTo>
                                <a:lnTo>
                                  <a:pt x="650316" y="214861"/>
                                </a:lnTo>
                                <a:lnTo>
                                  <a:pt x="660737" y="146546"/>
                                </a:lnTo>
                                <a:lnTo>
                                  <a:pt x="655202" y="103728"/>
                                </a:lnTo>
                                <a:lnTo>
                                  <a:pt x="625602" y="68366"/>
                                </a:lnTo>
                                <a:lnTo>
                                  <a:pt x="563829" y="22418"/>
                                </a:lnTo>
                                <a:lnTo>
                                  <a:pt x="506442" y="0"/>
                                </a:lnTo>
                                <a:lnTo>
                                  <a:pt x="485074" y="2987"/>
                                </a:lnTo>
                                <a:lnTo>
                                  <a:pt x="467867" y="10671"/>
                                </a:lnTo>
                                <a:lnTo>
                                  <a:pt x="455855" y="31052"/>
                                </a:lnTo>
                                <a:lnTo>
                                  <a:pt x="459792" y="61952"/>
                                </a:lnTo>
                                <a:lnTo>
                                  <a:pt x="471170" y="97555"/>
                                </a:lnTo>
                                <a:lnTo>
                                  <a:pt x="481482" y="132045"/>
                                </a:lnTo>
                                <a:lnTo>
                                  <a:pt x="491124" y="193980"/>
                                </a:lnTo>
                                <a:lnTo>
                                  <a:pt x="493535" y="253023"/>
                                </a:lnTo>
                                <a:lnTo>
                                  <a:pt x="489809" y="307333"/>
                                </a:lnTo>
                                <a:lnTo>
                                  <a:pt x="481042" y="355068"/>
                                </a:lnTo>
                                <a:lnTo>
                                  <a:pt x="468331" y="394385"/>
                                </a:lnTo>
                                <a:lnTo>
                                  <a:pt x="452771" y="423444"/>
                                </a:lnTo>
                                <a:lnTo>
                                  <a:pt x="435457" y="440401"/>
                                </a:lnTo>
                                <a:lnTo>
                                  <a:pt x="549719" y="638305"/>
                                </a:lnTo>
                                <a:close/>
                              </a:path>
                              <a:path w="1093470" h="1026160">
                                <a:moveTo>
                                  <a:pt x="274002" y="471757"/>
                                </a:moveTo>
                                <a:lnTo>
                                  <a:pt x="0" y="629948"/>
                                </a:lnTo>
                                <a:lnTo>
                                  <a:pt x="3807" y="679787"/>
                                </a:lnTo>
                                <a:lnTo>
                                  <a:pt x="12602" y="728044"/>
                                </a:lnTo>
                                <a:lnTo>
                                  <a:pt x="26123" y="774460"/>
                                </a:lnTo>
                                <a:lnTo>
                                  <a:pt x="44108" y="818777"/>
                                </a:lnTo>
                                <a:lnTo>
                                  <a:pt x="66297" y="860734"/>
                                </a:lnTo>
                                <a:lnTo>
                                  <a:pt x="92427" y="900074"/>
                                </a:lnTo>
                                <a:lnTo>
                                  <a:pt x="122238" y="936537"/>
                                </a:lnTo>
                                <a:lnTo>
                                  <a:pt x="155468" y="969863"/>
                                </a:lnTo>
                                <a:lnTo>
                                  <a:pt x="191855" y="999796"/>
                                </a:lnTo>
                                <a:lnTo>
                                  <a:pt x="231139" y="1026074"/>
                                </a:lnTo>
                                <a:lnTo>
                                  <a:pt x="503313" y="868937"/>
                                </a:lnTo>
                                <a:lnTo>
                                  <a:pt x="274002" y="471757"/>
                                </a:lnTo>
                                <a:close/>
                              </a:path>
                              <a:path w="1093470" h="1026160">
                                <a:moveTo>
                                  <a:pt x="592721" y="816460"/>
                                </a:moveTo>
                                <a:lnTo>
                                  <a:pt x="502945" y="868289"/>
                                </a:lnTo>
                                <a:lnTo>
                                  <a:pt x="274002" y="471757"/>
                                </a:lnTo>
                                <a:lnTo>
                                  <a:pt x="363778" y="419915"/>
                                </a:lnTo>
                                <a:lnTo>
                                  <a:pt x="383253" y="413397"/>
                                </a:lnTo>
                                <a:lnTo>
                                  <a:pt x="403096" y="414801"/>
                                </a:lnTo>
                                <a:lnTo>
                                  <a:pt x="420984" y="423505"/>
                                </a:lnTo>
                                <a:lnTo>
                                  <a:pt x="434594" y="438889"/>
                                </a:lnTo>
                                <a:lnTo>
                                  <a:pt x="611695" y="745645"/>
                                </a:lnTo>
                                <a:lnTo>
                                  <a:pt x="618214" y="765120"/>
                                </a:lnTo>
                                <a:lnTo>
                                  <a:pt x="616810" y="784963"/>
                                </a:lnTo>
                                <a:lnTo>
                                  <a:pt x="608105" y="802850"/>
                                </a:lnTo>
                                <a:lnTo>
                                  <a:pt x="592721" y="816460"/>
                                </a:lnTo>
                                <a:close/>
                              </a:path>
                            </a:pathLst>
                          </a:custGeom>
                          <a:ln w="31750">
                            <a:solidFill>
                              <a:srgbClr val="F5821F"/>
                            </a:solidFill>
                            <a:prstDash val="solid"/>
                          </a:ln>
                        </wps:spPr>
                        <wps:bodyPr wrap="square" lIns="0" tIns="0" rIns="0" bIns="0" rtlCol="0">
                          <a:noAutofit/>
                        </wps:bodyPr>
                      </wps:wsp>
                      <pic:pic xmlns:pic="http://schemas.openxmlformats.org/drawingml/2006/picture">
                        <pic:nvPicPr>
                          <pic:cNvPr id="54" name="Image 54"/>
                          <pic:cNvPicPr/>
                        </pic:nvPicPr>
                        <pic:blipFill>
                          <a:blip r:embed="rId14" cstate="print"/>
                          <a:stretch>
                            <a:fillRect/>
                          </a:stretch>
                        </pic:blipFill>
                        <pic:spPr>
                          <a:xfrm>
                            <a:off x="1678405" y="1248984"/>
                            <a:ext cx="69100" cy="69773"/>
                          </a:xfrm>
                          <a:prstGeom prst="rect">
                            <a:avLst/>
                          </a:prstGeom>
                        </pic:spPr>
                      </pic:pic>
                      <wps:wsp>
                        <wps:cNvPr id="55" name="Graphic 55"/>
                        <wps:cNvSpPr/>
                        <wps:spPr>
                          <a:xfrm>
                            <a:off x="1043379" y="1230696"/>
                            <a:ext cx="951865" cy="951865"/>
                          </a:xfrm>
                          <a:custGeom>
                            <a:avLst/>
                            <a:gdLst/>
                            <a:ahLst/>
                            <a:cxnLst/>
                            <a:rect l="l" t="t" r="r" b="b"/>
                            <a:pathLst>
                              <a:path w="951865" h="951865">
                                <a:moveTo>
                                  <a:pt x="790435" y="559968"/>
                                </a:moveTo>
                                <a:lnTo>
                                  <a:pt x="746821" y="577899"/>
                                </a:lnTo>
                                <a:lnTo>
                                  <a:pt x="701593" y="583549"/>
                                </a:lnTo>
                                <a:lnTo>
                                  <a:pt x="657039" y="577534"/>
                                </a:lnTo>
                                <a:lnTo>
                                  <a:pt x="615447" y="560466"/>
                                </a:lnTo>
                                <a:lnTo>
                                  <a:pt x="579105" y="532960"/>
                                </a:lnTo>
                                <a:lnTo>
                                  <a:pt x="550303" y="495630"/>
                                </a:lnTo>
                                <a:lnTo>
                                  <a:pt x="436041" y="297726"/>
                                </a:lnTo>
                                <a:lnTo>
                                  <a:pt x="455602" y="277456"/>
                                </a:lnTo>
                                <a:lnTo>
                                  <a:pt x="472681" y="241861"/>
                                </a:lnTo>
                                <a:lnTo>
                                  <a:pt x="485676" y="193651"/>
                                </a:lnTo>
                                <a:lnTo>
                                  <a:pt x="492988" y="135535"/>
                                </a:lnTo>
                                <a:lnTo>
                                  <a:pt x="493017" y="70225"/>
                                </a:lnTo>
                                <a:lnTo>
                                  <a:pt x="484162" y="431"/>
                                </a:lnTo>
                                <a:lnTo>
                                  <a:pt x="481291" y="381"/>
                                </a:lnTo>
                                <a:lnTo>
                                  <a:pt x="478510" y="0"/>
                                </a:lnTo>
                                <a:lnTo>
                                  <a:pt x="475627" y="0"/>
                                </a:lnTo>
                                <a:lnTo>
                                  <a:pt x="426996" y="2455"/>
                                </a:lnTo>
                                <a:lnTo>
                                  <a:pt x="379770" y="9662"/>
                                </a:lnTo>
                                <a:lnTo>
                                  <a:pt x="334188" y="21382"/>
                                </a:lnTo>
                                <a:lnTo>
                                  <a:pt x="290489" y="37376"/>
                                </a:lnTo>
                                <a:lnTo>
                                  <a:pt x="248913" y="57404"/>
                                </a:lnTo>
                                <a:lnTo>
                                  <a:pt x="209697" y="81228"/>
                                </a:lnTo>
                                <a:lnTo>
                                  <a:pt x="173082" y="108608"/>
                                </a:lnTo>
                                <a:lnTo>
                                  <a:pt x="139306" y="139306"/>
                                </a:lnTo>
                                <a:lnTo>
                                  <a:pt x="108608" y="173082"/>
                                </a:lnTo>
                                <a:lnTo>
                                  <a:pt x="81228" y="209697"/>
                                </a:lnTo>
                                <a:lnTo>
                                  <a:pt x="57404" y="248913"/>
                                </a:lnTo>
                                <a:lnTo>
                                  <a:pt x="37376" y="290489"/>
                                </a:lnTo>
                                <a:lnTo>
                                  <a:pt x="21382" y="334188"/>
                                </a:lnTo>
                                <a:lnTo>
                                  <a:pt x="9662" y="379770"/>
                                </a:lnTo>
                                <a:lnTo>
                                  <a:pt x="2455" y="426996"/>
                                </a:lnTo>
                                <a:lnTo>
                                  <a:pt x="0" y="475627"/>
                                </a:lnTo>
                                <a:lnTo>
                                  <a:pt x="404" y="493105"/>
                                </a:lnTo>
                                <a:lnTo>
                                  <a:pt x="1539" y="510389"/>
                                </a:lnTo>
                                <a:lnTo>
                                  <a:pt x="3289" y="527503"/>
                                </a:lnTo>
                                <a:lnTo>
                                  <a:pt x="5537" y="544474"/>
                                </a:lnTo>
                                <a:lnTo>
                                  <a:pt x="3682" y="530355"/>
                                </a:lnTo>
                                <a:lnTo>
                                  <a:pt x="2217" y="516116"/>
                                </a:lnTo>
                                <a:lnTo>
                                  <a:pt x="1174" y="501756"/>
                                </a:lnTo>
                                <a:lnTo>
                                  <a:pt x="584" y="487273"/>
                                </a:lnTo>
                                <a:lnTo>
                                  <a:pt x="274586" y="329082"/>
                                </a:lnTo>
                                <a:lnTo>
                                  <a:pt x="481190" y="686943"/>
                                </a:lnTo>
                                <a:lnTo>
                                  <a:pt x="274586" y="329082"/>
                                </a:lnTo>
                                <a:lnTo>
                                  <a:pt x="364363" y="277241"/>
                                </a:lnTo>
                                <a:lnTo>
                                  <a:pt x="383837" y="270722"/>
                                </a:lnTo>
                                <a:lnTo>
                                  <a:pt x="403680" y="272126"/>
                                </a:lnTo>
                                <a:lnTo>
                                  <a:pt x="421568" y="280830"/>
                                </a:lnTo>
                                <a:lnTo>
                                  <a:pt x="435178" y="296214"/>
                                </a:lnTo>
                                <a:lnTo>
                                  <a:pt x="612279" y="602970"/>
                                </a:lnTo>
                                <a:lnTo>
                                  <a:pt x="618798" y="622445"/>
                                </a:lnTo>
                                <a:lnTo>
                                  <a:pt x="617394" y="642288"/>
                                </a:lnTo>
                                <a:lnTo>
                                  <a:pt x="608689" y="660175"/>
                                </a:lnTo>
                                <a:lnTo>
                                  <a:pt x="593305" y="673785"/>
                                </a:lnTo>
                                <a:lnTo>
                                  <a:pt x="503529" y="725614"/>
                                </a:lnTo>
                                <a:lnTo>
                                  <a:pt x="503897" y="726262"/>
                                </a:lnTo>
                                <a:lnTo>
                                  <a:pt x="231724" y="883399"/>
                                </a:lnTo>
                                <a:lnTo>
                                  <a:pt x="192916" y="857463"/>
                                </a:lnTo>
                                <a:lnTo>
                                  <a:pt x="156941" y="827953"/>
                                </a:lnTo>
                                <a:lnTo>
                                  <a:pt x="124042" y="795124"/>
                                </a:lnTo>
                                <a:lnTo>
                                  <a:pt x="94465" y="759228"/>
                                </a:lnTo>
                                <a:lnTo>
                                  <a:pt x="68453" y="720521"/>
                                </a:lnTo>
                                <a:lnTo>
                                  <a:pt x="95412" y="760537"/>
                                </a:lnTo>
                                <a:lnTo>
                                  <a:pt x="126161" y="797542"/>
                                </a:lnTo>
                                <a:lnTo>
                                  <a:pt x="160423" y="831253"/>
                                </a:lnTo>
                                <a:lnTo>
                                  <a:pt x="197925" y="861389"/>
                                </a:lnTo>
                                <a:lnTo>
                                  <a:pt x="238393" y="887664"/>
                                </a:lnTo>
                                <a:lnTo>
                                  <a:pt x="281553" y="909798"/>
                                </a:lnTo>
                                <a:lnTo>
                                  <a:pt x="327130" y="927505"/>
                                </a:lnTo>
                                <a:lnTo>
                                  <a:pt x="374851" y="940504"/>
                                </a:lnTo>
                                <a:lnTo>
                                  <a:pt x="424441" y="948510"/>
                                </a:lnTo>
                                <a:lnTo>
                                  <a:pt x="475627" y="951242"/>
                                </a:lnTo>
                                <a:lnTo>
                                  <a:pt x="524256" y="948787"/>
                                </a:lnTo>
                                <a:lnTo>
                                  <a:pt x="571481" y="941579"/>
                                </a:lnTo>
                                <a:lnTo>
                                  <a:pt x="617061" y="929859"/>
                                </a:lnTo>
                                <a:lnTo>
                                  <a:pt x="660760" y="913866"/>
                                </a:lnTo>
                                <a:lnTo>
                                  <a:pt x="702336" y="893838"/>
                                </a:lnTo>
                                <a:lnTo>
                                  <a:pt x="741552" y="870014"/>
                                </a:lnTo>
                                <a:lnTo>
                                  <a:pt x="778167" y="842635"/>
                                </a:lnTo>
                                <a:lnTo>
                                  <a:pt x="811944" y="811937"/>
                                </a:lnTo>
                                <a:lnTo>
                                  <a:pt x="842642" y="778162"/>
                                </a:lnTo>
                                <a:lnTo>
                                  <a:pt x="870023" y="741548"/>
                                </a:lnTo>
                                <a:lnTo>
                                  <a:pt x="893848" y="702333"/>
                                </a:lnTo>
                                <a:lnTo>
                                  <a:pt x="913877" y="660758"/>
                                </a:lnTo>
                                <a:lnTo>
                                  <a:pt x="929871" y="617060"/>
                                </a:lnTo>
                                <a:lnTo>
                                  <a:pt x="941592" y="571480"/>
                                </a:lnTo>
                                <a:lnTo>
                                  <a:pt x="948799" y="524256"/>
                                </a:lnTo>
                                <a:lnTo>
                                  <a:pt x="951255" y="475627"/>
                                </a:lnTo>
                                <a:lnTo>
                                  <a:pt x="951255" y="472833"/>
                                </a:lnTo>
                                <a:lnTo>
                                  <a:pt x="950887" y="470141"/>
                                </a:lnTo>
                                <a:lnTo>
                                  <a:pt x="950836" y="467360"/>
                                </a:lnTo>
                                <a:lnTo>
                                  <a:pt x="889381" y="502843"/>
                                </a:lnTo>
                                <a:lnTo>
                                  <a:pt x="790435" y="559968"/>
                                </a:lnTo>
                                <a:close/>
                              </a:path>
                            </a:pathLst>
                          </a:custGeom>
                          <a:ln w="31750">
                            <a:solidFill>
                              <a:srgbClr val="F5821F"/>
                            </a:solidFill>
                            <a:prstDash val="solid"/>
                          </a:ln>
                        </wps:spPr>
                        <wps:bodyPr wrap="square" lIns="0" tIns="0" rIns="0" bIns="0" rtlCol="0">
                          <a:noAutofit/>
                        </wps:bodyPr>
                      </wps:wsp>
                      <wps:wsp>
                        <wps:cNvPr id="56" name="Textbox 56"/>
                        <wps:cNvSpPr txBox="1"/>
                        <wps:spPr>
                          <a:xfrm>
                            <a:off x="3175" y="3175"/>
                            <a:ext cx="3177540" cy="2952115"/>
                          </a:xfrm>
                          <a:prstGeom prst="rect">
                            <a:avLst/>
                          </a:prstGeom>
                          <a:ln w="6350">
                            <a:solidFill>
                              <a:srgbClr val="929497"/>
                            </a:solidFill>
                            <a:prstDash val="solid"/>
                          </a:ln>
                        </wps:spPr>
                        <wps:txbx>
                          <w:txbxContent>
                            <w:p w14:paraId="3D480BC1">
                              <w:pPr>
                                <w:spacing w:before="377" w:line="206" w:lineRule="auto"/>
                                <w:ind w:left="415" w:right="414" w:firstLine="1"/>
                                <w:jc w:val="center"/>
                                <w:rPr>
                                  <w:rFonts w:ascii="Trebuchet MS"/>
                                  <w:b/>
                                  <w:sz w:val="34"/>
                                </w:rPr>
                              </w:pPr>
                              <w:r>
                                <w:rPr>
                                  <w:rFonts w:ascii="Trebuchet MS"/>
                                  <w:b/>
                                  <w:color w:val="414042"/>
                                  <w:sz w:val="34"/>
                                </w:rPr>
                                <w:t>WE</w:t>
                              </w:r>
                              <w:r>
                                <w:rPr>
                                  <w:rFonts w:ascii="Trebuchet MS"/>
                                  <w:b/>
                                  <w:color w:val="414042"/>
                                  <w:spacing w:val="-36"/>
                                  <w:sz w:val="34"/>
                                </w:rPr>
                                <w:t xml:space="preserve"> </w:t>
                              </w:r>
                              <w:r>
                                <w:rPr>
                                  <w:rFonts w:ascii="Trebuchet MS"/>
                                  <w:b/>
                                  <w:color w:val="414042"/>
                                  <w:sz w:val="34"/>
                                </w:rPr>
                                <w:t>ARE</w:t>
                              </w:r>
                              <w:r>
                                <w:rPr>
                                  <w:rFonts w:ascii="Trebuchet MS"/>
                                  <w:b/>
                                  <w:color w:val="414042"/>
                                  <w:spacing w:val="-36"/>
                                  <w:sz w:val="34"/>
                                </w:rPr>
                                <w:t xml:space="preserve"> </w:t>
                              </w:r>
                              <w:r>
                                <w:rPr>
                                  <w:rFonts w:ascii="Trebuchet MS"/>
                                  <w:b/>
                                  <w:color w:val="414042"/>
                                  <w:sz w:val="34"/>
                                </w:rPr>
                                <w:t>A</w:t>
                              </w:r>
                              <w:r>
                                <w:rPr>
                                  <w:rFonts w:ascii="Trebuchet MS"/>
                                  <w:b/>
                                  <w:color w:val="414042"/>
                                  <w:spacing w:val="-36"/>
                                  <w:sz w:val="34"/>
                                </w:rPr>
                                <w:t xml:space="preserve"> </w:t>
                              </w:r>
                              <w:r>
                                <w:rPr>
                                  <w:rFonts w:ascii="Trebuchet MS"/>
                                  <w:b/>
                                  <w:color w:val="414042"/>
                                  <w:sz w:val="34"/>
                                </w:rPr>
                                <w:t>MEMBER</w:t>
                              </w:r>
                              <w:r>
                                <w:rPr>
                                  <w:rFonts w:ascii="Trebuchet MS"/>
                                  <w:b/>
                                  <w:color w:val="414042"/>
                                  <w:spacing w:val="-36"/>
                                  <w:sz w:val="34"/>
                                </w:rPr>
                                <w:t xml:space="preserve"> </w:t>
                              </w:r>
                              <w:r>
                                <w:rPr>
                                  <w:rFonts w:ascii="Trebuchet MS"/>
                                  <w:b/>
                                  <w:color w:val="414042"/>
                                  <w:sz w:val="34"/>
                                </w:rPr>
                                <w:t>OF</w:t>
                              </w:r>
                              <w:r>
                                <w:rPr>
                                  <w:rFonts w:ascii="Trebuchet MS"/>
                                  <w:b/>
                                  <w:color w:val="414042"/>
                                  <w:spacing w:val="-36"/>
                                  <w:sz w:val="34"/>
                                </w:rPr>
                                <w:t xml:space="preserve"> </w:t>
                              </w:r>
                              <w:r>
                                <w:rPr>
                                  <w:rFonts w:ascii="Trebuchet MS"/>
                                  <w:b/>
                                  <w:color w:val="414042"/>
                                  <w:sz w:val="34"/>
                                </w:rPr>
                                <w:t xml:space="preserve">THE </w:t>
                              </w:r>
                              <w:r>
                                <w:rPr>
                                  <w:rFonts w:ascii="Trebuchet MS"/>
                                  <w:b/>
                                  <w:color w:val="414042"/>
                                  <w:spacing w:val="-8"/>
                                  <w:sz w:val="34"/>
                                </w:rPr>
                                <w:t>LARGEST</w:t>
                              </w:r>
                              <w:r>
                                <w:rPr>
                                  <w:rFonts w:ascii="Trebuchet MS"/>
                                  <w:b/>
                                  <w:color w:val="414042"/>
                                  <w:spacing w:val="-50"/>
                                  <w:sz w:val="34"/>
                                </w:rPr>
                                <w:t xml:space="preserve"> </w:t>
                              </w:r>
                              <w:r>
                                <w:rPr>
                                  <w:rFonts w:ascii="Trebuchet MS"/>
                                  <w:b/>
                                  <w:color w:val="414042"/>
                                  <w:spacing w:val="-8"/>
                                  <w:sz w:val="34"/>
                                </w:rPr>
                                <w:t>FINANCIAL</w:t>
                              </w:r>
                              <w:r>
                                <w:rPr>
                                  <w:rFonts w:ascii="Trebuchet MS"/>
                                  <w:b/>
                                  <w:color w:val="414042"/>
                                  <w:spacing w:val="-50"/>
                                  <w:sz w:val="34"/>
                                </w:rPr>
                                <w:t xml:space="preserve"> </w:t>
                              </w:r>
                              <w:r>
                                <w:rPr>
                                  <w:rFonts w:ascii="Trebuchet MS"/>
                                  <w:b/>
                                  <w:color w:val="414042"/>
                                  <w:spacing w:val="-8"/>
                                  <w:sz w:val="34"/>
                                </w:rPr>
                                <w:t xml:space="preserve">GROUP </w:t>
                              </w:r>
                              <w:r>
                                <w:rPr>
                                  <w:rFonts w:ascii="Trebuchet MS"/>
                                  <w:b/>
                                  <w:color w:val="414042"/>
                                  <w:sz w:val="34"/>
                                </w:rPr>
                                <w:t>IN</w:t>
                              </w:r>
                              <w:r>
                                <w:rPr>
                                  <w:rFonts w:ascii="Trebuchet MS"/>
                                  <w:b/>
                                  <w:color w:val="414042"/>
                                  <w:spacing w:val="-20"/>
                                  <w:sz w:val="34"/>
                                </w:rPr>
                                <w:t xml:space="preserve"> </w:t>
                              </w:r>
                              <w:r>
                                <w:rPr>
                                  <w:rFonts w:ascii="Trebuchet MS"/>
                                  <w:b/>
                                  <w:color w:val="414042"/>
                                  <w:sz w:val="34"/>
                                </w:rPr>
                                <w:t>NEW</w:t>
                              </w:r>
                              <w:r>
                                <w:rPr>
                                  <w:rFonts w:ascii="Trebuchet MS"/>
                                  <w:b/>
                                  <w:color w:val="414042"/>
                                  <w:spacing w:val="-20"/>
                                  <w:sz w:val="34"/>
                                </w:rPr>
                                <w:t xml:space="preserve"> </w:t>
                              </w:r>
                              <w:r>
                                <w:rPr>
                                  <w:rFonts w:ascii="Trebuchet MS"/>
                                  <w:b/>
                                  <w:color w:val="414042"/>
                                  <w:sz w:val="34"/>
                                </w:rPr>
                                <w:t>ZEALAND</w:t>
                              </w:r>
                            </w:p>
                            <w:p w14:paraId="226B962A">
                              <w:pPr>
                                <w:spacing w:before="0" w:line="240" w:lineRule="auto"/>
                                <w:rPr>
                                  <w:rFonts w:ascii="Trebuchet MS"/>
                                  <w:b/>
                                  <w:sz w:val="34"/>
                                </w:rPr>
                              </w:pPr>
                            </w:p>
                            <w:p w14:paraId="2906FE91">
                              <w:pPr>
                                <w:spacing w:before="0" w:line="240" w:lineRule="auto"/>
                                <w:rPr>
                                  <w:rFonts w:ascii="Trebuchet MS"/>
                                  <w:b/>
                                  <w:sz w:val="34"/>
                                </w:rPr>
                              </w:pPr>
                            </w:p>
                            <w:p w14:paraId="26D6AFA9">
                              <w:pPr>
                                <w:spacing w:before="0" w:line="240" w:lineRule="auto"/>
                                <w:rPr>
                                  <w:rFonts w:ascii="Trebuchet MS"/>
                                  <w:b/>
                                  <w:sz w:val="34"/>
                                </w:rPr>
                              </w:pPr>
                            </w:p>
                            <w:p w14:paraId="01EDD72A">
                              <w:pPr>
                                <w:spacing w:before="0" w:line="240" w:lineRule="auto"/>
                                <w:rPr>
                                  <w:rFonts w:ascii="Trebuchet MS"/>
                                  <w:b/>
                                  <w:sz w:val="34"/>
                                </w:rPr>
                              </w:pPr>
                            </w:p>
                            <w:p w14:paraId="6FBEC1EC">
                              <w:pPr>
                                <w:spacing w:before="373" w:line="240" w:lineRule="auto"/>
                                <w:rPr>
                                  <w:rFonts w:ascii="Trebuchet MS"/>
                                  <w:b/>
                                  <w:sz w:val="34"/>
                                </w:rPr>
                              </w:pPr>
                            </w:p>
                            <w:p w14:paraId="510BE307">
                              <w:pPr>
                                <w:spacing w:before="0" w:line="230" w:lineRule="auto"/>
                                <w:ind w:left="1055" w:right="1055" w:firstLine="0"/>
                                <w:jc w:val="center"/>
                                <w:rPr>
                                  <w:sz w:val="26"/>
                                </w:rPr>
                              </w:pPr>
                              <w:r>
                                <w:rPr>
                                  <w:color w:val="414042"/>
                                  <w:spacing w:val="-8"/>
                                  <w:sz w:val="26"/>
                                </w:rPr>
                                <w:t>With</w:t>
                              </w:r>
                              <w:r>
                                <w:rPr>
                                  <w:color w:val="414042"/>
                                  <w:spacing w:val="-23"/>
                                  <w:sz w:val="26"/>
                                </w:rPr>
                                <w:t xml:space="preserve"> </w:t>
                              </w:r>
                              <w:r>
                                <w:rPr>
                                  <w:color w:val="414042"/>
                                  <w:spacing w:val="-8"/>
                                  <w:sz w:val="26"/>
                                </w:rPr>
                                <w:t>over</w:t>
                              </w:r>
                              <w:r>
                                <w:rPr>
                                  <w:color w:val="414042"/>
                                  <w:spacing w:val="-21"/>
                                  <w:sz w:val="26"/>
                                </w:rPr>
                                <w:t xml:space="preserve"> </w:t>
                              </w:r>
                              <w:r>
                                <w:rPr>
                                  <w:color w:val="414042"/>
                                  <w:spacing w:val="-8"/>
                                  <w:sz w:val="26"/>
                                </w:rPr>
                                <w:t>1200</w:t>
                              </w:r>
                              <w:r>
                                <w:rPr>
                                  <w:color w:val="414042"/>
                                  <w:spacing w:val="-21"/>
                                  <w:sz w:val="26"/>
                                </w:rPr>
                                <w:t xml:space="preserve"> </w:t>
                              </w:r>
                              <w:r>
                                <w:rPr>
                                  <w:color w:val="414042"/>
                                  <w:spacing w:val="-8"/>
                                  <w:sz w:val="26"/>
                                </w:rPr>
                                <w:t xml:space="preserve">advisers </w:t>
                              </w:r>
                              <w:r>
                                <w:rPr>
                                  <w:color w:val="414042"/>
                                  <w:sz w:val="26"/>
                                </w:rPr>
                                <w:t>across the country</w:t>
                              </w:r>
                            </w:p>
                          </w:txbxContent>
                        </wps:txbx>
                        <wps:bodyPr wrap="square" lIns="0" tIns="0" rIns="0" bIns="0" rtlCol="0">
                          <a:noAutofit/>
                        </wps:bodyPr>
                      </wps:wsp>
                    </wpg:wgp>
                  </a:graphicData>
                </a:graphic>
              </wp:anchor>
            </w:drawing>
          </mc:Choice>
          <mc:Fallback>
            <w:pict>
              <v:group id="Group 52" o:spid="_x0000_s1026" o:spt="203" style="position:absolute;left:0pt;margin-left:42pt;margin-top:8.7pt;height:232.95pt;width:250.7pt;mso-position-horizontal-relative:page;mso-wrap-distance-bottom:0pt;mso-wrap-distance-top:0pt;z-index:-251606016;mso-width-relative:page;mso-height-relative:page;" coordsize="3183890,2958465" o:gfxdata="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">
                <o:lock v:ext="edit" aspectratio="f"/>
                <v:shape id="Graphic 53" o:spid="_x0000_s1026" o:spt="100" style="position:absolute;left:1043964;top:1088021;height:1026160;width:1093470;" filled="f" stroked="t" coordsize="1093470,1026160" o:gfxdata="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f5mQW8AAAA&#10;2wAAAA8AAAAAAAAAAQAgAAAAIgAAAGRycy9kb3ducmV2LnhtbFBLAQIUABQAAAAIAIdO4kAzLwWe&#10;OwAAADkAAAAQAAAAAAAAAAEAIAAAAAsBAABkcnMvc2hhcGV4bWwueG1sUEsFBgAAAAAGAAYAWwEA&#10;ALUDAAAAAA==&#10;" path="m549719,638305l578521,675635,614862,703141,656455,720209,701009,726224,746237,720574,789851,702643,888796,645518,1062634,545150,1091234,507774,1092902,484221,1085164,461102,1047778,432512,1001115,438584,1034600,413649,1046598,368867,1022712,327490,977930,315492,922782,341722,970038,314442,998627,277066,992555,230393,955192,201802,931648,200132,908532,207864,904136,210455,892459,217282,880741,224064,876223,226520,908532,207864,911821,205895,918413,200764,918603,200599,931628,184205,938369,164714,938336,143972,931037,123828,914889,105570,893660,95238,870107,93572,846988,101311,650316,214861,660737,146546,655202,103728,625602,68366,563829,22418,506442,0,485074,2987,467867,10671,455855,31052,459792,61952,471170,97555,481482,132045,491124,193980,493535,253023,489809,307333,481042,355068,468331,394385,452771,423444,435457,440401,549719,638305xem274002,471757l0,629948,3807,679787,12602,728044,26123,774460,44108,818777,66297,860734,92427,900074,122238,936537,155468,969863,191855,999796,231139,1026074,503313,868937,274002,471757xem592721,816460l502945,868289,274002,471757,363778,419915,383253,413397,403096,414801,420984,423505,434594,438889,611695,745645,618214,765120,616810,784963,608105,802850,592721,816460xe">
                  <v:fill on="f" focussize="0,0"/>
                  <v:stroke weight="2.5pt" color="#F5821F" joinstyle="round"/>
                  <v:imagedata o:title=""/>
                  <o:lock v:ext="edit" aspectratio="f"/>
                  <v:textbox inset="0mm,0mm,0mm,0mm"/>
                </v:shape>
                <v:shape id="Image 54" o:spid="_x0000_s1026" o:spt="75" type="#_x0000_t75" style="position:absolute;left:1678405;top:1248984;height:69773;width:69100;" filled="f" o:preferrelative="t" stroked="f" coordsize="21600,21600" o:gfxdata="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UzOzvQAA&#10;ANsAAAAPAAAAAAAAAAEAIAAAACIAAABkcnMvZG93bnJldi54bWxQSwECFAAUAAAACACHTuJAMy8F&#10;njsAAAA5AAAAEAAAAAAAAAABACAAAAAMAQAAZHJzL3NoYXBleG1sLnhtbFBLBQYAAAAABgAGAFsB&#10;AAC2AwAAAAA=&#10;">
                  <v:fill on="f" focussize="0,0"/>
                  <v:stroke on="f"/>
                  <v:imagedata r:id="rId14" o:title=""/>
                  <o:lock v:ext="edit" aspectratio="f"/>
                </v:shape>
                <v:shape id="Graphic 55" o:spid="_x0000_s1026" o:spt="100" style="position:absolute;left:1043379;top:1230696;height:951865;width:951865;" filled="f" stroked="t" coordsize="951865,951865" o:gfxdata="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9yH1vQAA&#10;ANsAAAAPAAAAAAAAAAEAIAAAACIAAABkcnMvZG93bnJldi54bWxQSwECFAAUAAAACACHTuJAMy8F&#10;njsAAAA5AAAAEAAAAAAAAAABACAAAAAMAQAAZHJzL3NoYXBleG1sLnhtbFBLBQYAAAAABgAGAFsB&#10;AAC2AwAAAAA=&#10;" path="m790435,559968l746821,577899,701593,583549,657039,577534,615447,560466,579105,532960,550303,495630,436041,297726,455602,277456,472681,241861,485676,193651,492988,135535,493017,70225,484162,431,481291,381,478510,0,475627,0,426996,2455,379770,9662,334188,21382,290489,37376,248913,57404,209697,81228,173082,108608,139306,139306,108608,173082,81228,209697,57404,248913,37376,290489,21382,334188,9662,379770,2455,426996,0,475627,404,493105,1539,510389,3289,527503,5537,544474,3682,530355,2217,516116,1174,501756,584,487273,274586,329082,481190,686943,274586,329082,364363,277241,383837,270722,403680,272126,421568,280830,435178,296214,612279,602970,618798,622445,617394,642288,608689,660175,593305,673785,503529,725614,503897,726262,231724,883399,192916,857463,156941,827953,124042,795124,94465,759228,68453,720521,95412,760537,126161,797542,160423,831253,197925,861389,238393,887664,281553,909798,327130,927505,374851,940504,424441,948510,475627,951242,524256,948787,571481,941579,617061,929859,660760,913866,702336,893838,741552,870014,778167,842635,811944,811937,842642,778162,870023,741548,893848,702333,913877,660758,929871,617060,941592,571480,948799,524256,951255,475627,951255,472833,950887,470141,950836,467360,889381,502843,790435,559968xe">
                  <v:fill on="f" focussize="0,0"/>
                  <v:stroke weight="2.5pt" color="#F5821F" joinstyle="round"/>
                  <v:imagedata o:title=""/>
                  <o:lock v:ext="edit" aspectratio="f"/>
                  <v:textbox inset="0mm,0mm,0mm,0mm"/>
                </v:shape>
                <v:shape id="Textbox 56" o:spid="_x0000_s1026" o:spt="202" type="#_x0000_t202" style="position:absolute;left:3175;top:3175;height:2952115;width:3177540;" filled="f" stroked="t" coordsize="21600,21600" o:gfxdata="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KWrYvQAA&#10;ANsAAAAPAAAAAAAAAAEAIAAAACIAAABkcnMvZG93bnJldi54bWxQSwECFAAUAAAACACHTuJAMy8F&#10;njsAAAA5AAAAEAAAAAAAAAABACAAAAAMAQAAZHJzL3NoYXBleG1sLnhtbFBLBQYAAAAABgAGAFsB&#10;AAC2AwAAAAA=&#10;">
                  <v:fill on="f" focussize="0,0"/>
                  <v:stroke weight="0.5pt" color="#929497" joinstyle="round"/>
                  <v:imagedata o:title=""/>
                  <o:lock v:ext="edit" aspectratio="f"/>
                  <v:textbox inset="0mm,0mm,0mm,0mm">
                    <w:txbxContent>
                      <w:p w14:paraId="3D480BC1">
                        <w:pPr>
                          <w:spacing w:before="377" w:line="206" w:lineRule="auto"/>
                          <w:ind w:left="415" w:right="414" w:firstLine="1"/>
                          <w:jc w:val="center"/>
                          <w:rPr>
                            <w:rFonts w:ascii="Trebuchet MS"/>
                            <w:b/>
                            <w:sz w:val="34"/>
                          </w:rPr>
                        </w:pPr>
                        <w:r>
                          <w:rPr>
                            <w:rFonts w:ascii="Trebuchet MS"/>
                            <w:b/>
                            <w:color w:val="414042"/>
                            <w:sz w:val="34"/>
                          </w:rPr>
                          <w:t>WE</w:t>
                        </w:r>
                        <w:r>
                          <w:rPr>
                            <w:rFonts w:ascii="Trebuchet MS"/>
                            <w:b/>
                            <w:color w:val="414042"/>
                            <w:spacing w:val="-36"/>
                            <w:sz w:val="34"/>
                          </w:rPr>
                          <w:t xml:space="preserve"> </w:t>
                        </w:r>
                        <w:r>
                          <w:rPr>
                            <w:rFonts w:ascii="Trebuchet MS"/>
                            <w:b/>
                            <w:color w:val="414042"/>
                            <w:sz w:val="34"/>
                          </w:rPr>
                          <w:t>ARE</w:t>
                        </w:r>
                        <w:r>
                          <w:rPr>
                            <w:rFonts w:ascii="Trebuchet MS"/>
                            <w:b/>
                            <w:color w:val="414042"/>
                            <w:spacing w:val="-36"/>
                            <w:sz w:val="34"/>
                          </w:rPr>
                          <w:t xml:space="preserve"> </w:t>
                        </w:r>
                        <w:r>
                          <w:rPr>
                            <w:rFonts w:ascii="Trebuchet MS"/>
                            <w:b/>
                            <w:color w:val="414042"/>
                            <w:sz w:val="34"/>
                          </w:rPr>
                          <w:t>A</w:t>
                        </w:r>
                        <w:r>
                          <w:rPr>
                            <w:rFonts w:ascii="Trebuchet MS"/>
                            <w:b/>
                            <w:color w:val="414042"/>
                            <w:spacing w:val="-36"/>
                            <w:sz w:val="34"/>
                          </w:rPr>
                          <w:t xml:space="preserve"> </w:t>
                        </w:r>
                        <w:r>
                          <w:rPr>
                            <w:rFonts w:ascii="Trebuchet MS"/>
                            <w:b/>
                            <w:color w:val="414042"/>
                            <w:sz w:val="34"/>
                          </w:rPr>
                          <w:t>MEMBER</w:t>
                        </w:r>
                        <w:r>
                          <w:rPr>
                            <w:rFonts w:ascii="Trebuchet MS"/>
                            <w:b/>
                            <w:color w:val="414042"/>
                            <w:spacing w:val="-36"/>
                            <w:sz w:val="34"/>
                          </w:rPr>
                          <w:t xml:space="preserve"> </w:t>
                        </w:r>
                        <w:r>
                          <w:rPr>
                            <w:rFonts w:ascii="Trebuchet MS"/>
                            <w:b/>
                            <w:color w:val="414042"/>
                            <w:sz w:val="34"/>
                          </w:rPr>
                          <w:t>OF</w:t>
                        </w:r>
                        <w:r>
                          <w:rPr>
                            <w:rFonts w:ascii="Trebuchet MS"/>
                            <w:b/>
                            <w:color w:val="414042"/>
                            <w:spacing w:val="-36"/>
                            <w:sz w:val="34"/>
                          </w:rPr>
                          <w:t xml:space="preserve"> </w:t>
                        </w:r>
                        <w:r>
                          <w:rPr>
                            <w:rFonts w:ascii="Trebuchet MS"/>
                            <w:b/>
                            <w:color w:val="414042"/>
                            <w:sz w:val="34"/>
                          </w:rPr>
                          <w:t xml:space="preserve">THE </w:t>
                        </w:r>
                        <w:r>
                          <w:rPr>
                            <w:rFonts w:ascii="Trebuchet MS"/>
                            <w:b/>
                            <w:color w:val="414042"/>
                            <w:spacing w:val="-8"/>
                            <w:sz w:val="34"/>
                          </w:rPr>
                          <w:t>LARGEST</w:t>
                        </w:r>
                        <w:r>
                          <w:rPr>
                            <w:rFonts w:ascii="Trebuchet MS"/>
                            <w:b/>
                            <w:color w:val="414042"/>
                            <w:spacing w:val="-50"/>
                            <w:sz w:val="34"/>
                          </w:rPr>
                          <w:t xml:space="preserve"> </w:t>
                        </w:r>
                        <w:r>
                          <w:rPr>
                            <w:rFonts w:ascii="Trebuchet MS"/>
                            <w:b/>
                            <w:color w:val="414042"/>
                            <w:spacing w:val="-8"/>
                            <w:sz w:val="34"/>
                          </w:rPr>
                          <w:t>FINANCIAL</w:t>
                        </w:r>
                        <w:r>
                          <w:rPr>
                            <w:rFonts w:ascii="Trebuchet MS"/>
                            <w:b/>
                            <w:color w:val="414042"/>
                            <w:spacing w:val="-50"/>
                            <w:sz w:val="34"/>
                          </w:rPr>
                          <w:t xml:space="preserve"> </w:t>
                        </w:r>
                        <w:r>
                          <w:rPr>
                            <w:rFonts w:ascii="Trebuchet MS"/>
                            <w:b/>
                            <w:color w:val="414042"/>
                            <w:spacing w:val="-8"/>
                            <w:sz w:val="34"/>
                          </w:rPr>
                          <w:t xml:space="preserve">GROUP </w:t>
                        </w:r>
                        <w:r>
                          <w:rPr>
                            <w:rFonts w:ascii="Trebuchet MS"/>
                            <w:b/>
                            <w:color w:val="414042"/>
                            <w:sz w:val="34"/>
                          </w:rPr>
                          <w:t>IN</w:t>
                        </w:r>
                        <w:r>
                          <w:rPr>
                            <w:rFonts w:ascii="Trebuchet MS"/>
                            <w:b/>
                            <w:color w:val="414042"/>
                            <w:spacing w:val="-20"/>
                            <w:sz w:val="34"/>
                          </w:rPr>
                          <w:t xml:space="preserve"> </w:t>
                        </w:r>
                        <w:r>
                          <w:rPr>
                            <w:rFonts w:ascii="Trebuchet MS"/>
                            <w:b/>
                            <w:color w:val="414042"/>
                            <w:sz w:val="34"/>
                          </w:rPr>
                          <w:t>NEW</w:t>
                        </w:r>
                        <w:r>
                          <w:rPr>
                            <w:rFonts w:ascii="Trebuchet MS"/>
                            <w:b/>
                            <w:color w:val="414042"/>
                            <w:spacing w:val="-20"/>
                            <w:sz w:val="34"/>
                          </w:rPr>
                          <w:t xml:space="preserve"> </w:t>
                        </w:r>
                        <w:r>
                          <w:rPr>
                            <w:rFonts w:ascii="Trebuchet MS"/>
                            <w:b/>
                            <w:color w:val="414042"/>
                            <w:sz w:val="34"/>
                          </w:rPr>
                          <w:t>ZEALAND</w:t>
                        </w:r>
                      </w:p>
                      <w:p w14:paraId="226B962A">
                        <w:pPr>
                          <w:spacing w:before="0" w:line="240" w:lineRule="auto"/>
                          <w:rPr>
                            <w:rFonts w:ascii="Trebuchet MS"/>
                            <w:b/>
                            <w:sz w:val="34"/>
                          </w:rPr>
                        </w:pPr>
                      </w:p>
                      <w:p w14:paraId="2906FE91">
                        <w:pPr>
                          <w:spacing w:before="0" w:line="240" w:lineRule="auto"/>
                          <w:rPr>
                            <w:rFonts w:ascii="Trebuchet MS"/>
                            <w:b/>
                            <w:sz w:val="34"/>
                          </w:rPr>
                        </w:pPr>
                      </w:p>
                      <w:p w14:paraId="26D6AFA9">
                        <w:pPr>
                          <w:spacing w:before="0" w:line="240" w:lineRule="auto"/>
                          <w:rPr>
                            <w:rFonts w:ascii="Trebuchet MS"/>
                            <w:b/>
                            <w:sz w:val="34"/>
                          </w:rPr>
                        </w:pPr>
                      </w:p>
                      <w:p w14:paraId="01EDD72A">
                        <w:pPr>
                          <w:spacing w:before="0" w:line="240" w:lineRule="auto"/>
                          <w:rPr>
                            <w:rFonts w:ascii="Trebuchet MS"/>
                            <w:b/>
                            <w:sz w:val="34"/>
                          </w:rPr>
                        </w:pPr>
                      </w:p>
                      <w:p w14:paraId="6FBEC1EC">
                        <w:pPr>
                          <w:spacing w:before="373" w:line="240" w:lineRule="auto"/>
                          <w:rPr>
                            <w:rFonts w:ascii="Trebuchet MS"/>
                            <w:b/>
                            <w:sz w:val="34"/>
                          </w:rPr>
                        </w:pPr>
                      </w:p>
                      <w:p w14:paraId="510BE307">
                        <w:pPr>
                          <w:spacing w:before="0" w:line="230" w:lineRule="auto"/>
                          <w:ind w:left="1055" w:right="1055" w:firstLine="0"/>
                          <w:jc w:val="center"/>
                          <w:rPr>
                            <w:sz w:val="26"/>
                          </w:rPr>
                        </w:pPr>
                        <w:r>
                          <w:rPr>
                            <w:color w:val="414042"/>
                            <w:spacing w:val="-8"/>
                            <w:sz w:val="26"/>
                          </w:rPr>
                          <w:t>With</w:t>
                        </w:r>
                        <w:r>
                          <w:rPr>
                            <w:color w:val="414042"/>
                            <w:spacing w:val="-23"/>
                            <w:sz w:val="26"/>
                          </w:rPr>
                          <w:t xml:space="preserve"> </w:t>
                        </w:r>
                        <w:r>
                          <w:rPr>
                            <w:color w:val="414042"/>
                            <w:spacing w:val="-8"/>
                            <w:sz w:val="26"/>
                          </w:rPr>
                          <w:t>over</w:t>
                        </w:r>
                        <w:r>
                          <w:rPr>
                            <w:color w:val="414042"/>
                            <w:spacing w:val="-21"/>
                            <w:sz w:val="26"/>
                          </w:rPr>
                          <w:t xml:space="preserve"> </w:t>
                        </w:r>
                        <w:r>
                          <w:rPr>
                            <w:color w:val="414042"/>
                            <w:spacing w:val="-8"/>
                            <w:sz w:val="26"/>
                          </w:rPr>
                          <w:t>1200</w:t>
                        </w:r>
                        <w:r>
                          <w:rPr>
                            <w:color w:val="414042"/>
                            <w:spacing w:val="-21"/>
                            <w:sz w:val="26"/>
                          </w:rPr>
                          <w:t xml:space="preserve"> </w:t>
                        </w:r>
                        <w:r>
                          <w:rPr>
                            <w:color w:val="414042"/>
                            <w:spacing w:val="-8"/>
                            <w:sz w:val="26"/>
                          </w:rPr>
                          <w:t xml:space="preserve">advisers </w:t>
                        </w:r>
                        <w:r>
                          <w:rPr>
                            <w:color w:val="414042"/>
                            <w:sz w:val="26"/>
                          </w:rPr>
                          <w:t>across the country</w:t>
                        </w:r>
                      </w:p>
                    </w:txbxContent>
                  </v:textbox>
                </v:shape>
                <w10:wrap type="topAndBottom"/>
              </v:group>
            </w:pict>
          </mc:Fallback>
        </mc:AlternateContent>
      </w:r>
      <w:r>
        <w:rPr>
          <w:sz w:val="12"/>
        </w:rPr>
        <mc:AlternateContent>
          <mc:Choice Requires="wps">
            <w:drawing>
              <wp:anchor distT="0" distB="0" distL="0" distR="0" simplePos="0" relativeHeight="251710464" behindDoc="1" locked="0" layoutInCell="1" allowOverlap="1">
                <wp:simplePos x="0" y="0"/>
                <wp:positionH relativeFrom="page">
                  <wp:posOffset>3845560</wp:posOffset>
                </wp:positionH>
                <wp:positionV relativeFrom="paragraph">
                  <wp:posOffset>113665</wp:posOffset>
                </wp:positionV>
                <wp:extent cx="3177540" cy="2952115"/>
                <wp:effectExtent l="0" t="0" r="0" b="0"/>
                <wp:wrapTopAndBottom/>
                <wp:docPr id="57" name="Textbox 57"/>
                <wp:cNvGraphicFramePr/>
                <a:graphic xmlns:a="http://schemas.openxmlformats.org/drawingml/2006/main">
                  <a:graphicData uri="http://schemas.microsoft.com/office/word/2010/wordprocessingShape">
                    <wps:wsp>
                      <wps:cNvSpPr txBox="1"/>
                      <wps:spPr>
                        <a:xfrm>
                          <a:off x="0" y="0"/>
                          <a:ext cx="3177540" cy="2952115"/>
                        </a:xfrm>
                        <a:prstGeom prst="rect">
                          <a:avLst/>
                        </a:prstGeom>
                        <a:ln w="6350">
                          <a:solidFill>
                            <a:srgbClr val="929497"/>
                          </a:solidFill>
                          <a:prstDash val="solid"/>
                        </a:ln>
                      </wps:spPr>
                      <wps:txbx>
                        <w:txbxContent>
                          <w:p w14:paraId="30585A82">
                            <w:pPr>
                              <w:pStyle w:val="5"/>
                              <w:rPr>
                                <w:sz w:val="40"/>
                              </w:rPr>
                            </w:pPr>
                          </w:p>
                          <w:p w14:paraId="1C3F4B56">
                            <w:pPr>
                              <w:pStyle w:val="5"/>
                              <w:rPr>
                                <w:sz w:val="40"/>
                              </w:rPr>
                            </w:pPr>
                          </w:p>
                          <w:p w14:paraId="7606909F">
                            <w:pPr>
                              <w:pStyle w:val="5"/>
                              <w:rPr>
                                <w:sz w:val="40"/>
                              </w:rPr>
                            </w:pPr>
                          </w:p>
                          <w:p w14:paraId="59D85CDF">
                            <w:pPr>
                              <w:pStyle w:val="5"/>
                              <w:spacing w:before="162"/>
                              <w:rPr>
                                <w:sz w:val="40"/>
                              </w:rPr>
                            </w:pPr>
                          </w:p>
                          <w:p w14:paraId="2DC4C7EA">
                            <w:pPr>
                              <w:spacing w:before="0"/>
                              <w:ind w:left="198" w:right="0" w:firstLine="0"/>
                              <w:jc w:val="left"/>
                              <w:rPr>
                                <w:rFonts w:ascii="Trebuchet MS"/>
                                <w:b/>
                                <w:sz w:val="40"/>
                              </w:rPr>
                            </w:pPr>
                            <w:r>
                              <w:rPr>
                                <w:rFonts w:ascii="Trebuchet MS"/>
                                <w:b/>
                                <w:color w:val="F5821F"/>
                                <w:spacing w:val="-8"/>
                                <w:w w:val="105"/>
                                <w:sz w:val="40"/>
                              </w:rPr>
                              <w:t>#ADVISERSWORKFORYOU</w:t>
                            </w:r>
                          </w:p>
                        </w:txbxContent>
                      </wps:txbx>
                      <wps:bodyPr wrap="square" lIns="0" tIns="0" rIns="0" bIns="0" rtlCol="0">
                        <a:noAutofit/>
                      </wps:bodyPr>
                    </wps:wsp>
                  </a:graphicData>
                </a:graphic>
              </wp:anchor>
            </w:drawing>
          </mc:Choice>
          <mc:Fallback>
            <w:pict>
              <v:shape id="Textbox 57" o:spid="_x0000_s1026" o:spt="202" type="#_x0000_t202" style="position:absolute;left:0pt;margin-left:302.8pt;margin-top:8.95pt;height:232.45pt;width:250.2pt;mso-position-horizontal-relative:page;mso-wrap-distance-bottom:0pt;mso-wrap-distance-top:0pt;z-index:-251606016;mso-width-relative:page;mso-height-relative:page;" filled="f" stroked="t" coordsize="21600,21600" o:gfxdata="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CdilCjY&#10;AAAACwEAAA8AAAAAAAAAAQAgAAAAIgAAAGRycy9kb3ducmV2LnhtbFBLAQIUABQAAAAIAIdO4kBb&#10;KEcf5wEAANoDAAAOAAAAAAAAAAEAIAAAACcBAABkcnMvZTJvRG9jLnhtbFBLBQYAAAAABgAGAFkB&#10;AACABQAAAAA=&#10;">
                <v:fill on="f" focussize="0,0"/>
                <v:stroke weight="0.5pt" color="#929497" joinstyle="round"/>
                <v:imagedata o:title=""/>
                <o:lock v:ext="edit" aspectratio="f"/>
                <v:textbox inset="0mm,0mm,0mm,0mm">
                  <w:txbxContent>
                    <w:p w14:paraId="30585A82">
                      <w:pPr>
                        <w:pStyle w:val="5"/>
                        <w:rPr>
                          <w:sz w:val="40"/>
                        </w:rPr>
                      </w:pPr>
                    </w:p>
                    <w:p w14:paraId="1C3F4B56">
                      <w:pPr>
                        <w:pStyle w:val="5"/>
                        <w:rPr>
                          <w:sz w:val="40"/>
                        </w:rPr>
                      </w:pPr>
                    </w:p>
                    <w:p w14:paraId="7606909F">
                      <w:pPr>
                        <w:pStyle w:val="5"/>
                        <w:rPr>
                          <w:sz w:val="40"/>
                        </w:rPr>
                      </w:pPr>
                    </w:p>
                    <w:p w14:paraId="59D85CDF">
                      <w:pPr>
                        <w:pStyle w:val="5"/>
                        <w:spacing w:before="162"/>
                        <w:rPr>
                          <w:sz w:val="40"/>
                        </w:rPr>
                      </w:pPr>
                    </w:p>
                    <w:p w14:paraId="2DC4C7EA">
                      <w:pPr>
                        <w:spacing w:before="0"/>
                        <w:ind w:left="198" w:right="0" w:firstLine="0"/>
                        <w:jc w:val="left"/>
                        <w:rPr>
                          <w:rFonts w:ascii="Trebuchet MS"/>
                          <w:b/>
                          <w:sz w:val="40"/>
                        </w:rPr>
                      </w:pPr>
                      <w:r>
                        <w:rPr>
                          <w:rFonts w:ascii="Trebuchet MS"/>
                          <w:b/>
                          <w:color w:val="F5821F"/>
                          <w:spacing w:val="-8"/>
                          <w:w w:val="105"/>
                          <w:sz w:val="40"/>
                        </w:rPr>
                        <w:t>#ADVISERSWORKFORYOU</w:t>
                      </w:r>
                    </w:p>
                  </w:txbxContent>
                </v:textbox>
                <w10:wrap type="topAndBottom"/>
              </v:shape>
            </w:pict>
          </mc:Fallback>
        </mc:AlternateContent>
      </w:r>
    </w:p>
    <w:p w14:paraId="2D484F40">
      <w:pPr>
        <w:pStyle w:val="5"/>
        <w:spacing w:after="0"/>
        <w:rPr>
          <w:sz w:val="12"/>
        </w:rPr>
        <w:sectPr>
          <w:pgSz w:w="11910" w:h="16840"/>
          <w:pgMar w:top="0" w:right="0" w:bottom="280" w:left="0" w:header="720" w:footer="720" w:gutter="0"/>
          <w:cols w:space="720" w:num="1"/>
        </w:sectPr>
      </w:pPr>
    </w:p>
    <w:p w14:paraId="2547559A">
      <w:pPr>
        <w:spacing w:before="845" w:line="1192" w:lineRule="exact"/>
        <w:ind w:left="824" w:right="0" w:firstLine="0"/>
        <w:jc w:val="left"/>
        <w:rPr>
          <w:sz w:val="108"/>
        </w:rPr>
      </w:pPr>
      <w:r>
        <w:rPr>
          <w:sz w:val="108"/>
        </w:rPr>
        <mc:AlternateContent>
          <mc:Choice Requires="wps">
            <w:drawing>
              <wp:anchor distT="0" distB="0" distL="0" distR="0" simplePos="0" relativeHeight="251689984" behindDoc="1" locked="0" layoutInCell="1" allowOverlap="1">
                <wp:simplePos x="0" y="0"/>
                <wp:positionH relativeFrom="page">
                  <wp:posOffset>0</wp:posOffset>
                </wp:positionH>
                <wp:positionV relativeFrom="paragraph">
                  <wp:posOffset>-10795</wp:posOffset>
                </wp:positionV>
                <wp:extent cx="7560310" cy="3326130"/>
                <wp:effectExtent l="0" t="0" r="0" b="0"/>
                <wp:wrapNone/>
                <wp:docPr id="58" name="Graphic 58"/>
                <wp:cNvGraphicFramePr/>
                <a:graphic xmlns:a="http://schemas.openxmlformats.org/drawingml/2006/main">
                  <a:graphicData uri="http://schemas.microsoft.com/office/word/2010/wordprocessingShape">
                    <wps:wsp>
                      <wps:cNvSpPr/>
                      <wps:spPr>
                        <a:xfrm>
                          <a:off x="0" y="0"/>
                          <a:ext cx="7560309" cy="3326129"/>
                        </a:xfrm>
                        <a:custGeom>
                          <a:avLst/>
                          <a:gdLst/>
                          <a:ahLst/>
                          <a:cxnLst/>
                          <a:rect l="l" t="t" r="r" b="b"/>
                          <a:pathLst>
                            <a:path w="7560309" h="3326129">
                              <a:moveTo>
                                <a:pt x="7559992" y="0"/>
                              </a:moveTo>
                              <a:lnTo>
                                <a:pt x="0" y="0"/>
                              </a:lnTo>
                              <a:lnTo>
                                <a:pt x="0" y="3325952"/>
                              </a:lnTo>
                              <a:lnTo>
                                <a:pt x="7559992" y="3325952"/>
                              </a:lnTo>
                              <a:lnTo>
                                <a:pt x="7559992" y="0"/>
                              </a:lnTo>
                              <a:close/>
                            </a:path>
                          </a:pathLst>
                        </a:custGeom>
                        <a:solidFill>
                          <a:srgbClr val="414042"/>
                        </a:solidFill>
                      </wps:spPr>
                      <wps:bodyPr wrap="square" lIns="0" tIns="0" rIns="0" bIns="0" rtlCol="0">
                        <a:noAutofit/>
                      </wps:bodyPr>
                    </wps:wsp>
                  </a:graphicData>
                </a:graphic>
              </wp:anchor>
            </w:drawing>
          </mc:Choice>
          <mc:Fallback>
            <w:pict>
              <v:shape id="Graphic 58" o:spid="_x0000_s1026" o:spt="100" style="position:absolute;left:0pt;margin-left:0pt;margin-top:-0.85pt;height:261.9pt;width:595.3pt;mso-position-horizontal-relative:page;z-index:-251626496;mso-width-relative:page;mso-height-relative:page;" fillcolor="#414042" filled="t" stroked="f" coordsize="7560309,3326129" o:gfxdata="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m3Ox8tUAAAAIAQAADwAAAAAAAAABACAAAAAiAAAAZHJzL2Rvd25yZXYueG1sUEsBAhQAFAAA&#10;AAgAh07iQAu0RbMrAgAA6gQAAA4AAAAAAAAAAQAgAAAAJAEAAGRycy9lMm9Eb2MueG1sUEsFBgAA&#10;AAAGAAYAWQEAAMEFAAAAAA==&#10;" path="m7559992,0l0,0,0,3325952,7559992,3325952,7559992,0xe">
                <v:fill on="t" focussize="0,0"/>
                <v:stroke on="f"/>
                <v:imagedata o:title=""/>
                <o:lock v:ext="edit" aspectratio="f"/>
                <v:textbox inset="0mm,0mm,0mm,0mm"/>
              </v:shape>
            </w:pict>
          </mc:Fallback>
        </mc:AlternateContent>
      </w:r>
      <w:r>
        <w:rPr>
          <w:color w:val="FFFFFF"/>
          <w:spacing w:val="-20"/>
          <w:sz w:val="108"/>
        </w:rPr>
        <w:t>Access</w:t>
      </w:r>
      <w:r>
        <w:rPr>
          <w:color w:val="FFFFFF"/>
          <w:spacing w:val="-103"/>
          <w:sz w:val="108"/>
        </w:rPr>
        <w:t xml:space="preserve"> </w:t>
      </w:r>
      <w:r>
        <w:rPr>
          <w:color w:val="FFFFFF"/>
          <w:spacing w:val="-20"/>
          <w:sz w:val="108"/>
        </w:rPr>
        <w:t>to</w:t>
      </w:r>
      <w:r>
        <w:rPr>
          <w:color w:val="FFFFFF"/>
          <w:spacing w:val="-104"/>
          <w:sz w:val="108"/>
        </w:rPr>
        <w:t xml:space="preserve"> </w:t>
      </w:r>
      <w:r>
        <w:rPr>
          <w:color w:val="FFFFFF"/>
          <w:spacing w:val="-20"/>
          <w:sz w:val="108"/>
        </w:rPr>
        <w:t>over</w:t>
      </w:r>
    </w:p>
    <w:p w14:paraId="3C472682">
      <w:pPr>
        <w:spacing w:before="0" w:line="1114" w:lineRule="exact"/>
        <w:ind w:left="801" w:right="0" w:firstLine="0"/>
        <w:jc w:val="left"/>
        <w:rPr>
          <w:sz w:val="108"/>
        </w:rPr>
      </w:pPr>
      <w:r>
        <w:rPr>
          <w:color w:val="FFFFFF"/>
          <w:spacing w:val="-54"/>
          <w:sz w:val="108"/>
        </w:rPr>
        <w:t>25+</w:t>
      </w:r>
      <w:r>
        <w:rPr>
          <w:color w:val="FFFFFF"/>
          <w:spacing w:val="-84"/>
          <w:sz w:val="108"/>
        </w:rPr>
        <w:t xml:space="preserve"> </w:t>
      </w:r>
      <w:r>
        <w:rPr>
          <w:color w:val="FFFFFF"/>
          <w:spacing w:val="-54"/>
          <w:sz w:val="108"/>
        </w:rPr>
        <w:t>banks</w:t>
      </w:r>
      <w:r>
        <w:rPr>
          <w:color w:val="FFFFFF"/>
          <w:spacing w:val="-83"/>
          <w:sz w:val="108"/>
        </w:rPr>
        <w:t xml:space="preserve"> </w:t>
      </w:r>
      <w:r>
        <w:rPr>
          <w:color w:val="FFFFFF"/>
          <w:spacing w:val="-54"/>
          <w:sz w:val="108"/>
        </w:rPr>
        <w:t>and</w:t>
      </w:r>
      <w:r>
        <w:rPr>
          <w:color w:val="FFFFFF"/>
          <w:spacing w:val="-84"/>
          <w:sz w:val="108"/>
        </w:rPr>
        <w:t xml:space="preserve"> </w:t>
      </w:r>
      <w:r>
        <w:rPr>
          <w:color w:val="FFFFFF"/>
          <w:spacing w:val="-56"/>
          <w:sz w:val="108"/>
        </w:rPr>
        <w:t>lenders</w:t>
      </w:r>
    </w:p>
    <w:p w14:paraId="6B065E75">
      <w:pPr>
        <w:spacing w:before="0" w:line="1164" w:lineRule="exact"/>
        <w:ind w:left="868" w:right="0" w:firstLine="0"/>
        <w:jc w:val="left"/>
        <w:rPr>
          <w:rFonts w:ascii="Arial MT"/>
          <w:sz w:val="108"/>
        </w:rPr>
      </w:pPr>
      <w:r>
        <w:rPr>
          <w:rFonts w:ascii="Arial MT"/>
          <w:sz w:val="108"/>
        </w:rPr>
        <w:drawing>
          <wp:anchor distT="0" distB="0" distL="0" distR="0" simplePos="0" relativeHeight="251665408" behindDoc="0" locked="0" layoutInCell="1" allowOverlap="1">
            <wp:simplePos x="0" y="0"/>
            <wp:positionH relativeFrom="page">
              <wp:posOffset>5286375</wp:posOffset>
            </wp:positionH>
            <wp:positionV relativeFrom="paragraph">
              <wp:posOffset>6719570</wp:posOffset>
            </wp:positionV>
            <wp:extent cx="1021715" cy="107315"/>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5" cstate="print"/>
                    <a:stretch>
                      <a:fillRect/>
                    </a:stretch>
                  </pic:blipFill>
                  <pic:spPr>
                    <a:xfrm>
                      <a:off x="0" y="0"/>
                      <a:ext cx="1021738" cy="107346"/>
                    </a:xfrm>
                    <a:prstGeom prst="rect">
                      <a:avLst/>
                    </a:prstGeom>
                  </pic:spPr>
                </pic:pic>
              </a:graphicData>
            </a:graphic>
          </wp:anchor>
        </w:drawing>
      </w:r>
      <w:r>
        <w:rPr>
          <w:rFonts w:ascii="Arial MT"/>
          <w:sz w:val="108"/>
        </w:rPr>
        <mc:AlternateContent>
          <mc:Choice Requires="wpg">
            <w:drawing>
              <wp:anchor distT="0" distB="0" distL="0" distR="0" simplePos="0" relativeHeight="251665408" behindDoc="0" locked="0" layoutInCell="1" allowOverlap="1">
                <wp:simplePos x="0" y="0"/>
                <wp:positionH relativeFrom="page">
                  <wp:posOffset>5438140</wp:posOffset>
                </wp:positionH>
                <wp:positionV relativeFrom="paragraph">
                  <wp:posOffset>6290945</wp:posOffset>
                </wp:positionV>
                <wp:extent cx="711200" cy="345440"/>
                <wp:effectExtent l="0" t="0" r="0" b="0"/>
                <wp:wrapNone/>
                <wp:docPr id="60" name="Group 60"/>
                <wp:cNvGraphicFramePr/>
                <a:graphic xmlns:a="http://schemas.openxmlformats.org/drawingml/2006/main">
                  <a:graphicData uri="http://schemas.microsoft.com/office/word/2010/wordprocessingGroup">
                    <wpg:wgp>
                      <wpg:cNvGrpSpPr/>
                      <wpg:grpSpPr>
                        <a:xfrm>
                          <a:off x="0" y="0"/>
                          <a:ext cx="711200" cy="345440"/>
                          <a:chOff x="0" y="0"/>
                          <a:chExt cx="711200" cy="345440"/>
                        </a:xfrm>
                      </wpg:grpSpPr>
                      <wps:wsp>
                        <wps:cNvPr id="61" name="Graphic 61"/>
                        <wps:cNvSpPr/>
                        <wps:spPr>
                          <a:xfrm>
                            <a:off x="0" y="0"/>
                            <a:ext cx="711200" cy="345440"/>
                          </a:xfrm>
                          <a:custGeom>
                            <a:avLst/>
                            <a:gdLst/>
                            <a:ahLst/>
                            <a:cxnLst/>
                            <a:rect l="l" t="t" r="r" b="b"/>
                            <a:pathLst>
                              <a:path w="711200" h="345440">
                                <a:moveTo>
                                  <a:pt x="505471" y="243670"/>
                                </a:moveTo>
                                <a:lnTo>
                                  <a:pt x="359346" y="243670"/>
                                </a:lnTo>
                                <a:lnTo>
                                  <a:pt x="365131" y="250214"/>
                                </a:lnTo>
                                <a:lnTo>
                                  <a:pt x="408221" y="289610"/>
                                </a:lnTo>
                                <a:lnTo>
                                  <a:pt x="442383" y="312623"/>
                                </a:lnTo>
                                <a:lnTo>
                                  <a:pt x="487964" y="334519"/>
                                </a:lnTo>
                                <a:lnTo>
                                  <a:pt x="539089" y="344825"/>
                                </a:lnTo>
                                <a:lnTo>
                                  <a:pt x="551921" y="344998"/>
                                </a:lnTo>
                                <a:lnTo>
                                  <a:pt x="560924" y="344632"/>
                                </a:lnTo>
                                <a:lnTo>
                                  <a:pt x="598509" y="337785"/>
                                </a:lnTo>
                                <a:lnTo>
                                  <a:pt x="636102" y="320623"/>
                                </a:lnTo>
                                <a:lnTo>
                                  <a:pt x="665730" y="296527"/>
                                </a:lnTo>
                                <a:lnTo>
                                  <a:pt x="690913" y="263747"/>
                                </a:lnTo>
                                <a:lnTo>
                                  <a:pt x="696149" y="251684"/>
                                </a:lnTo>
                                <a:lnTo>
                                  <a:pt x="541426" y="251684"/>
                                </a:lnTo>
                                <a:lnTo>
                                  <a:pt x="527005" y="250662"/>
                                </a:lnTo>
                                <a:lnTo>
                                  <a:pt x="525942" y="250662"/>
                                </a:lnTo>
                                <a:lnTo>
                                  <a:pt x="510551" y="246316"/>
                                </a:lnTo>
                                <a:lnTo>
                                  <a:pt x="505471" y="243670"/>
                                </a:lnTo>
                                <a:close/>
                              </a:path>
                              <a:path w="711200" h="345440">
                                <a:moveTo>
                                  <a:pt x="164807" y="8694"/>
                                </a:moveTo>
                                <a:lnTo>
                                  <a:pt x="123801" y="14540"/>
                                </a:lnTo>
                                <a:lnTo>
                                  <a:pt x="83026" y="29919"/>
                                </a:lnTo>
                                <a:lnTo>
                                  <a:pt x="37642" y="62731"/>
                                </a:lnTo>
                                <a:lnTo>
                                  <a:pt x="6273" y="116194"/>
                                </a:lnTo>
                                <a:lnTo>
                                  <a:pt x="32" y="157892"/>
                                </a:lnTo>
                                <a:lnTo>
                                  <a:pt x="0" y="172512"/>
                                </a:lnTo>
                                <a:lnTo>
                                  <a:pt x="6169" y="214558"/>
                                </a:lnTo>
                                <a:lnTo>
                                  <a:pt x="36620" y="271481"/>
                                </a:lnTo>
                                <a:lnTo>
                                  <a:pt x="63985" y="300047"/>
                                </a:lnTo>
                                <a:lnTo>
                                  <a:pt x="101187" y="324720"/>
                                </a:lnTo>
                                <a:lnTo>
                                  <a:pt x="148588" y="340439"/>
                                </a:lnTo>
                                <a:lnTo>
                                  <a:pt x="177037" y="343212"/>
                                </a:lnTo>
                                <a:lnTo>
                                  <a:pt x="188007" y="342903"/>
                                </a:lnTo>
                                <a:lnTo>
                                  <a:pt x="227172" y="335935"/>
                                </a:lnTo>
                                <a:lnTo>
                                  <a:pt x="263795" y="319831"/>
                                </a:lnTo>
                                <a:lnTo>
                                  <a:pt x="294608" y="297026"/>
                                </a:lnTo>
                                <a:lnTo>
                                  <a:pt x="329146" y="269027"/>
                                </a:lnTo>
                                <a:lnTo>
                                  <a:pt x="349180" y="252306"/>
                                </a:lnTo>
                                <a:lnTo>
                                  <a:pt x="172211" y="252306"/>
                                </a:lnTo>
                                <a:lnTo>
                                  <a:pt x="157244" y="250662"/>
                                </a:lnTo>
                                <a:lnTo>
                                  <a:pt x="156746" y="250662"/>
                                </a:lnTo>
                                <a:lnTo>
                                  <a:pt x="141023" y="245435"/>
                                </a:lnTo>
                                <a:lnTo>
                                  <a:pt x="126667" y="237061"/>
                                </a:lnTo>
                                <a:lnTo>
                                  <a:pt x="114312" y="225649"/>
                                </a:lnTo>
                                <a:lnTo>
                                  <a:pt x="99625" y="199175"/>
                                </a:lnTo>
                                <a:lnTo>
                                  <a:pt x="95345" y="169564"/>
                                </a:lnTo>
                                <a:lnTo>
                                  <a:pt x="100818" y="141322"/>
                                </a:lnTo>
                                <a:lnTo>
                                  <a:pt x="131622" y="108434"/>
                                </a:lnTo>
                                <a:lnTo>
                                  <a:pt x="179781" y="96959"/>
                                </a:lnTo>
                                <a:lnTo>
                                  <a:pt x="338996" y="96959"/>
                                </a:lnTo>
                                <a:lnTo>
                                  <a:pt x="296568" y="54772"/>
                                </a:lnTo>
                                <a:lnTo>
                                  <a:pt x="292455" y="50808"/>
                                </a:lnTo>
                                <a:lnTo>
                                  <a:pt x="265797" y="31790"/>
                                </a:lnTo>
                                <a:lnTo>
                                  <a:pt x="233999" y="18321"/>
                                </a:lnTo>
                                <a:lnTo>
                                  <a:pt x="199517" y="10567"/>
                                </a:lnTo>
                                <a:lnTo>
                                  <a:pt x="164807" y="8694"/>
                                </a:lnTo>
                                <a:close/>
                              </a:path>
                              <a:path w="711200" h="345440">
                                <a:moveTo>
                                  <a:pt x="338996" y="96959"/>
                                </a:moveTo>
                                <a:lnTo>
                                  <a:pt x="182508" y="96959"/>
                                </a:lnTo>
                                <a:lnTo>
                                  <a:pt x="197935" y="98465"/>
                                </a:lnTo>
                                <a:lnTo>
                                  <a:pt x="197217" y="98465"/>
                                </a:lnTo>
                                <a:lnTo>
                                  <a:pt x="210867" y="102601"/>
                                </a:lnTo>
                                <a:lnTo>
                                  <a:pt x="223787" y="109523"/>
                                </a:lnTo>
                                <a:lnTo>
                                  <a:pt x="235330" y="119007"/>
                                </a:lnTo>
                                <a:lnTo>
                                  <a:pt x="235877" y="119540"/>
                                </a:lnTo>
                                <a:lnTo>
                                  <a:pt x="292442" y="171915"/>
                                </a:lnTo>
                                <a:lnTo>
                                  <a:pt x="284441" y="180310"/>
                                </a:lnTo>
                                <a:lnTo>
                                  <a:pt x="267452" y="198347"/>
                                </a:lnTo>
                                <a:lnTo>
                                  <a:pt x="255698" y="210669"/>
                                </a:lnTo>
                                <a:lnTo>
                                  <a:pt x="223227" y="235872"/>
                                </a:lnTo>
                                <a:lnTo>
                                  <a:pt x="187188" y="250662"/>
                                </a:lnTo>
                                <a:lnTo>
                                  <a:pt x="172211" y="252306"/>
                                </a:lnTo>
                                <a:lnTo>
                                  <a:pt x="349180" y="252306"/>
                                </a:lnTo>
                                <a:lnTo>
                                  <a:pt x="359346" y="243670"/>
                                </a:lnTo>
                                <a:lnTo>
                                  <a:pt x="505471" y="243670"/>
                                </a:lnTo>
                                <a:lnTo>
                                  <a:pt x="496676" y="239087"/>
                                </a:lnTo>
                                <a:lnTo>
                                  <a:pt x="484314" y="229014"/>
                                </a:lnTo>
                                <a:lnTo>
                                  <a:pt x="482714" y="227427"/>
                                </a:lnTo>
                                <a:lnTo>
                                  <a:pt x="423456" y="178278"/>
                                </a:lnTo>
                                <a:lnTo>
                                  <a:pt x="454121" y="142183"/>
                                </a:lnTo>
                                <a:lnTo>
                                  <a:pt x="498623" y="110218"/>
                                </a:lnTo>
                                <a:lnTo>
                                  <a:pt x="352234" y="110218"/>
                                </a:lnTo>
                                <a:lnTo>
                                  <a:pt x="338996" y="96959"/>
                                </a:lnTo>
                                <a:close/>
                              </a:path>
                              <a:path w="711200" h="345440">
                                <a:moveTo>
                                  <a:pt x="696843" y="97633"/>
                                </a:moveTo>
                                <a:lnTo>
                                  <a:pt x="547789" y="97633"/>
                                </a:lnTo>
                                <a:lnTo>
                                  <a:pt x="554977" y="99017"/>
                                </a:lnTo>
                                <a:lnTo>
                                  <a:pt x="557542" y="99550"/>
                                </a:lnTo>
                                <a:lnTo>
                                  <a:pt x="597357" y="120480"/>
                                </a:lnTo>
                                <a:lnTo>
                                  <a:pt x="611946" y="157892"/>
                                </a:lnTo>
                                <a:lnTo>
                                  <a:pt x="612679" y="180310"/>
                                </a:lnTo>
                                <a:lnTo>
                                  <a:pt x="611304" y="194295"/>
                                </a:lnTo>
                                <a:lnTo>
                                  <a:pt x="588421" y="234217"/>
                                </a:lnTo>
                                <a:lnTo>
                                  <a:pt x="547951" y="251214"/>
                                </a:lnTo>
                                <a:lnTo>
                                  <a:pt x="541426" y="251684"/>
                                </a:lnTo>
                                <a:lnTo>
                                  <a:pt x="696149" y="251684"/>
                                </a:lnTo>
                                <a:lnTo>
                                  <a:pt x="702496" y="237061"/>
                                </a:lnTo>
                                <a:lnTo>
                                  <a:pt x="702598" y="236825"/>
                                </a:lnTo>
                                <a:lnTo>
                                  <a:pt x="702692" y="236609"/>
                                </a:lnTo>
                                <a:lnTo>
                                  <a:pt x="709130" y="207489"/>
                                </a:lnTo>
                                <a:lnTo>
                                  <a:pt x="710969" y="178278"/>
                                </a:lnTo>
                                <a:lnTo>
                                  <a:pt x="711085" y="176436"/>
                                </a:lnTo>
                                <a:lnTo>
                                  <a:pt x="708801" y="143351"/>
                                </a:lnTo>
                                <a:lnTo>
                                  <a:pt x="701737" y="110218"/>
                                </a:lnTo>
                                <a:lnTo>
                                  <a:pt x="701640" y="109761"/>
                                </a:lnTo>
                                <a:lnTo>
                                  <a:pt x="696934" y="97861"/>
                                </a:lnTo>
                                <a:lnTo>
                                  <a:pt x="696843" y="97633"/>
                                </a:lnTo>
                                <a:close/>
                              </a:path>
                              <a:path w="711200" h="345440">
                                <a:moveTo>
                                  <a:pt x="551936" y="0"/>
                                </a:moveTo>
                                <a:lnTo>
                                  <a:pt x="508869" y="2616"/>
                                </a:lnTo>
                                <a:lnTo>
                                  <a:pt x="469010" y="13901"/>
                                </a:lnTo>
                                <a:lnTo>
                                  <a:pt x="418449" y="48777"/>
                                </a:lnTo>
                                <a:lnTo>
                                  <a:pt x="382643" y="80804"/>
                                </a:lnTo>
                                <a:lnTo>
                                  <a:pt x="352234" y="110218"/>
                                </a:lnTo>
                                <a:lnTo>
                                  <a:pt x="498623" y="110218"/>
                                </a:lnTo>
                                <a:lnTo>
                                  <a:pt x="502040" y="108211"/>
                                </a:lnTo>
                                <a:lnTo>
                                  <a:pt x="519360" y="101298"/>
                                </a:lnTo>
                                <a:lnTo>
                                  <a:pt x="531736" y="98465"/>
                                </a:lnTo>
                                <a:lnTo>
                                  <a:pt x="538759" y="97861"/>
                                </a:lnTo>
                                <a:lnTo>
                                  <a:pt x="547789" y="97633"/>
                                </a:lnTo>
                                <a:lnTo>
                                  <a:pt x="696843" y="97633"/>
                                </a:lnTo>
                                <a:lnTo>
                                  <a:pt x="689140" y="78152"/>
                                </a:lnTo>
                                <a:lnTo>
                                  <a:pt x="651727" y="33207"/>
                                </a:lnTo>
                                <a:lnTo>
                                  <a:pt x="617170" y="13283"/>
                                </a:lnTo>
                                <a:lnTo>
                                  <a:pt x="568040" y="802"/>
                                </a:lnTo>
                                <a:lnTo>
                                  <a:pt x="568326" y="802"/>
                                </a:lnTo>
                                <a:lnTo>
                                  <a:pt x="551936" y="0"/>
                                </a:lnTo>
                                <a:close/>
                              </a:path>
                            </a:pathLst>
                          </a:custGeom>
                          <a:solidFill>
                            <a:srgbClr val="2BB15C"/>
                          </a:solidFill>
                        </wps:spPr>
                        <wps:bodyPr wrap="square" lIns="0" tIns="0" rIns="0" bIns="0" rtlCol="0">
                          <a:noAutofit/>
                        </wps:bodyPr>
                      </wps:wsp>
                      <wps:wsp>
                        <wps:cNvPr id="62" name="Graphic 62"/>
                        <wps:cNvSpPr/>
                        <wps:spPr>
                          <a:xfrm>
                            <a:off x="114352" y="26153"/>
                            <a:ext cx="358140" cy="240665"/>
                          </a:xfrm>
                          <a:custGeom>
                            <a:avLst/>
                            <a:gdLst/>
                            <a:ahLst/>
                            <a:cxnLst/>
                            <a:rect l="l" t="t" r="r" b="b"/>
                            <a:pathLst>
                              <a:path w="358140" h="240665">
                                <a:moveTo>
                                  <a:pt x="558" y="228879"/>
                                </a:moveTo>
                                <a:lnTo>
                                  <a:pt x="368" y="228752"/>
                                </a:lnTo>
                                <a:lnTo>
                                  <a:pt x="215" y="228587"/>
                                </a:lnTo>
                                <a:lnTo>
                                  <a:pt x="0" y="228473"/>
                                </a:lnTo>
                                <a:lnTo>
                                  <a:pt x="152" y="228638"/>
                                </a:lnTo>
                                <a:lnTo>
                                  <a:pt x="342" y="228777"/>
                                </a:lnTo>
                                <a:lnTo>
                                  <a:pt x="558" y="228879"/>
                                </a:lnTo>
                                <a:close/>
                              </a:path>
                              <a:path w="358140" h="240665">
                                <a:moveTo>
                                  <a:pt x="1168" y="229133"/>
                                </a:moveTo>
                                <a:lnTo>
                                  <a:pt x="977" y="229006"/>
                                </a:lnTo>
                                <a:lnTo>
                                  <a:pt x="838" y="228841"/>
                                </a:lnTo>
                                <a:lnTo>
                                  <a:pt x="596" y="228752"/>
                                </a:lnTo>
                                <a:lnTo>
                                  <a:pt x="800" y="228866"/>
                                </a:lnTo>
                                <a:lnTo>
                                  <a:pt x="939" y="229031"/>
                                </a:lnTo>
                                <a:lnTo>
                                  <a:pt x="1168" y="229133"/>
                                </a:lnTo>
                                <a:close/>
                              </a:path>
                              <a:path w="358140" h="240665">
                                <a:moveTo>
                                  <a:pt x="2159" y="229717"/>
                                </a:moveTo>
                                <a:lnTo>
                                  <a:pt x="1981" y="229641"/>
                                </a:lnTo>
                                <a:lnTo>
                                  <a:pt x="1841" y="229514"/>
                                </a:lnTo>
                                <a:lnTo>
                                  <a:pt x="1689" y="229450"/>
                                </a:lnTo>
                                <a:lnTo>
                                  <a:pt x="1562" y="229412"/>
                                </a:lnTo>
                                <a:lnTo>
                                  <a:pt x="1981" y="229704"/>
                                </a:lnTo>
                                <a:lnTo>
                                  <a:pt x="2120" y="229743"/>
                                </a:lnTo>
                                <a:close/>
                              </a:path>
                              <a:path w="358140" h="240665">
                                <a:moveTo>
                                  <a:pt x="2578" y="230124"/>
                                </a:moveTo>
                                <a:lnTo>
                                  <a:pt x="2374" y="229997"/>
                                </a:lnTo>
                                <a:lnTo>
                                  <a:pt x="2120" y="229870"/>
                                </a:lnTo>
                                <a:lnTo>
                                  <a:pt x="2222" y="229997"/>
                                </a:lnTo>
                                <a:lnTo>
                                  <a:pt x="2578" y="230124"/>
                                </a:lnTo>
                                <a:close/>
                              </a:path>
                              <a:path w="358140" h="240665">
                                <a:moveTo>
                                  <a:pt x="6235" y="231838"/>
                                </a:moveTo>
                                <a:lnTo>
                                  <a:pt x="6070" y="231724"/>
                                </a:lnTo>
                                <a:lnTo>
                                  <a:pt x="5816" y="231736"/>
                                </a:lnTo>
                                <a:lnTo>
                                  <a:pt x="5651" y="231622"/>
                                </a:lnTo>
                                <a:lnTo>
                                  <a:pt x="6032" y="231838"/>
                                </a:lnTo>
                                <a:lnTo>
                                  <a:pt x="6235" y="231838"/>
                                </a:lnTo>
                                <a:close/>
                              </a:path>
                              <a:path w="358140" h="240665">
                                <a:moveTo>
                                  <a:pt x="7200" y="232206"/>
                                </a:moveTo>
                                <a:lnTo>
                                  <a:pt x="6718" y="232016"/>
                                </a:lnTo>
                                <a:lnTo>
                                  <a:pt x="6565" y="232003"/>
                                </a:lnTo>
                                <a:lnTo>
                                  <a:pt x="6832" y="232143"/>
                                </a:lnTo>
                                <a:lnTo>
                                  <a:pt x="7073" y="232194"/>
                                </a:lnTo>
                                <a:lnTo>
                                  <a:pt x="7200" y="232206"/>
                                </a:lnTo>
                                <a:close/>
                              </a:path>
                              <a:path w="358140" h="240665">
                                <a:moveTo>
                                  <a:pt x="8318" y="232219"/>
                                </a:moveTo>
                                <a:lnTo>
                                  <a:pt x="8102" y="232143"/>
                                </a:lnTo>
                                <a:lnTo>
                                  <a:pt x="7696" y="231990"/>
                                </a:lnTo>
                                <a:lnTo>
                                  <a:pt x="7861" y="232130"/>
                                </a:lnTo>
                                <a:lnTo>
                                  <a:pt x="8077" y="232181"/>
                                </a:lnTo>
                                <a:lnTo>
                                  <a:pt x="8318" y="232219"/>
                                </a:lnTo>
                                <a:close/>
                              </a:path>
                              <a:path w="358140" h="240665">
                                <a:moveTo>
                                  <a:pt x="8686" y="233578"/>
                                </a:moveTo>
                                <a:lnTo>
                                  <a:pt x="8470" y="233476"/>
                                </a:lnTo>
                                <a:lnTo>
                                  <a:pt x="8216" y="233387"/>
                                </a:lnTo>
                                <a:lnTo>
                                  <a:pt x="7950" y="233349"/>
                                </a:lnTo>
                                <a:lnTo>
                                  <a:pt x="8216" y="233489"/>
                                </a:lnTo>
                                <a:lnTo>
                                  <a:pt x="8394" y="233489"/>
                                </a:lnTo>
                                <a:lnTo>
                                  <a:pt x="8521" y="233565"/>
                                </a:lnTo>
                                <a:lnTo>
                                  <a:pt x="8686" y="233578"/>
                                </a:lnTo>
                                <a:close/>
                              </a:path>
                              <a:path w="358140" h="240665">
                                <a:moveTo>
                                  <a:pt x="9512" y="233883"/>
                                </a:moveTo>
                                <a:lnTo>
                                  <a:pt x="9283" y="233743"/>
                                </a:lnTo>
                                <a:lnTo>
                                  <a:pt x="8966" y="233692"/>
                                </a:lnTo>
                                <a:lnTo>
                                  <a:pt x="9245" y="233781"/>
                                </a:lnTo>
                                <a:lnTo>
                                  <a:pt x="9372" y="233883"/>
                                </a:lnTo>
                                <a:lnTo>
                                  <a:pt x="9512" y="233883"/>
                                </a:lnTo>
                                <a:close/>
                              </a:path>
                              <a:path w="358140" h="240665">
                                <a:moveTo>
                                  <a:pt x="10134" y="230225"/>
                                </a:moveTo>
                                <a:lnTo>
                                  <a:pt x="9817" y="230149"/>
                                </a:lnTo>
                                <a:lnTo>
                                  <a:pt x="9525" y="230060"/>
                                </a:lnTo>
                                <a:lnTo>
                                  <a:pt x="9182" y="230009"/>
                                </a:lnTo>
                                <a:lnTo>
                                  <a:pt x="9385" y="230085"/>
                                </a:lnTo>
                                <a:lnTo>
                                  <a:pt x="9728" y="230162"/>
                                </a:lnTo>
                                <a:lnTo>
                                  <a:pt x="10134" y="230225"/>
                                </a:lnTo>
                                <a:close/>
                              </a:path>
                              <a:path w="358140" h="240665">
                                <a:moveTo>
                                  <a:pt x="10528" y="232968"/>
                                </a:moveTo>
                                <a:lnTo>
                                  <a:pt x="10299" y="232879"/>
                                </a:lnTo>
                                <a:lnTo>
                                  <a:pt x="10071" y="232803"/>
                                </a:lnTo>
                                <a:lnTo>
                                  <a:pt x="9804" y="232752"/>
                                </a:lnTo>
                                <a:lnTo>
                                  <a:pt x="10045" y="232829"/>
                                </a:lnTo>
                                <a:lnTo>
                                  <a:pt x="10248" y="232956"/>
                                </a:lnTo>
                                <a:lnTo>
                                  <a:pt x="10528" y="232968"/>
                                </a:lnTo>
                                <a:close/>
                              </a:path>
                              <a:path w="358140" h="240665">
                                <a:moveTo>
                                  <a:pt x="10922" y="231228"/>
                                </a:moveTo>
                                <a:lnTo>
                                  <a:pt x="10795" y="231140"/>
                                </a:lnTo>
                                <a:lnTo>
                                  <a:pt x="10579" y="231140"/>
                                </a:lnTo>
                                <a:lnTo>
                                  <a:pt x="10426" y="231076"/>
                                </a:lnTo>
                                <a:lnTo>
                                  <a:pt x="10287" y="231076"/>
                                </a:lnTo>
                                <a:lnTo>
                                  <a:pt x="10769" y="231216"/>
                                </a:lnTo>
                                <a:lnTo>
                                  <a:pt x="10922" y="231228"/>
                                </a:lnTo>
                                <a:close/>
                              </a:path>
                              <a:path w="358140" h="240665">
                                <a:moveTo>
                                  <a:pt x="11163" y="231394"/>
                                </a:moveTo>
                                <a:lnTo>
                                  <a:pt x="10922" y="231317"/>
                                </a:lnTo>
                                <a:lnTo>
                                  <a:pt x="10706" y="231216"/>
                                </a:lnTo>
                                <a:lnTo>
                                  <a:pt x="10452" y="231165"/>
                                </a:lnTo>
                                <a:lnTo>
                                  <a:pt x="10680" y="231254"/>
                                </a:lnTo>
                                <a:lnTo>
                                  <a:pt x="10883" y="231381"/>
                                </a:lnTo>
                                <a:lnTo>
                                  <a:pt x="11163" y="231394"/>
                                </a:lnTo>
                                <a:close/>
                              </a:path>
                              <a:path w="358140" h="240665">
                                <a:moveTo>
                                  <a:pt x="11645" y="231432"/>
                                </a:moveTo>
                                <a:lnTo>
                                  <a:pt x="11518" y="231394"/>
                                </a:lnTo>
                                <a:lnTo>
                                  <a:pt x="11290" y="231330"/>
                                </a:lnTo>
                                <a:lnTo>
                                  <a:pt x="11582" y="231470"/>
                                </a:lnTo>
                                <a:close/>
                              </a:path>
                              <a:path w="358140" h="240665">
                                <a:moveTo>
                                  <a:pt x="12471" y="233324"/>
                                </a:moveTo>
                                <a:lnTo>
                                  <a:pt x="11963" y="233184"/>
                                </a:lnTo>
                                <a:lnTo>
                                  <a:pt x="11836" y="233095"/>
                                </a:lnTo>
                                <a:lnTo>
                                  <a:pt x="11595" y="233070"/>
                                </a:lnTo>
                                <a:lnTo>
                                  <a:pt x="12166" y="233260"/>
                                </a:lnTo>
                                <a:lnTo>
                                  <a:pt x="12369" y="233337"/>
                                </a:lnTo>
                                <a:close/>
                              </a:path>
                              <a:path w="358140" h="240665">
                                <a:moveTo>
                                  <a:pt x="13690" y="231749"/>
                                </a:moveTo>
                                <a:lnTo>
                                  <a:pt x="13385" y="231673"/>
                                </a:lnTo>
                                <a:lnTo>
                                  <a:pt x="13144" y="231533"/>
                                </a:lnTo>
                                <a:lnTo>
                                  <a:pt x="12827" y="231482"/>
                                </a:lnTo>
                                <a:lnTo>
                                  <a:pt x="13093" y="231622"/>
                                </a:lnTo>
                                <a:lnTo>
                                  <a:pt x="13373" y="231698"/>
                                </a:lnTo>
                                <a:lnTo>
                                  <a:pt x="13690" y="231749"/>
                                </a:lnTo>
                                <a:close/>
                              </a:path>
                              <a:path w="358140" h="240665">
                                <a:moveTo>
                                  <a:pt x="14122" y="233260"/>
                                </a:moveTo>
                                <a:lnTo>
                                  <a:pt x="13957" y="233184"/>
                                </a:lnTo>
                                <a:lnTo>
                                  <a:pt x="13754" y="233083"/>
                                </a:lnTo>
                                <a:lnTo>
                                  <a:pt x="13436" y="233045"/>
                                </a:lnTo>
                                <a:lnTo>
                                  <a:pt x="13563" y="233121"/>
                                </a:lnTo>
                                <a:lnTo>
                                  <a:pt x="13716" y="233146"/>
                                </a:lnTo>
                                <a:lnTo>
                                  <a:pt x="13855" y="233210"/>
                                </a:lnTo>
                                <a:lnTo>
                                  <a:pt x="14122" y="233260"/>
                                </a:lnTo>
                                <a:close/>
                              </a:path>
                              <a:path w="358140" h="240665">
                                <a:moveTo>
                                  <a:pt x="15049" y="233540"/>
                                </a:moveTo>
                                <a:close/>
                              </a:path>
                              <a:path w="358140" h="240665">
                                <a:moveTo>
                                  <a:pt x="15151" y="234175"/>
                                </a:moveTo>
                                <a:lnTo>
                                  <a:pt x="14782" y="234022"/>
                                </a:lnTo>
                                <a:lnTo>
                                  <a:pt x="14516" y="233972"/>
                                </a:lnTo>
                                <a:lnTo>
                                  <a:pt x="15151" y="234175"/>
                                </a:lnTo>
                                <a:close/>
                              </a:path>
                              <a:path w="358140" h="240665">
                                <a:moveTo>
                                  <a:pt x="15290" y="233578"/>
                                </a:moveTo>
                                <a:lnTo>
                                  <a:pt x="15125" y="233489"/>
                                </a:lnTo>
                                <a:lnTo>
                                  <a:pt x="14795" y="233426"/>
                                </a:lnTo>
                                <a:lnTo>
                                  <a:pt x="15290" y="233591"/>
                                </a:lnTo>
                                <a:close/>
                              </a:path>
                              <a:path w="358140" h="240665">
                                <a:moveTo>
                                  <a:pt x="15633" y="234302"/>
                                </a:moveTo>
                                <a:lnTo>
                                  <a:pt x="15354" y="234213"/>
                                </a:lnTo>
                                <a:lnTo>
                                  <a:pt x="15151" y="234175"/>
                                </a:lnTo>
                                <a:lnTo>
                                  <a:pt x="14884" y="234124"/>
                                </a:lnTo>
                                <a:lnTo>
                                  <a:pt x="15125" y="234188"/>
                                </a:lnTo>
                                <a:lnTo>
                                  <a:pt x="15354" y="234276"/>
                                </a:lnTo>
                                <a:lnTo>
                                  <a:pt x="15633" y="234302"/>
                                </a:lnTo>
                                <a:close/>
                              </a:path>
                              <a:path w="358140" h="240665">
                                <a:moveTo>
                                  <a:pt x="15913" y="234061"/>
                                </a:moveTo>
                                <a:lnTo>
                                  <a:pt x="15417" y="233857"/>
                                </a:lnTo>
                                <a:lnTo>
                                  <a:pt x="15240" y="233857"/>
                                </a:lnTo>
                                <a:lnTo>
                                  <a:pt x="15405" y="233959"/>
                                </a:lnTo>
                                <a:lnTo>
                                  <a:pt x="15608" y="233997"/>
                                </a:lnTo>
                                <a:lnTo>
                                  <a:pt x="15798" y="234061"/>
                                </a:lnTo>
                                <a:close/>
                              </a:path>
                              <a:path w="358140" h="240665">
                                <a:moveTo>
                                  <a:pt x="16700" y="233311"/>
                                </a:moveTo>
                                <a:lnTo>
                                  <a:pt x="16319" y="233146"/>
                                </a:lnTo>
                                <a:lnTo>
                                  <a:pt x="16065" y="233133"/>
                                </a:lnTo>
                                <a:lnTo>
                                  <a:pt x="15862" y="233045"/>
                                </a:lnTo>
                                <a:lnTo>
                                  <a:pt x="15633" y="233006"/>
                                </a:lnTo>
                                <a:lnTo>
                                  <a:pt x="15849" y="233108"/>
                                </a:lnTo>
                                <a:lnTo>
                                  <a:pt x="16700" y="233311"/>
                                </a:lnTo>
                                <a:close/>
                              </a:path>
                              <a:path w="358140" h="240665">
                                <a:moveTo>
                                  <a:pt x="17170" y="234073"/>
                                </a:moveTo>
                                <a:lnTo>
                                  <a:pt x="16865" y="233946"/>
                                </a:lnTo>
                                <a:lnTo>
                                  <a:pt x="16637" y="233959"/>
                                </a:lnTo>
                                <a:lnTo>
                                  <a:pt x="16395" y="233857"/>
                                </a:lnTo>
                                <a:lnTo>
                                  <a:pt x="16598" y="233883"/>
                                </a:lnTo>
                                <a:lnTo>
                                  <a:pt x="16306" y="233807"/>
                                </a:lnTo>
                                <a:lnTo>
                                  <a:pt x="15862" y="233730"/>
                                </a:lnTo>
                                <a:lnTo>
                                  <a:pt x="15621" y="233692"/>
                                </a:lnTo>
                                <a:lnTo>
                                  <a:pt x="15455" y="233603"/>
                                </a:lnTo>
                                <a:lnTo>
                                  <a:pt x="15290" y="233591"/>
                                </a:lnTo>
                                <a:lnTo>
                                  <a:pt x="15087" y="233553"/>
                                </a:lnTo>
                                <a:lnTo>
                                  <a:pt x="15646" y="233781"/>
                                </a:lnTo>
                                <a:lnTo>
                                  <a:pt x="16268" y="233883"/>
                                </a:lnTo>
                                <a:lnTo>
                                  <a:pt x="16814" y="234086"/>
                                </a:lnTo>
                                <a:lnTo>
                                  <a:pt x="17157" y="234149"/>
                                </a:lnTo>
                                <a:lnTo>
                                  <a:pt x="16979" y="234061"/>
                                </a:lnTo>
                                <a:lnTo>
                                  <a:pt x="17170" y="234073"/>
                                </a:lnTo>
                                <a:close/>
                              </a:path>
                              <a:path w="358140" h="240665">
                                <a:moveTo>
                                  <a:pt x="17741" y="235724"/>
                                </a:moveTo>
                                <a:lnTo>
                                  <a:pt x="17310" y="235648"/>
                                </a:lnTo>
                                <a:lnTo>
                                  <a:pt x="16967" y="235496"/>
                                </a:lnTo>
                                <a:lnTo>
                                  <a:pt x="17348" y="235686"/>
                                </a:lnTo>
                                <a:lnTo>
                                  <a:pt x="17741" y="235724"/>
                                </a:lnTo>
                                <a:close/>
                              </a:path>
                              <a:path w="358140" h="240665">
                                <a:moveTo>
                                  <a:pt x="18300" y="236689"/>
                                </a:moveTo>
                                <a:lnTo>
                                  <a:pt x="18110" y="236639"/>
                                </a:lnTo>
                                <a:lnTo>
                                  <a:pt x="17919" y="236575"/>
                                </a:lnTo>
                                <a:lnTo>
                                  <a:pt x="17703" y="236550"/>
                                </a:lnTo>
                                <a:lnTo>
                                  <a:pt x="17894" y="236639"/>
                                </a:lnTo>
                                <a:lnTo>
                                  <a:pt x="18275" y="236728"/>
                                </a:lnTo>
                                <a:close/>
                              </a:path>
                              <a:path w="358140" h="240665">
                                <a:moveTo>
                                  <a:pt x="19342" y="234061"/>
                                </a:moveTo>
                                <a:lnTo>
                                  <a:pt x="19151" y="233997"/>
                                </a:lnTo>
                                <a:lnTo>
                                  <a:pt x="18948" y="233972"/>
                                </a:lnTo>
                                <a:lnTo>
                                  <a:pt x="18808" y="233946"/>
                                </a:lnTo>
                                <a:lnTo>
                                  <a:pt x="18948" y="234035"/>
                                </a:lnTo>
                                <a:lnTo>
                                  <a:pt x="19151" y="234022"/>
                                </a:lnTo>
                                <a:lnTo>
                                  <a:pt x="19342" y="234061"/>
                                </a:lnTo>
                                <a:close/>
                              </a:path>
                              <a:path w="358140" h="240665">
                                <a:moveTo>
                                  <a:pt x="20142" y="233781"/>
                                </a:moveTo>
                                <a:lnTo>
                                  <a:pt x="19850" y="233641"/>
                                </a:lnTo>
                                <a:lnTo>
                                  <a:pt x="19570" y="233603"/>
                                </a:lnTo>
                                <a:lnTo>
                                  <a:pt x="19304" y="233578"/>
                                </a:lnTo>
                                <a:lnTo>
                                  <a:pt x="19634" y="233680"/>
                                </a:lnTo>
                                <a:lnTo>
                                  <a:pt x="20142" y="233781"/>
                                </a:lnTo>
                                <a:close/>
                              </a:path>
                              <a:path w="358140" h="240665">
                                <a:moveTo>
                                  <a:pt x="21374" y="235280"/>
                                </a:moveTo>
                                <a:lnTo>
                                  <a:pt x="21056" y="235153"/>
                                </a:lnTo>
                                <a:lnTo>
                                  <a:pt x="20637" y="235178"/>
                                </a:lnTo>
                                <a:lnTo>
                                  <a:pt x="20320" y="235051"/>
                                </a:lnTo>
                                <a:lnTo>
                                  <a:pt x="21018" y="235305"/>
                                </a:lnTo>
                                <a:lnTo>
                                  <a:pt x="21348" y="235331"/>
                                </a:lnTo>
                                <a:lnTo>
                                  <a:pt x="21196" y="235280"/>
                                </a:lnTo>
                                <a:lnTo>
                                  <a:pt x="21374" y="235280"/>
                                </a:lnTo>
                                <a:close/>
                              </a:path>
                              <a:path w="358140" h="240665">
                                <a:moveTo>
                                  <a:pt x="23164" y="237451"/>
                                </a:moveTo>
                                <a:lnTo>
                                  <a:pt x="22936" y="237413"/>
                                </a:lnTo>
                                <a:lnTo>
                                  <a:pt x="23139" y="237502"/>
                                </a:lnTo>
                                <a:close/>
                              </a:path>
                              <a:path w="358140" h="240665">
                                <a:moveTo>
                                  <a:pt x="23215" y="237667"/>
                                </a:moveTo>
                                <a:lnTo>
                                  <a:pt x="22656" y="237578"/>
                                </a:lnTo>
                                <a:lnTo>
                                  <a:pt x="22517" y="237528"/>
                                </a:lnTo>
                                <a:lnTo>
                                  <a:pt x="22390" y="237566"/>
                                </a:lnTo>
                                <a:lnTo>
                                  <a:pt x="22948" y="237655"/>
                                </a:lnTo>
                                <a:lnTo>
                                  <a:pt x="23101" y="237705"/>
                                </a:lnTo>
                                <a:close/>
                              </a:path>
                              <a:path w="358140" h="240665">
                                <a:moveTo>
                                  <a:pt x="25996" y="234035"/>
                                </a:moveTo>
                                <a:lnTo>
                                  <a:pt x="25704" y="233972"/>
                                </a:lnTo>
                                <a:lnTo>
                                  <a:pt x="25171" y="233832"/>
                                </a:lnTo>
                                <a:lnTo>
                                  <a:pt x="25361" y="233959"/>
                                </a:lnTo>
                                <a:lnTo>
                                  <a:pt x="25996" y="234035"/>
                                </a:lnTo>
                                <a:close/>
                              </a:path>
                              <a:path w="358140" h="240665">
                                <a:moveTo>
                                  <a:pt x="26187" y="235991"/>
                                </a:moveTo>
                                <a:lnTo>
                                  <a:pt x="26047" y="235902"/>
                                </a:lnTo>
                                <a:lnTo>
                                  <a:pt x="25908" y="235902"/>
                                </a:lnTo>
                                <a:lnTo>
                                  <a:pt x="25781" y="235877"/>
                                </a:lnTo>
                                <a:lnTo>
                                  <a:pt x="26047" y="235940"/>
                                </a:lnTo>
                                <a:lnTo>
                                  <a:pt x="25857" y="235915"/>
                                </a:lnTo>
                                <a:lnTo>
                                  <a:pt x="26047" y="235991"/>
                                </a:lnTo>
                                <a:lnTo>
                                  <a:pt x="26187" y="235991"/>
                                </a:lnTo>
                                <a:close/>
                              </a:path>
                              <a:path w="358140" h="240665">
                                <a:moveTo>
                                  <a:pt x="27940" y="239306"/>
                                </a:moveTo>
                                <a:lnTo>
                                  <a:pt x="27660" y="239242"/>
                                </a:lnTo>
                                <a:lnTo>
                                  <a:pt x="27393" y="239153"/>
                                </a:lnTo>
                                <a:lnTo>
                                  <a:pt x="27114" y="239102"/>
                                </a:lnTo>
                                <a:lnTo>
                                  <a:pt x="27381" y="239191"/>
                                </a:lnTo>
                                <a:lnTo>
                                  <a:pt x="27635" y="239280"/>
                                </a:lnTo>
                                <a:lnTo>
                                  <a:pt x="27940" y="239306"/>
                                </a:lnTo>
                                <a:close/>
                              </a:path>
                              <a:path w="358140" h="240665">
                                <a:moveTo>
                                  <a:pt x="28613" y="238848"/>
                                </a:moveTo>
                                <a:lnTo>
                                  <a:pt x="27851" y="238683"/>
                                </a:lnTo>
                                <a:lnTo>
                                  <a:pt x="27584" y="238620"/>
                                </a:lnTo>
                                <a:lnTo>
                                  <a:pt x="28168" y="238772"/>
                                </a:lnTo>
                                <a:lnTo>
                                  <a:pt x="28371" y="238861"/>
                                </a:lnTo>
                                <a:lnTo>
                                  <a:pt x="28613" y="238848"/>
                                </a:lnTo>
                                <a:close/>
                              </a:path>
                              <a:path w="358140" h="240665">
                                <a:moveTo>
                                  <a:pt x="28917" y="235381"/>
                                </a:moveTo>
                                <a:lnTo>
                                  <a:pt x="28676" y="235343"/>
                                </a:lnTo>
                                <a:lnTo>
                                  <a:pt x="28917" y="235381"/>
                                </a:lnTo>
                                <a:close/>
                              </a:path>
                              <a:path w="358140" h="240665">
                                <a:moveTo>
                                  <a:pt x="29286" y="235496"/>
                                </a:moveTo>
                                <a:lnTo>
                                  <a:pt x="28663" y="235343"/>
                                </a:lnTo>
                                <a:lnTo>
                                  <a:pt x="28536" y="235318"/>
                                </a:lnTo>
                                <a:lnTo>
                                  <a:pt x="28689" y="235381"/>
                                </a:lnTo>
                                <a:lnTo>
                                  <a:pt x="28867" y="235419"/>
                                </a:lnTo>
                                <a:lnTo>
                                  <a:pt x="29032" y="235458"/>
                                </a:lnTo>
                                <a:lnTo>
                                  <a:pt x="29286" y="235496"/>
                                </a:lnTo>
                                <a:close/>
                              </a:path>
                              <a:path w="358140" h="240665">
                                <a:moveTo>
                                  <a:pt x="30416" y="239293"/>
                                </a:moveTo>
                                <a:lnTo>
                                  <a:pt x="30048" y="239153"/>
                                </a:lnTo>
                                <a:lnTo>
                                  <a:pt x="29819" y="239141"/>
                                </a:lnTo>
                                <a:lnTo>
                                  <a:pt x="30137" y="239318"/>
                                </a:lnTo>
                                <a:lnTo>
                                  <a:pt x="30391" y="239318"/>
                                </a:lnTo>
                                <a:close/>
                              </a:path>
                              <a:path w="358140" h="240665">
                                <a:moveTo>
                                  <a:pt x="30975" y="237845"/>
                                </a:moveTo>
                                <a:lnTo>
                                  <a:pt x="30657" y="237782"/>
                                </a:lnTo>
                                <a:lnTo>
                                  <a:pt x="30289" y="237693"/>
                                </a:lnTo>
                                <a:lnTo>
                                  <a:pt x="30137" y="237718"/>
                                </a:lnTo>
                                <a:lnTo>
                                  <a:pt x="30441" y="237820"/>
                                </a:lnTo>
                                <a:lnTo>
                                  <a:pt x="30835" y="237858"/>
                                </a:lnTo>
                                <a:lnTo>
                                  <a:pt x="30975" y="237845"/>
                                </a:lnTo>
                                <a:close/>
                              </a:path>
                              <a:path w="358140" h="240665">
                                <a:moveTo>
                                  <a:pt x="33388" y="239953"/>
                                </a:moveTo>
                                <a:lnTo>
                                  <a:pt x="32677" y="239814"/>
                                </a:lnTo>
                                <a:lnTo>
                                  <a:pt x="32385" y="239636"/>
                                </a:lnTo>
                                <a:lnTo>
                                  <a:pt x="31800" y="239649"/>
                                </a:lnTo>
                                <a:lnTo>
                                  <a:pt x="32029" y="239699"/>
                                </a:lnTo>
                                <a:lnTo>
                                  <a:pt x="32435" y="239750"/>
                                </a:lnTo>
                                <a:lnTo>
                                  <a:pt x="32880" y="239915"/>
                                </a:lnTo>
                                <a:lnTo>
                                  <a:pt x="33388" y="239953"/>
                                </a:lnTo>
                                <a:close/>
                              </a:path>
                              <a:path w="358140" h="240665">
                                <a:moveTo>
                                  <a:pt x="33464" y="237680"/>
                                </a:moveTo>
                                <a:lnTo>
                                  <a:pt x="33159" y="237642"/>
                                </a:lnTo>
                                <a:lnTo>
                                  <a:pt x="32588" y="237490"/>
                                </a:lnTo>
                                <a:lnTo>
                                  <a:pt x="32804" y="237604"/>
                                </a:lnTo>
                                <a:lnTo>
                                  <a:pt x="33121" y="237667"/>
                                </a:lnTo>
                                <a:lnTo>
                                  <a:pt x="33464" y="237680"/>
                                </a:lnTo>
                                <a:close/>
                              </a:path>
                              <a:path w="358140" h="240665">
                                <a:moveTo>
                                  <a:pt x="34378" y="240118"/>
                                </a:moveTo>
                                <a:lnTo>
                                  <a:pt x="33642" y="240004"/>
                                </a:lnTo>
                                <a:lnTo>
                                  <a:pt x="33350" y="239979"/>
                                </a:lnTo>
                                <a:lnTo>
                                  <a:pt x="33769" y="240042"/>
                                </a:lnTo>
                                <a:lnTo>
                                  <a:pt x="34378" y="240118"/>
                                </a:lnTo>
                                <a:close/>
                              </a:path>
                              <a:path w="358140" h="240665">
                                <a:moveTo>
                                  <a:pt x="34975" y="235940"/>
                                </a:moveTo>
                                <a:lnTo>
                                  <a:pt x="34721" y="235902"/>
                                </a:lnTo>
                                <a:lnTo>
                                  <a:pt x="34493" y="235851"/>
                                </a:lnTo>
                                <a:lnTo>
                                  <a:pt x="34226" y="235826"/>
                                </a:lnTo>
                                <a:lnTo>
                                  <a:pt x="34455" y="235902"/>
                                </a:lnTo>
                                <a:lnTo>
                                  <a:pt x="34696" y="235940"/>
                                </a:lnTo>
                                <a:lnTo>
                                  <a:pt x="34975" y="235940"/>
                                </a:lnTo>
                                <a:close/>
                              </a:path>
                              <a:path w="358140" h="240665">
                                <a:moveTo>
                                  <a:pt x="35712" y="236486"/>
                                </a:moveTo>
                                <a:lnTo>
                                  <a:pt x="35001" y="236410"/>
                                </a:lnTo>
                                <a:lnTo>
                                  <a:pt x="34683" y="236308"/>
                                </a:lnTo>
                                <a:lnTo>
                                  <a:pt x="35636" y="236550"/>
                                </a:lnTo>
                                <a:close/>
                              </a:path>
                              <a:path w="358140" h="240665">
                                <a:moveTo>
                                  <a:pt x="39014" y="237210"/>
                                </a:moveTo>
                                <a:lnTo>
                                  <a:pt x="38773" y="237172"/>
                                </a:lnTo>
                                <a:lnTo>
                                  <a:pt x="38544" y="237121"/>
                                </a:lnTo>
                                <a:lnTo>
                                  <a:pt x="38277" y="237109"/>
                                </a:lnTo>
                                <a:lnTo>
                                  <a:pt x="38519" y="237159"/>
                                </a:lnTo>
                                <a:lnTo>
                                  <a:pt x="38747" y="237210"/>
                                </a:lnTo>
                                <a:lnTo>
                                  <a:pt x="39014" y="237210"/>
                                </a:lnTo>
                                <a:close/>
                              </a:path>
                              <a:path w="358140" h="240665">
                                <a:moveTo>
                                  <a:pt x="40665" y="239179"/>
                                </a:moveTo>
                                <a:lnTo>
                                  <a:pt x="40208" y="239102"/>
                                </a:lnTo>
                                <a:lnTo>
                                  <a:pt x="40081" y="239128"/>
                                </a:lnTo>
                                <a:lnTo>
                                  <a:pt x="40360" y="239204"/>
                                </a:lnTo>
                                <a:lnTo>
                                  <a:pt x="40513" y="239191"/>
                                </a:lnTo>
                                <a:lnTo>
                                  <a:pt x="40665" y="239179"/>
                                </a:lnTo>
                                <a:close/>
                              </a:path>
                              <a:path w="358140" h="240665">
                                <a:moveTo>
                                  <a:pt x="41490" y="237591"/>
                                </a:moveTo>
                                <a:lnTo>
                                  <a:pt x="41300" y="237553"/>
                                </a:lnTo>
                                <a:lnTo>
                                  <a:pt x="40894" y="237528"/>
                                </a:lnTo>
                                <a:lnTo>
                                  <a:pt x="41059" y="237566"/>
                                </a:lnTo>
                                <a:lnTo>
                                  <a:pt x="41236" y="237553"/>
                                </a:lnTo>
                                <a:lnTo>
                                  <a:pt x="41402" y="237591"/>
                                </a:lnTo>
                                <a:close/>
                              </a:path>
                              <a:path w="358140" h="240665">
                                <a:moveTo>
                                  <a:pt x="42240" y="239077"/>
                                </a:moveTo>
                                <a:lnTo>
                                  <a:pt x="42024" y="239001"/>
                                </a:lnTo>
                                <a:lnTo>
                                  <a:pt x="41795" y="238975"/>
                                </a:lnTo>
                                <a:lnTo>
                                  <a:pt x="41452" y="238963"/>
                                </a:lnTo>
                                <a:lnTo>
                                  <a:pt x="41960" y="239039"/>
                                </a:lnTo>
                                <a:lnTo>
                                  <a:pt x="41744" y="239039"/>
                                </a:lnTo>
                                <a:lnTo>
                                  <a:pt x="42240" y="239077"/>
                                </a:lnTo>
                                <a:close/>
                              </a:path>
                              <a:path w="358140" h="240665">
                                <a:moveTo>
                                  <a:pt x="42684" y="237667"/>
                                </a:moveTo>
                                <a:lnTo>
                                  <a:pt x="42189" y="237566"/>
                                </a:lnTo>
                                <a:lnTo>
                                  <a:pt x="42011" y="237604"/>
                                </a:lnTo>
                                <a:lnTo>
                                  <a:pt x="42189" y="237667"/>
                                </a:lnTo>
                                <a:lnTo>
                                  <a:pt x="42405" y="237642"/>
                                </a:lnTo>
                                <a:lnTo>
                                  <a:pt x="42595" y="237693"/>
                                </a:lnTo>
                                <a:close/>
                              </a:path>
                              <a:path w="358140" h="240665">
                                <a:moveTo>
                                  <a:pt x="46609" y="238023"/>
                                </a:moveTo>
                                <a:lnTo>
                                  <a:pt x="46240" y="238023"/>
                                </a:lnTo>
                                <a:lnTo>
                                  <a:pt x="45885" y="237959"/>
                                </a:lnTo>
                                <a:lnTo>
                                  <a:pt x="45491" y="237985"/>
                                </a:lnTo>
                                <a:lnTo>
                                  <a:pt x="45847" y="238061"/>
                                </a:lnTo>
                                <a:lnTo>
                                  <a:pt x="46101" y="238137"/>
                                </a:lnTo>
                                <a:lnTo>
                                  <a:pt x="46355" y="238188"/>
                                </a:lnTo>
                                <a:lnTo>
                                  <a:pt x="46228" y="238086"/>
                                </a:lnTo>
                                <a:lnTo>
                                  <a:pt x="46418" y="238086"/>
                                </a:lnTo>
                                <a:lnTo>
                                  <a:pt x="46609" y="238023"/>
                                </a:lnTo>
                                <a:close/>
                              </a:path>
                              <a:path w="358140" h="240665">
                                <a:moveTo>
                                  <a:pt x="47307" y="238188"/>
                                </a:moveTo>
                                <a:lnTo>
                                  <a:pt x="47066" y="238163"/>
                                </a:lnTo>
                                <a:lnTo>
                                  <a:pt x="46824" y="238163"/>
                                </a:lnTo>
                                <a:lnTo>
                                  <a:pt x="46583" y="238125"/>
                                </a:lnTo>
                                <a:lnTo>
                                  <a:pt x="46812" y="238175"/>
                                </a:lnTo>
                                <a:lnTo>
                                  <a:pt x="47053" y="238201"/>
                                </a:lnTo>
                                <a:lnTo>
                                  <a:pt x="47307" y="238188"/>
                                </a:lnTo>
                                <a:close/>
                              </a:path>
                              <a:path w="358140" h="240665">
                                <a:moveTo>
                                  <a:pt x="52654" y="238518"/>
                                </a:moveTo>
                                <a:lnTo>
                                  <a:pt x="52501" y="238442"/>
                                </a:lnTo>
                                <a:lnTo>
                                  <a:pt x="52158" y="238467"/>
                                </a:lnTo>
                                <a:lnTo>
                                  <a:pt x="52654" y="238518"/>
                                </a:lnTo>
                                <a:close/>
                              </a:path>
                              <a:path w="358140" h="240665">
                                <a:moveTo>
                                  <a:pt x="53340" y="238391"/>
                                </a:moveTo>
                                <a:lnTo>
                                  <a:pt x="53124" y="238379"/>
                                </a:lnTo>
                                <a:lnTo>
                                  <a:pt x="52882" y="238404"/>
                                </a:lnTo>
                                <a:lnTo>
                                  <a:pt x="52654" y="238442"/>
                                </a:lnTo>
                                <a:lnTo>
                                  <a:pt x="52882" y="238455"/>
                                </a:lnTo>
                                <a:lnTo>
                                  <a:pt x="53098" y="238442"/>
                                </a:lnTo>
                                <a:lnTo>
                                  <a:pt x="53340" y="238391"/>
                                </a:lnTo>
                                <a:close/>
                              </a:path>
                              <a:path w="358140" h="240665">
                                <a:moveTo>
                                  <a:pt x="55499" y="239877"/>
                                </a:moveTo>
                                <a:lnTo>
                                  <a:pt x="55321" y="239852"/>
                                </a:lnTo>
                                <a:lnTo>
                                  <a:pt x="55105" y="239877"/>
                                </a:lnTo>
                                <a:lnTo>
                                  <a:pt x="54889" y="239915"/>
                                </a:lnTo>
                                <a:lnTo>
                                  <a:pt x="55079" y="239928"/>
                                </a:lnTo>
                                <a:lnTo>
                                  <a:pt x="55295" y="239903"/>
                                </a:lnTo>
                                <a:lnTo>
                                  <a:pt x="55499" y="239877"/>
                                </a:lnTo>
                                <a:close/>
                              </a:path>
                              <a:path w="358140" h="240665">
                                <a:moveTo>
                                  <a:pt x="57823" y="238544"/>
                                </a:moveTo>
                                <a:lnTo>
                                  <a:pt x="57480" y="238544"/>
                                </a:lnTo>
                                <a:lnTo>
                                  <a:pt x="57035" y="238633"/>
                                </a:lnTo>
                                <a:lnTo>
                                  <a:pt x="57581" y="238633"/>
                                </a:lnTo>
                                <a:lnTo>
                                  <a:pt x="57823" y="238544"/>
                                </a:lnTo>
                                <a:close/>
                              </a:path>
                              <a:path w="358140" h="240665">
                                <a:moveTo>
                                  <a:pt x="57924" y="239839"/>
                                </a:moveTo>
                                <a:lnTo>
                                  <a:pt x="57683" y="239826"/>
                                </a:lnTo>
                                <a:lnTo>
                                  <a:pt x="57442" y="239801"/>
                                </a:lnTo>
                                <a:lnTo>
                                  <a:pt x="57175" y="239852"/>
                                </a:lnTo>
                                <a:lnTo>
                                  <a:pt x="57416" y="239877"/>
                                </a:lnTo>
                                <a:lnTo>
                                  <a:pt x="57670" y="239877"/>
                                </a:lnTo>
                                <a:lnTo>
                                  <a:pt x="57924" y="239839"/>
                                </a:lnTo>
                                <a:close/>
                              </a:path>
                              <a:path w="358140" h="240665">
                                <a:moveTo>
                                  <a:pt x="62611" y="239509"/>
                                </a:moveTo>
                                <a:lnTo>
                                  <a:pt x="61506" y="239610"/>
                                </a:lnTo>
                                <a:lnTo>
                                  <a:pt x="60934" y="239687"/>
                                </a:lnTo>
                                <a:lnTo>
                                  <a:pt x="61099" y="239623"/>
                                </a:lnTo>
                                <a:lnTo>
                                  <a:pt x="60591" y="239623"/>
                                </a:lnTo>
                                <a:lnTo>
                                  <a:pt x="60845" y="239750"/>
                                </a:lnTo>
                                <a:lnTo>
                                  <a:pt x="61569" y="239636"/>
                                </a:lnTo>
                                <a:lnTo>
                                  <a:pt x="62179" y="239636"/>
                                </a:lnTo>
                                <a:lnTo>
                                  <a:pt x="62611" y="239509"/>
                                </a:lnTo>
                                <a:close/>
                              </a:path>
                              <a:path w="358140" h="240665">
                                <a:moveTo>
                                  <a:pt x="64795" y="239369"/>
                                </a:moveTo>
                                <a:lnTo>
                                  <a:pt x="64528" y="239331"/>
                                </a:lnTo>
                                <a:lnTo>
                                  <a:pt x="64350" y="239382"/>
                                </a:lnTo>
                                <a:lnTo>
                                  <a:pt x="64643" y="239407"/>
                                </a:lnTo>
                                <a:lnTo>
                                  <a:pt x="64795" y="239369"/>
                                </a:lnTo>
                                <a:close/>
                              </a:path>
                              <a:path w="358140" h="240665">
                                <a:moveTo>
                                  <a:pt x="152031" y="211620"/>
                                </a:moveTo>
                                <a:lnTo>
                                  <a:pt x="151066" y="209346"/>
                                </a:lnTo>
                                <a:lnTo>
                                  <a:pt x="149910" y="208876"/>
                                </a:lnTo>
                                <a:lnTo>
                                  <a:pt x="149237" y="208584"/>
                                </a:lnTo>
                                <a:lnTo>
                                  <a:pt x="150190" y="210845"/>
                                </a:lnTo>
                                <a:lnTo>
                                  <a:pt x="151345" y="211340"/>
                                </a:lnTo>
                                <a:lnTo>
                                  <a:pt x="152031" y="211620"/>
                                </a:lnTo>
                                <a:close/>
                              </a:path>
                              <a:path w="358140" h="240665">
                                <a:moveTo>
                                  <a:pt x="155511" y="211162"/>
                                </a:moveTo>
                                <a:lnTo>
                                  <a:pt x="154546" y="208915"/>
                                </a:lnTo>
                                <a:lnTo>
                                  <a:pt x="153377" y="208445"/>
                                </a:lnTo>
                                <a:lnTo>
                                  <a:pt x="152704" y="208178"/>
                                </a:lnTo>
                                <a:lnTo>
                                  <a:pt x="153657" y="210413"/>
                                </a:lnTo>
                                <a:lnTo>
                                  <a:pt x="154825" y="210896"/>
                                </a:lnTo>
                                <a:lnTo>
                                  <a:pt x="155511" y="211162"/>
                                </a:lnTo>
                                <a:close/>
                              </a:path>
                              <a:path w="358140" h="240665">
                                <a:moveTo>
                                  <a:pt x="156222" y="214922"/>
                                </a:moveTo>
                                <a:lnTo>
                                  <a:pt x="151003" y="211810"/>
                                </a:lnTo>
                                <a:lnTo>
                                  <a:pt x="150406" y="211455"/>
                                </a:lnTo>
                                <a:lnTo>
                                  <a:pt x="149910" y="213614"/>
                                </a:lnTo>
                                <a:lnTo>
                                  <a:pt x="144195" y="215150"/>
                                </a:lnTo>
                                <a:lnTo>
                                  <a:pt x="142735" y="219087"/>
                                </a:lnTo>
                                <a:lnTo>
                                  <a:pt x="138582" y="222897"/>
                                </a:lnTo>
                                <a:lnTo>
                                  <a:pt x="129908" y="228752"/>
                                </a:lnTo>
                                <a:lnTo>
                                  <a:pt x="128993" y="229793"/>
                                </a:lnTo>
                                <a:lnTo>
                                  <a:pt x="135331" y="227317"/>
                                </a:lnTo>
                                <a:lnTo>
                                  <a:pt x="138303" y="224929"/>
                                </a:lnTo>
                                <a:lnTo>
                                  <a:pt x="141173" y="222237"/>
                                </a:lnTo>
                                <a:lnTo>
                                  <a:pt x="144068" y="219595"/>
                                </a:lnTo>
                                <a:lnTo>
                                  <a:pt x="146837" y="216636"/>
                                </a:lnTo>
                                <a:lnTo>
                                  <a:pt x="148183" y="215569"/>
                                </a:lnTo>
                                <a:lnTo>
                                  <a:pt x="148704" y="215239"/>
                                </a:lnTo>
                                <a:lnTo>
                                  <a:pt x="156222" y="214922"/>
                                </a:lnTo>
                                <a:close/>
                              </a:path>
                              <a:path w="358140" h="240665">
                                <a:moveTo>
                                  <a:pt x="157200" y="208699"/>
                                </a:moveTo>
                                <a:lnTo>
                                  <a:pt x="157086" y="207721"/>
                                </a:lnTo>
                                <a:lnTo>
                                  <a:pt x="156489" y="205638"/>
                                </a:lnTo>
                                <a:lnTo>
                                  <a:pt x="156006" y="204533"/>
                                </a:lnTo>
                                <a:lnTo>
                                  <a:pt x="151066" y="202679"/>
                                </a:lnTo>
                                <a:lnTo>
                                  <a:pt x="156514" y="208432"/>
                                </a:lnTo>
                                <a:lnTo>
                                  <a:pt x="157200" y="208699"/>
                                </a:lnTo>
                                <a:close/>
                              </a:path>
                              <a:path w="358140" h="240665">
                                <a:moveTo>
                                  <a:pt x="163334" y="205905"/>
                                </a:moveTo>
                                <a:lnTo>
                                  <a:pt x="162052" y="202336"/>
                                </a:lnTo>
                                <a:lnTo>
                                  <a:pt x="160731" y="201904"/>
                                </a:lnTo>
                                <a:lnTo>
                                  <a:pt x="159080" y="201345"/>
                                </a:lnTo>
                                <a:lnTo>
                                  <a:pt x="160350" y="204851"/>
                                </a:lnTo>
                                <a:lnTo>
                                  <a:pt x="161645" y="205320"/>
                                </a:lnTo>
                                <a:lnTo>
                                  <a:pt x="163334" y="205905"/>
                                </a:lnTo>
                                <a:close/>
                              </a:path>
                              <a:path w="358140" h="240665">
                                <a:moveTo>
                                  <a:pt x="165188" y="202133"/>
                                </a:moveTo>
                                <a:lnTo>
                                  <a:pt x="163868" y="199224"/>
                                </a:lnTo>
                                <a:lnTo>
                                  <a:pt x="162585" y="198831"/>
                                </a:lnTo>
                                <a:lnTo>
                                  <a:pt x="161302" y="198424"/>
                                </a:lnTo>
                                <a:lnTo>
                                  <a:pt x="162610" y="201295"/>
                                </a:lnTo>
                                <a:lnTo>
                                  <a:pt x="163880" y="201701"/>
                                </a:lnTo>
                                <a:lnTo>
                                  <a:pt x="165188" y="202133"/>
                                </a:lnTo>
                                <a:close/>
                              </a:path>
                              <a:path w="358140" h="240665">
                                <a:moveTo>
                                  <a:pt x="175044" y="199377"/>
                                </a:moveTo>
                                <a:lnTo>
                                  <a:pt x="173875" y="197167"/>
                                </a:lnTo>
                                <a:lnTo>
                                  <a:pt x="172656" y="196837"/>
                                </a:lnTo>
                                <a:lnTo>
                                  <a:pt x="171958" y="196646"/>
                                </a:lnTo>
                                <a:lnTo>
                                  <a:pt x="173126" y="198843"/>
                                </a:lnTo>
                                <a:lnTo>
                                  <a:pt x="174332" y="199186"/>
                                </a:lnTo>
                                <a:lnTo>
                                  <a:pt x="175044" y="199377"/>
                                </a:lnTo>
                                <a:close/>
                              </a:path>
                              <a:path w="358140" h="240665">
                                <a:moveTo>
                                  <a:pt x="248056" y="95504"/>
                                </a:moveTo>
                                <a:lnTo>
                                  <a:pt x="246100" y="92862"/>
                                </a:lnTo>
                                <a:lnTo>
                                  <a:pt x="242557" y="96202"/>
                                </a:lnTo>
                                <a:lnTo>
                                  <a:pt x="242747" y="96037"/>
                                </a:lnTo>
                                <a:lnTo>
                                  <a:pt x="237401" y="101333"/>
                                </a:lnTo>
                                <a:lnTo>
                                  <a:pt x="232689" y="106908"/>
                                </a:lnTo>
                                <a:lnTo>
                                  <a:pt x="228180" y="112712"/>
                                </a:lnTo>
                                <a:lnTo>
                                  <a:pt x="222973" y="119329"/>
                                </a:lnTo>
                                <a:lnTo>
                                  <a:pt x="220599" y="122694"/>
                                </a:lnTo>
                                <a:lnTo>
                                  <a:pt x="220916" y="122758"/>
                                </a:lnTo>
                                <a:lnTo>
                                  <a:pt x="221056" y="122593"/>
                                </a:lnTo>
                                <a:lnTo>
                                  <a:pt x="224802" y="118059"/>
                                </a:lnTo>
                                <a:lnTo>
                                  <a:pt x="228523" y="114122"/>
                                </a:lnTo>
                                <a:lnTo>
                                  <a:pt x="234734" y="106756"/>
                                </a:lnTo>
                                <a:lnTo>
                                  <a:pt x="237236" y="104648"/>
                                </a:lnTo>
                                <a:lnTo>
                                  <a:pt x="241846" y="100622"/>
                                </a:lnTo>
                                <a:lnTo>
                                  <a:pt x="244754" y="99187"/>
                                </a:lnTo>
                                <a:lnTo>
                                  <a:pt x="246049" y="98310"/>
                                </a:lnTo>
                                <a:lnTo>
                                  <a:pt x="248056" y="95504"/>
                                </a:lnTo>
                                <a:close/>
                              </a:path>
                              <a:path w="358140" h="240665">
                                <a:moveTo>
                                  <a:pt x="251434" y="91389"/>
                                </a:moveTo>
                                <a:lnTo>
                                  <a:pt x="251091" y="91249"/>
                                </a:lnTo>
                                <a:lnTo>
                                  <a:pt x="250736" y="91084"/>
                                </a:lnTo>
                                <a:lnTo>
                                  <a:pt x="250494" y="92087"/>
                                </a:lnTo>
                                <a:lnTo>
                                  <a:pt x="250837" y="92240"/>
                                </a:lnTo>
                                <a:lnTo>
                                  <a:pt x="251193" y="92392"/>
                                </a:lnTo>
                                <a:lnTo>
                                  <a:pt x="251434" y="91389"/>
                                </a:lnTo>
                                <a:close/>
                              </a:path>
                              <a:path w="358140" h="240665">
                                <a:moveTo>
                                  <a:pt x="255943" y="105359"/>
                                </a:moveTo>
                                <a:lnTo>
                                  <a:pt x="255485" y="105156"/>
                                </a:lnTo>
                                <a:lnTo>
                                  <a:pt x="255193" y="105029"/>
                                </a:lnTo>
                                <a:lnTo>
                                  <a:pt x="255943" y="105359"/>
                                </a:lnTo>
                                <a:close/>
                              </a:path>
                              <a:path w="358140" h="240665">
                                <a:moveTo>
                                  <a:pt x="264375" y="79717"/>
                                </a:moveTo>
                                <a:lnTo>
                                  <a:pt x="263575" y="79717"/>
                                </a:lnTo>
                                <a:lnTo>
                                  <a:pt x="263690" y="80086"/>
                                </a:lnTo>
                                <a:lnTo>
                                  <a:pt x="263766" y="80352"/>
                                </a:lnTo>
                                <a:lnTo>
                                  <a:pt x="264375" y="79717"/>
                                </a:lnTo>
                                <a:close/>
                              </a:path>
                              <a:path w="358140" h="240665">
                                <a:moveTo>
                                  <a:pt x="264490" y="81216"/>
                                </a:moveTo>
                                <a:lnTo>
                                  <a:pt x="264020" y="81216"/>
                                </a:lnTo>
                                <a:lnTo>
                                  <a:pt x="263855" y="80657"/>
                                </a:lnTo>
                                <a:lnTo>
                                  <a:pt x="263804" y="80467"/>
                                </a:lnTo>
                                <a:lnTo>
                                  <a:pt x="263652" y="80467"/>
                                </a:lnTo>
                                <a:lnTo>
                                  <a:pt x="261010" y="83223"/>
                                </a:lnTo>
                                <a:lnTo>
                                  <a:pt x="254558" y="89789"/>
                                </a:lnTo>
                                <a:lnTo>
                                  <a:pt x="254431" y="88595"/>
                                </a:lnTo>
                                <a:lnTo>
                                  <a:pt x="254114" y="89192"/>
                                </a:lnTo>
                                <a:lnTo>
                                  <a:pt x="252933" y="91630"/>
                                </a:lnTo>
                                <a:lnTo>
                                  <a:pt x="254546" y="90258"/>
                                </a:lnTo>
                                <a:lnTo>
                                  <a:pt x="255320" y="89789"/>
                                </a:lnTo>
                                <a:lnTo>
                                  <a:pt x="257276" y="88595"/>
                                </a:lnTo>
                                <a:lnTo>
                                  <a:pt x="258216" y="87884"/>
                                </a:lnTo>
                                <a:lnTo>
                                  <a:pt x="258546" y="88087"/>
                                </a:lnTo>
                                <a:lnTo>
                                  <a:pt x="258902" y="88239"/>
                                </a:lnTo>
                                <a:lnTo>
                                  <a:pt x="259130" y="87236"/>
                                </a:lnTo>
                                <a:lnTo>
                                  <a:pt x="260819" y="85915"/>
                                </a:lnTo>
                                <a:lnTo>
                                  <a:pt x="261632" y="84696"/>
                                </a:lnTo>
                                <a:lnTo>
                                  <a:pt x="260146" y="84391"/>
                                </a:lnTo>
                                <a:lnTo>
                                  <a:pt x="263118" y="82092"/>
                                </a:lnTo>
                                <a:lnTo>
                                  <a:pt x="264490" y="81216"/>
                                </a:lnTo>
                                <a:close/>
                              </a:path>
                              <a:path w="358140" h="240665">
                                <a:moveTo>
                                  <a:pt x="265379" y="80657"/>
                                </a:moveTo>
                                <a:lnTo>
                                  <a:pt x="264490" y="81216"/>
                                </a:lnTo>
                                <a:lnTo>
                                  <a:pt x="265036" y="81216"/>
                                </a:lnTo>
                                <a:lnTo>
                                  <a:pt x="265379" y="80657"/>
                                </a:lnTo>
                                <a:close/>
                              </a:path>
                              <a:path w="358140" h="240665">
                                <a:moveTo>
                                  <a:pt x="266484" y="74650"/>
                                </a:moveTo>
                                <a:lnTo>
                                  <a:pt x="266319" y="74650"/>
                                </a:lnTo>
                                <a:lnTo>
                                  <a:pt x="266331" y="74904"/>
                                </a:lnTo>
                                <a:lnTo>
                                  <a:pt x="266484" y="74650"/>
                                </a:lnTo>
                                <a:close/>
                              </a:path>
                              <a:path w="358140" h="240665">
                                <a:moveTo>
                                  <a:pt x="311746" y="45847"/>
                                </a:moveTo>
                                <a:lnTo>
                                  <a:pt x="309968" y="45237"/>
                                </a:lnTo>
                                <a:lnTo>
                                  <a:pt x="305612" y="51282"/>
                                </a:lnTo>
                                <a:lnTo>
                                  <a:pt x="304241" y="52476"/>
                                </a:lnTo>
                                <a:lnTo>
                                  <a:pt x="298665" y="58369"/>
                                </a:lnTo>
                                <a:lnTo>
                                  <a:pt x="299364" y="58623"/>
                                </a:lnTo>
                                <a:lnTo>
                                  <a:pt x="301066" y="56095"/>
                                </a:lnTo>
                                <a:lnTo>
                                  <a:pt x="302018" y="55283"/>
                                </a:lnTo>
                                <a:lnTo>
                                  <a:pt x="309511" y="48717"/>
                                </a:lnTo>
                                <a:lnTo>
                                  <a:pt x="311746" y="45847"/>
                                </a:lnTo>
                                <a:close/>
                              </a:path>
                              <a:path w="358140" h="240665">
                                <a:moveTo>
                                  <a:pt x="334975" y="23736"/>
                                </a:moveTo>
                                <a:lnTo>
                                  <a:pt x="334708" y="23736"/>
                                </a:lnTo>
                                <a:lnTo>
                                  <a:pt x="330276" y="27635"/>
                                </a:lnTo>
                                <a:lnTo>
                                  <a:pt x="324218" y="33426"/>
                                </a:lnTo>
                                <a:lnTo>
                                  <a:pt x="317233" y="40017"/>
                                </a:lnTo>
                                <a:lnTo>
                                  <a:pt x="313855" y="43561"/>
                                </a:lnTo>
                                <a:lnTo>
                                  <a:pt x="314312" y="43561"/>
                                </a:lnTo>
                                <a:lnTo>
                                  <a:pt x="319506" y="38887"/>
                                </a:lnTo>
                                <a:lnTo>
                                  <a:pt x="324358" y="35064"/>
                                </a:lnTo>
                                <a:lnTo>
                                  <a:pt x="328485" y="31457"/>
                                </a:lnTo>
                                <a:lnTo>
                                  <a:pt x="332613" y="27800"/>
                                </a:lnTo>
                                <a:lnTo>
                                  <a:pt x="334975" y="23736"/>
                                </a:lnTo>
                                <a:close/>
                              </a:path>
                              <a:path w="358140" h="240665">
                                <a:moveTo>
                                  <a:pt x="349516" y="17348"/>
                                </a:moveTo>
                                <a:lnTo>
                                  <a:pt x="347764" y="14046"/>
                                </a:lnTo>
                                <a:lnTo>
                                  <a:pt x="343446" y="17056"/>
                                </a:lnTo>
                                <a:lnTo>
                                  <a:pt x="336524" y="22136"/>
                                </a:lnTo>
                                <a:lnTo>
                                  <a:pt x="335241" y="23266"/>
                                </a:lnTo>
                                <a:lnTo>
                                  <a:pt x="335127" y="23469"/>
                                </a:lnTo>
                                <a:lnTo>
                                  <a:pt x="341185" y="19570"/>
                                </a:lnTo>
                                <a:lnTo>
                                  <a:pt x="343623" y="19100"/>
                                </a:lnTo>
                                <a:lnTo>
                                  <a:pt x="345224" y="18326"/>
                                </a:lnTo>
                                <a:lnTo>
                                  <a:pt x="349516" y="17348"/>
                                </a:lnTo>
                                <a:close/>
                              </a:path>
                              <a:path w="358140" h="240665">
                                <a:moveTo>
                                  <a:pt x="357733" y="0"/>
                                </a:moveTo>
                                <a:lnTo>
                                  <a:pt x="353618" y="762"/>
                                </a:lnTo>
                                <a:lnTo>
                                  <a:pt x="344728" y="3898"/>
                                </a:lnTo>
                                <a:lnTo>
                                  <a:pt x="339382" y="5575"/>
                                </a:lnTo>
                                <a:lnTo>
                                  <a:pt x="335699" y="3898"/>
                                </a:lnTo>
                                <a:lnTo>
                                  <a:pt x="335508" y="3898"/>
                                </a:lnTo>
                                <a:lnTo>
                                  <a:pt x="330022" y="9563"/>
                                </a:lnTo>
                                <a:lnTo>
                                  <a:pt x="327875" y="11226"/>
                                </a:lnTo>
                                <a:lnTo>
                                  <a:pt x="305422" y="32639"/>
                                </a:lnTo>
                                <a:lnTo>
                                  <a:pt x="305828" y="32461"/>
                                </a:lnTo>
                                <a:lnTo>
                                  <a:pt x="310819" y="28359"/>
                                </a:lnTo>
                                <a:lnTo>
                                  <a:pt x="312635" y="25514"/>
                                </a:lnTo>
                                <a:lnTo>
                                  <a:pt x="316001" y="23393"/>
                                </a:lnTo>
                                <a:lnTo>
                                  <a:pt x="316877" y="22707"/>
                                </a:lnTo>
                                <a:lnTo>
                                  <a:pt x="317855" y="24663"/>
                                </a:lnTo>
                                <a:lnTo>
                                  <a:pt x="309829" y="29997"/>
                                </a:lnTo>
                                <a:lnTo>
                                  <a:pt x="303415" y="35763"/>
                                </a:lnTo>
                                <a:lnTo>
                                  <a:pt x="300266" y="38900"/>
                                </a:lnTo>
                                <a:lnTo>
                                  <a:pt x="299491" y="39725"/>
                                </a:lnTo>
                                <a:lnTo>
                                  <a:pt x="300393" y="35737"/>
                                </a:lnTo>
                                <a:lnTo>
                                  <a:pt x="299453" y="35407"/>
                                </a:lnTo>
                                <a:lnTo>
                                  <a:pt x="297421" y="40767"/>
                                </a:lnTo>
                                <a:lnTo>
                                  <a:pt x="296913" y="40589"/>
                                </a:lnTo>
                                <a:lnTo>
                                  <a:pt x="298234" y="41071"/>
                                </a:lnTo>
                                <a:lnTo>
                                  <a:pt x="297484" y="41859"/>
                                </a:lnTo>
                                <a:lnTo>
                                  <a:pt x="287058" y="51739"/>
                                </a:lnTo>
                                <a:lnTo>
                                  <a:pt x="276644" y="60490"/>
                                </a:lnTo>
                                <a:lnTo>
                                  <a:pt x="268414" y="68224"/>
                                </a:lnTo>
                                <a:lnTo>
                                  <a:pt x="266928" y="69646"/>
                                </a:lnTo>
                                <a:lnTo>
                                  <a:pt x="259041" y="80086"/>
                                </a:lnTo>
                                <a:lnTo>
                                  <a:pt x="259511" y="79717"/>
                                </a:lnTo>
                                <a:lnTo>
                                  <a:pt x="279184" y="60490"/>
                                </a:lnTo>
                                <a:lnTo>
                                  <a:pt x="290182" y="50139"/>
                                </a:lnTo>
                                <a:lnTo>
                                  <a:pt x="301294" y="40297"/>
                                </a:lnTo>
                                <a:lnTo>
                                  <a:pt x="301586" y="40068"/>
                                </a:lnTo>
                                <a:lnTo>
                                  <a:pt x="304266" y="38201"/>
                                </a:lnTo>
                                <a:lnTo>
                                  <a:pt x="304596" y="38900"/>
                                </a:lnTo>
                                <a:lnTo>
                                  <a:pt x="300570" y="42456"/>
                                </a:lnTo>
                                <a:lnTo>
                                  <a:pt x="299275" y="43827"/>
                                </a:lnTo>
                                <a:lnTo>
                                  <a:pt x="293382" y="49504"/>
                                </a:lnTo>
                                <a:lnTo>
                                  <a:pt x="287401" y="54470"/>
                                </a:lnTo>
                                <a:lnTo>
                                  <a:pt x="281482" y="59283"/>
                                </a:lnTo>
                                <a:lnTo>
                                  <a:pt x="275742" y="64528"/>
                                </a:lnTo>
                                <a:lnTo>
                                  <a:pt x="272783" y="67500"/>
                                </a:lnTo>
                                <a:lnTo>
                                  <a:pt x="272783" y="69850"/>
                                </a:lnTo>
                                <a:lnTo>
                                  <a:pt x="272681" y="70624"/>
                                </a:lnTo>
                                <a:lnTo>
                                  <a:pt x="272148" y="70408"/>
                                </a:lnTo>
                                <a:lnTo>
                                  <a:pt x="272262" y="69646"/>
                                </a:lnTo>
                                <a:lnTo>
                                  <a:pt x="272783" y="69850"/>
                                </a:lnTo>
                                <a:lnTo>
                                  <a:pt x="272783" y="67500"/>
                                </a:lnTo>
                                <a:lnTo>
                                  <a:pt x="272059" y="68224"/>
                                </a:lnTo>
                                <a:lnTo>
                                  <a:pt x="270002" y="70675"/>
                                </a:lnTo>
                                <a:lnTo>
                                  <a:pt x="270002" y="75260"/>
                                </a:lnTo>
                                <a:lnTo>
                                  <a:pt x="269125" y="74904"/>
                                </a:lnTo>
                                <a:lnTo>
                                  <a:pt x="269100" y="74650"/>
                                </a:lnTo>
                                <a:lnTo>
                                  <a:pt x="269036" y="72148"/>
                                </a:lnTo>
                                <a:lnTo>
                                  <a:pt x="269036" y="74879"/>
                                </a:lnTo>
                                <a:lnTo>
                                  <a:pt x="268503" y="74650"/>
                                </a:lnTo>
                                <a:lnTo>
                                  <a:pt x="269036" y="74879"/>
                                </a:lnTo>
                                <a:lnTo>
                                  <a:pt x="269036" y="72148"/>
                                </a:lnTo>
                                <a:lnTo>
                                  <a:pt x="269989" y="72542"/>
                                </a:lnTo>
                                <a:lnTo>
                                  <a:pt x="270002" y="75260"/>
                                </a:lnTo>
                                <a:lnTo>
                                  <a:pt x="270002" y="70675"/>
                                </a:lnTo>
                                <a:lnTo>
                                  <a:pt x="268224" y="72783"/>
                                </a:lnTo>
                                <a:lnTo>
                                  <a:pt x="266484" y="74650"/>
                                </a:lnTo>
                                <a:lnTo>
                                  <a:pt x="267982" y="75260"/>
                                </a:lnTo>
                                <a:lnTo>
                                  <a:pt x="267677" y="75260"/>
                                </a:lnTo>
                                <a:lnTo>
                                  <a:pt x="266750" y="77317"/>
                                </a:lnTo>
                                <a:lnTo>
                                  <a:pt x="266534" y="77622"/>
                                </a:lnTo>
                                <a:lnTo>
                                  <a:pt x="266534" y="78498"/>
                                </a:lnTo>
                                <a:lnTo>
                                  <a:pt x="266217" y="78498"/>
                                </a:lnTo>
                                <a:lnTo>
                                  <a:pt x="266382" y="78143"/>
                                </a:lnTo>
                                <a:lnTo>
                                  <a:pt x="266458" y="77965"/>
                                </a:lnTo>
                                <a:lnTo>
                                  <a:pt x="266534" y="78498"/>
                                </a:lnTo>
                                <a:lnTo>
                                  <a:pt x="266534" y="77622"/>
                                </a:lnTo>
                                <a:lnTo>
                                  <a:pt x="266382" y="75869"/>
                                </a:lnTo>
                                <a:lnTo>
                                  <a:pt x="266331" y="74904"/>
                                </a:lnTo>
                                <a:lnTo>
                                  <a:pt x="265912" y="75260"/>
                                </a:lnTo>
                                <a:lnTo>
                                  <a:pt x="259842" y="81749"/>
                                </a:lnTo>
                                <a:lnTo>
                                  <a:pt x="257708" y="83248"/>
                                </a:lnTo>
                                <a:lnTo>
                                  <a:pt x="258749" y="80467"/>
                                </a:lnTo>
                                <a:lnTo>
                                  <a:pt x="255460" y="81978"/>
                                </a:lnTo>
                                <a:lnTo>
                                  <a:pt x="257238" y="83578"/>
                                </a:lnTo>
                                <a:lnTo>
                                  <a:pt x="254596" y="85432"/>
                                </a:lnTo>
                                <a:lnTo>
                                  <a:pt x="253022" y="88595"/>
                                </a:lnTo>
                                <a:lnTo>
                                  <a:pt x="256565" y="85915"/>
                                </a:lnTo>
                                <a:lnTo>
                                  <a:pt x="259461" y="83794"/>
                                </a:lnTo>
                                <a:lnTo>
                                  <a:pt x="261581" y="81749"/>
                                </a:lnTo>
                                <a:lnTo>
                                  <a:pt x="264325" y="77685"/>
                                </a:lnTo>
                                <a:lnTo>
                                  <a:pt x="264998" y="78968"/>
                                </a:lnTo>
                                <a:lnTo>
                                  <a:pt x="264553" y="79527"/>
                                </a:lnTo>
                                <a:lnTo>
                                  <a:pt x="264426" y="79667"/>
                                </a:lnTo>
                                <a:lnTo>
                                  <a:pt x="266166" y="79527"/>
                                </a:lnTo>
                                <a:lnTo>
                                  <a:pt x="266319" y="79527"/>
                                </a:lnTo>
                                <a:lnTo>
                                  <a:pt x="267881" y="78498"/>
                                </a:lnTo>
                                <a:lnTo>
                                  <a:pt x="268414" y="78143"/>
                                </a:lnTo>
                                <a:lnTo>
                                  <a:pt x="268732" y="77317"/>
                                </a:lnTo>
                                <a:lnTo>
                                  <a:pt x="269189" y="76161"/>
                                </a:lnTo>
                                <a:lnTo>
                                  <a:pt x="268287" y="77317"/>
                                </a:lnTo>
                                <a:lnTo>
                                  <a:pt x="267525" y="77025"/>
                                </a:lnTo>
                                <a:lnTo>
                                  <a:pt x="267881" y="76161"/>
                                </a:lnTo>
                                <a:lnTo>
                                  <a:pt x="268008" y="75869"/>
                                </a:lnTo>
                                <a:lnTo>
                                  <a:pt x="270040" y="75869"/>
                                </a:lnTo>
                                <a:lnTo>
                                  <a:pt x="274650" y="72148"/>
                                </a:lnTo>
                                <a:lnTo>
                                  <a:pt x="275399" y="71539"/>
                                </a:lnTo>
                                <a:lnTo>
                                  <a:pt x="276212" y="70624"/>
                                </a:lnTo>
                                <a:lnTo>
                                  <a:pt x="277088" y="69646"/>
                                </a:lnTo>
                                <a:lnTo>
                                  <a:pt x="279641" y="66789"/>
                                </a:lnTo>
                                <a:lnTo>
                                  <a:pt x="283095" y="62776"/>
                                </a:lnTo>
                                <a:lnTo>
                                  <a:pt x="287121" y="58826"/>
                                </a:lnTo>
                                <a:lnTo>
                                  <a:pt x="297014" y="50660"/>
                                </a:lnTo>
                                <a:lnTo>
                                  <a:pt x="302221" y="45669"/>
                                </a:lnTo>
                                <a:lnTo>
                                  <a:pt x="307124" y="40424"/>
                                </a:lnTo>
                                <a:lnTo>
                                  <a:pt x="310172" y="38201"/>
                                </a:lnTo>
                                <a:lnTo>
                                  <a:pt x="312762" y="36322"/>
                                </a:lnTo>
                                <a:lnTo>
                                  <a:pt x="321754" y="28092"/>
                                </a:lnTo>
                                <a:lnTo>
                                  <a:pt x="325678" y="23393"/>
                                </a:lnTo>
                                <a:lnTo>
                                  <a:pt x="326491" y="22707"/>
                                </a:lnTo>
                                <a:lnTo>
                                  <a:pt x="335038" y="16103"/>
                                </a:lnTo>
                                <a:lnTo>
                                  <a:pt x="349669" y="6883"/>
                                </a:lnTo>
                                <a:lnTo>
                                  <a:pt x="348818" y="5575"/>
                                </a:lnTo>
                                <a:lnTo>
                                  <a:pt x="348589" y="5575"/>
                                </a:lnTo>
                                <a:lnTo>
                                  <a:pt x="357733" y="0"/>
                                </a:lnTo>
                                <a:close/>
                              </a:path>
                            </a:pathLst>
                          </a:custGeom>
                          <a:solidFill>
                            <a:srgbClr val="FFFFFF"/>
                          </a:solidFill>
                        </wps:spPr>
                        <wps:bodyPr wrap="square" lIns="0" tIns="0" rIns="0" bIns="0" rtlCol="0">
                          <a:noAutofit/>
                        </wps:bodyPr>
                      </wps:wsp>
                      <wps:wsp>
                        <wps:cNvPr id="63" name="Graphic 63"/>
                        <wps:cNvSpPr/>
                        <wps:spPr>
                          <a:xfrm>
                            <a:off x="111571" y="165142"/>
                            <a:ext cx="214629" cy="103505"/>
                          </a:xfrm>
                          <a:custGeom>
                            <a:avLst/>
                            <a:gdLst/>
                            <a:ahLst/>
                            <a:cxnLst/>
                            <a:rect l="l" t="t" r="r" b="b"/>
                            <a:pathLst>
                              <a:path w="214629" h="103505">
                                <a:moveTo>
                                  <a:pt x="685" y="87401"/>
                                </a:moveTo>
                                <a:lnTo>
                                  <a:pt x="0" y="86906"/>
                                </a:lnTo>
                                <a:lnTo>
                                  <a:pt x="558" y="87401"/>
                                </a:lnTo>
                                <a:lnTo>
                                  <a:pt x="685" y="87401"/>
                                </a:lnTo>
                                <a:close/>
                              </a:path>
                              <a:path w="214629" h="103505">
                                <a:moveTo>
                                  <a:pt x="7569" y="92329"/>
                                </a:moveTo>
                                <a:lnTo>
                                  <a:pt x="7162" y="92202"/>
                                </a:lnTo>
                                <a:lnTo>
                                  <a:pt x="7340" y="92329"/>
                                </a:lnTo>
                                <a:lnTo>
                                  <a:pt x="7569" y="92329"/>
                                </a:lnTo>
                                <a:close/>
                              </a:path>
                              <a:path w="214629" h="103505">
                                <a:moveTo>
                                  <a:pt x="7785" y="92202"/>
                                </a:moveTo>
                                <a:lnTo>
                                  <a:pt x="7264" y="92075"/>
                                </a:lnTo>
                                <a:lnTo>
                                  <a:pt x="7632" y="92202"/>
                                </a:lnTo>
                                <a:lnTo>
                                  <a:pt x="7785" y="92202"/>
                                </a:lnTo>
                                <a:close/>
                              </a:path>
                              <a:path w="214629" h="103505">
                                <a:moveTo>
                                  <a:pt x="10604" y="93345"/>
                                </a:moveTo>
                                <a:lnTo>
                                  <a:pt x="10185" y="93218"/>
                                </a:lnTo>
                                <a:lnTo>
                                  <a:pt x="9626" y="92964"/>
                                </a:lnTo>
                                <a:lnTo>
                                  <a:pt x="9753" y="92976"/>
                                </a:lnTo>
                                <a:lnTo>
                                  <a:pt x="9893" y="92964"/>
                                </a:lnTo>
                                <a:lnTo>
                                  <a:pt x="9525" y="92887"/>
                                </a:lnTo>
                                <a:lnTo>
                                  <a:pt x="9321" y="92811"/>
                                </a:lnTo>
                                <a:lnTo>
                                  <a:pt x="9144" y="92722"/>
                                </a:lnTo>
                                <a:lnTo>
                                  <a:pt x="9055" y="92583"/>
                                </a:lnTo>
                                <a:lnTo>
                                  <a:pt x="8674" y="92456"/>
                                </a:lnTo>
                                <a:lnTo>
                                  <a:pt x="8534" y="92456"/>
                                </a:lnTo>
                                <a:lnTo>
                                  <a:pt x="8851" y="92583"/>
                                </a:lnTo>
                                <a:lnTo>
                                  <a:pt x="8242" y="92456"/>
                                </a:lnTo>
                                <a:lnTo>
                                  <a:pt x="8013" y="92329"/>
                                </a:lnTo>
                                <a:lnTo>
                                  <a:pt x="7823" y="92329"/>
                                </a:lnTo>
                                <a:lnTo>
                                  <a:pt x="7569" y="92329"/>
                                </a:lnTo>
                                <a:lnTo>
                                  <a:pt x="8382" y="92583"/>
                                </a:lnTo>
                                <a:lnTo>
                                  <a:pt x="8801" y="92837"/>
                                </a:lnTo>
                                <a:lnTo>
                                  <a:pt x="9258" y="92964"/>
                                </a:lnTo>
                                <a:lnTo>
                                  <a:pt x="9715" y="93218"/>
                                </a:lnTo>
                                <a:lnTo>
                                  <a:pt x="10274" y="93345"/>
                                </a:lnTo>
                                <a:lnTo>
                                  <a:pt x="9994" y="93218"/>
                                </a:lnTo>
                                <a:lnTo>
                                  <a:pt x="10414" y="93345"/>
                                </a:lnTo>
                                <a:lnTo>
                                  <a:pt x="10604" y="93345"/>
                                </a:lnTo>
                                <a:close/>
                              </a:path>
                              <a:path w="214629" h="103505">
                                <a:moveTo>
                                  <a:pt x="11125" y="93345"/>
                                </a:moveTo>
                                <a:lnTo>
                                  <a:pt x="10706" y="93218"/>
                                </a:lnTo>
                                <a:lnTo>
                                  <a:pt x="10795" y="93345"/>
                                </a:lnTo>
                                <a:lnTo>
                                  <a:pt x="11125" y="93345"/>
                                </a:lnTo>
                                <a:close/>
                              </a:path>
                              <a:path w="214629" h="103505">
                                <a:moveTo>
                                  <a:pt x="12344" y="93726"/>
                                </a:moveTo>
                                <a:lnTo>
                                  <a:pt x="11938" y="93599"/>
                                </a:lnTo>
                                <a:lnTo>
                                  <a:pt x="12192" y="93726"/>
                                </a:lnTo>
                                <a:lnTo>
                                  <a:pt x="12344" y="93726"/>
                                </a:lnTo>
                                <a:close/>
                              </a:path>
                              <a:path w="214629" h="103505">
                                <a:moveTo>
                                  <a:pt x="17145" y="95631"/>
                                </a:moveTo>
                                <a:lnTo>
                                  <a:pt x="16230" y="95377"/>
                                </a:lnTo>
                                <a:lnTo>
                                  <a:pt x="16713" y="95631"/>
                                </a:lnTo>
                                <a:lnTo>
                                  <a:pt x="17145" y="95631"/>
                                </a:lnTo>
                                <a:close/>
                              </a:path>
                              <a:path w="214629" h="103505">
                                <a:moveTo>
                                  <a:pt x="17576" y="93726"/>
                                </a:moveTo>
                                <a:lnTo>
                                  <a:pt x="17399" y="93599"/>
                                </a:lnTo>
                                <a:lnTo>
                                  <a:pt x="17094" y="93599"/>
                                </a:lnTo>
                                <a:lnTo>
                                  <a:pt x="17576" y="93726"/>
                                </a:lnTo>
                                <a:close/>
                              </a:path>
                              <a:path w="214629" h="103505">
                                <a:moveTo>
                                  <a:pt x="17665" y="96647"/>
                                </a:moveTo>
                                <a:lnTo>
                                  <a:pt x="17538" y="96520"/>
                                </a:lnTo>
                                <a:lnTo>
                                  <a:pt x="17208" y="96393"/>
                                </a:lnTo>
                                <a:lnTo>
                                  <a:pt x="16903" y="96393"/>
                                </a:lnTo>
                                <a:lnTo>
                                  <a:pt x="17068" y="96520"/>
                                </a:lnTo>
                                <a:lnTo>
                                  <a:pt x="17348" y="96520"/>
                                </a:lnTo>
                                <a:lnTo>
                                  <a:pt x="17665" y="96647"/>
                                </a:lnTo>
                                <a:close/>
                              </a:path>
                              <a:path w="214629" h="103505">
                                <a:moveTo>
                                  <a:pt x="17881" y="95758"/>
                                </a:moveTo>
                                <a:lnTo>
                                  <a:pt x="17614" y="95631"/>
                                </a:lnTo>
                                <a:lnTo>
                                  <a:pt x="17246" y="95631"/>
                                </a:lnTo>
                                <a:lnTo>
                                  <a:pt x="17500" y="95758"/>
                                </a:lnTo>
                                <a:lnTo>
                                  <a:pt x="17881" y="95758"/>
                                </a:lnTo>
                                <a:close/>
                              </a:path>
                              <a:path w="214629" h="103505">
                                <a:moveTo>
                                  <a:pt x="17907" y="95885"/>
                                </a:moveTo>
                                <a:lnTo>
                                  <a:pt x="17526" y="95758"/>
                                </a:lnTo>
                                <a:lnTo>
                                  <a:pt x="17754" y="95885"/>
                                </a:lnTo>
                                <a:lnTo>
                                  <a:pt x="17907" y="95885"/>
                                </a:lnTo>
                                <a:close/>
                              </a:path>
                              <a:path w="214629" h="103505">
                                <a:moveTo>
                                  <a:pt x="18402" y="96012"/>
                                </a:moveTo>
                                <a:lnTo>
                                  <a:pt x="18148" y="95885"/>
                                </a:lnTo>
                                <a:lnTo>
                                  <a:pt x="17945" y="95885"/>
                                </a:lnTo>
                                <a:lnTo>
                                  <a:pt x="18402" y="96012"/>
                                </a:lnTo>
                                <a:close/>
                              </a:path>
                              <a:path w="214629" h="103505">
                                <a:moveTo>
                                  <a:pt x="19126" y="96951"/>
                                </a:moveTo>
                                <a:lnTo>
                                  <a:pt x="18669" y="96774"/>
                                </a:lnTo>
                                <a:lnTo>
                                  <a:pt x="17957" y="96520"/>
                                </a:lnTo>
                                <a:lnTo>
                                  <a:pt x="17538" y="96520"/>
                                </a:lnTo>
                                <a:lnTo>
                                  <a:pt x="18732" y="96850"/>
                                </a:lnTo>
                                <a:lnTo>
                                  <a:pt x="18948" y="96901"/>
                                </a:lnTo>
                                <a:lnTo>
                                  <a:pt x="19126" y="96951"/>
                                </a:lnTo>
                                <a:close/>
                              </a:path>
                              <a:path w="214629" h="103505">
                                <a:moveTo>
                                  <a:pt x="19278" y="93675"/>
                                </a:moveTo>
                                <a:lnTo>
                                  <a:pt x="19075" y="93599"/>
                                </a:lnTo>
                                <a:lnTo>
                                  <a:pt x="18846" y="93599"/>
                                </a:lnTo>
                                <a:lnTo>
                                  <a:pt x="19278" y="93675"/>
                                </a:lnTo>
                                <a:close/>
                              </a:path>
                              <a:path w="214629" h="103505">
                                <a:moveTo>
                                  <a:pt x="19583" y="95758"/>
                                </a:moveTo>
                                <a:lnTo>
                                  <a:pt x="19354" y="95631"/>
                                </a:lnTo>
                                <a:lnTo>
                                  <a:pt x="19088" y="95631"/>
                                </a:lnTo>
                                <a:lnTo>
                                  <a:pt x="19583" y="95758"/>
                                </a:lnTo>
                                <a:close/>
                              </a:path>
                              <a:path w="214629" h="103505">
                                <a:moveTo>
                                  <a:pt x="20053" y="95885"/>
                                </a:moveTo>
                                <a:lnTo>
                                  <a:pt x="19799" y="95758"/>
                                </a:lnTo>
                                <a:lnTo>
                                  <a:pt x="19583" y="95758"/>
                                </a:lnTo>
                                <a:lnTo>
                                  <a:pt x="19342" y="95758"/>
                                </a:lnTo>
                                <a:lnTo>
                                  <a:pt x="19710" y="95885"/>
                                </a:lnTo>
                                <a:lnTo>
                                  <a:pt x="20053" y="95885"/>
                                </a:lnTo>
                                <a:close/>
                              </a:path>
                              <a:path w="214629" h="103505">
                                <a:moveTo>
                                  <a:pt x="20256" y="95504"/>
                                </a:moveTo>
                                <a:lnTo>
                                  <a:pt x="20053" y="95377"/>
                                </a:lnTo>
                                <a:lnTo>
                                  <a:pt x="19926" y="95377"/>
                                </a:lnTo>
                                <a:lnTo>
                                  <a:pt x="20256" y="95504"/>
                                </a:lnTo>
                                <a:close/>
                              </a:path>
                              <a:path w="214629" h="103505">
                                <a:moveTo>
                                  <a:pt x="20396" y="97409"/>
                                </a:moveTo>
                                <a:lnTo>
                                  <a:pt x="20231" y="97282"/>
                                </a:lnTo>
                                <a:lnTo>
                                  <a:pt x="19812" y="97155"/>
                                </a:lnTo>
                                <a:lnTo>
                                  <a:pt x="20027" y="97155"/>
                                </a:lnTo>
                                <a:lnTo>
                                  <a:pt x="19799" y="97028"/>
                                </a:lnTo>
                                <a:lnTo>
                                  <a:pt x="19507" y="97028"/>
                                </a:lnTo>
                                <a:lnTo>
                                  <a:pt x="19558" y="97155"/>
                                </a:lnTo>
                                <a:lnTo>
                                  <a:pt x="19850" y="97282"/>
                                </a:lnTo>
                                <a:lnTo>
                                  <a:pt x="19291" y="97155"/>
                                </a:lnTo>
                                <a:lnTo>
                                  <a:pt x="20180" y="97409"/>
                                </a:lnTo>
                                <a:lnTo>
                                  <a:pt x="20396" y="97409"/>
                                </a:lnTo>
                                <a:close/>
                              </a:path>
                              <a:path w="214629" h="103505">
                                <a:moveTo>
                                  <a:pt x="20396" y="94615"/>
                                </a:moveTo>
                                <a:lnTo>
                                  <a:pt x="20218" y="94488"/>
                                </a:lnTo>
                                <a:lnTo>
                                  <a:pt x="19964" y="94488"/>
                                </a:lnTo>
                                <a:lnTo>
                                  <a:pt x="20396" y="94615"/>
                                </a:lnTo>
                                <a:close/>
                              </a:path>
                              <a:path w="214629" h="103505">
                                <a:moveTo>
                                  <a:pt x="20574" y="95631"/>
                                </a:moveTo>
                                <a:lnTo>
                                  <a:pt x="19926" y="95377"/>
                                </a:lnTo>
                                <a:lnTo>
                                  <a:pt x="19786" y="95377"/>
                                </a:lnTo>
                                <a:lnTo>
                                  <a:pt x="19215" y="95250"/>
                                </a:lnTo>
                                <a:lnTo>
                                  <a:pt x="19405" y="95377"/>
                                </a:lnTo>
                                <a:lnTo>
                                  <a:pt x="19875" y="95504"/>
                                </a:lnTo>
                                <a:lnTo>
                                  <a:pt x="19672" y="95504"/>
                                </a:lnTo>
                                <a:lnTo>
                                  <a:pt x="20116" y="95631"/>
                                </a:lnTo>
                                <a:lnTo>
                                  <a:pt x="20358" y="95631"/>
                                </a:lnTo>
                                <a:lnTo>
                                  <a:pt x="20574" y="95631"/>
                                </a:lnTo>
                                <a:close/>
                              </a:path>
                              <a:path w="214629" h="103505">
                                <a:moveTo>
                                  <a:pt x="20840" y="94361"/>
                                </a:moveTo>
                                <a:lnTo>
                                  <a:pt x="20612" y="94234"/>
                                </a:lnTo>
                                <a:lnTo>
                                  <a:pt x="20370" y="94234"/>
                                </a:lnTo>
                                <a:lnTo>
                                  <a:pt x="20840" y="94361"/>
                                </a:lnTo>
                                <a:close/>
                              </a:path>
                              <a:path w="214629" h="103505">
                                <a:moveTo>
                                  <a:pt x="20840" y="94234"/>
                                </a:moveTo>
                                <a:lnTo>
                                  <a:pt x="20358" y="94107"/>
                                </a:lnTo>
                                <a:lnTo>
                                  <a:pt x="20612" y="94234"/>
                                </a:lnTo>
                                <a:lnTo>
                                  <a:pt x="20840" y="94234"/>
                                </a:lnTo>
                                <a:close/>
                              </a:path>
                              <a:path w="214629" h="103505">
                                <a:moveTo>
                                  <a:pt x="21539" y="95885"/>
                                </a:moveTo>
                                <a:lnTo>
                                  <a:pt x="20751" y="95631"/>
                                </a:lnTo>
                                <a:lnTo>
                                  <a:pt x="21170" y="95885"/>
                                </a:lnTo>
                                <a:lnTo>
                                  <a:pt x="21539" y="95885"/>
                                </a:lnTo>
                                <a:close/>
                              </a:path>
                              <a:path w="214629" h="103505">
                                <a:moveTo>
                                  <a:pt x="23215" y="94361"/>
                                </a:moveTo>
                                <a:lnTo>
                                  <a:pt x="22694" y="94246"/>
                                </a:lnTo>
                                <a:lnTo>
                                  <a:pt x="22948" y="94361"/>
                                </a:lnTo>
                                <a:lnTo>
                                  <a:pt x="23215" y="94361"/>
                                </a:lnTo>
                                <a:close/>
                              </a:path>
                              <a:path w="214629" h="103505">
                                <a:moveTo>
                                  <a:pt x="23660" y="96393"/>
                                </a:moveTo>
                                <a:lnTo>
                                  <a:pt x="23063" y="96266"/>
                                </a:lnTo>
                                <a:lnTo>
                                  <a:pt x="23418" y="96393"/>
                                </a:lnTo>
                                <a:lnTo>
                                  <a:pt x="23660" y="96393"/>
                                </a:lnTo>
                                <a:close/>
                              </a:path>
                              <a:path w="214629" h="103505">
                                <a:moveTo>
                                  <a:pt x="23812" y="98552"/>
                                </a:moveTo>
                                <a:lnTo>
                                  <a:pt x="23482" y="98425"/>
                                </a:lnTo>
                                <a:lnTo>
                                  <a:pt x="23279" y="98425"/>
                                </a:lnTo>
                                <a:lnTo>
                                  <a:pt x="23812" y="98552"/>
                                </a:lnTo>
                                <a:close/>
                              </a:path>
                              <a:path w="214629" h="103505">
                                <a:moveTo>
                                  <a:pt x="24638" y="95377"/>
                                </a:moveTo>
                                <a:lnTo>
                                  <a:pt x="24574" y="95250"/>
                                </a:lnTo>
                                <a:lnTo>
                                  <a:pt x="24130" y="95123"/>
                                </a:lnTo>
                                <a:lnTo>
                                  <a:pt x="24638" y="95377"/>
                                </a:lnTo>
                                <a:close/>
                              </a:path>
                              <a:path w="214629" h="103505">
                                <a:moveTo>
                                  <a:pt x="24866" y="98806"/>
                                </a:moveTo>
                                <a:lnTo>
                                  <a:pt x="23812" y="98552"/>
                                </a:lnTo>
                                <a:lnTo>
                                  <a:pt x="23964" y="98679"/>
                                </a:lnTo>
                                <a:lnTo>
                                  <a:pt x="24511" y="98806"/>
                                </a:lnTo>
                                <a:lnTo>
                                  <a:pt x="24866" y="98806"/>
                                </a:lnTo>
                                <a:close/>
                              </a:path>
                              <a:path w="214629" h="103505">
                                <a:moveTo>
                                  <a:pt x="25298" y="98171"/>
                                </a:moveTo>
                                <a:lnTo>
                                  <a:pt x="24701" y="98044"/>
                                </a:lnTo>
                                <a:lnTo>
                                  <a:pt x="25057" y="98171"/>
                                </a:lnTo>
                                <a:lnTo>
                                  <a:pt x="25184" y="98171"/>
                                </a:lnTo>
                                <a:close/>
                              </a:path>
                              <a:path w="214629" h="103505">
                                <a:moveTo>
                                  <a:pt x="26504" y="94996"/>
                                </a:moveTo>
                                <a:lnTo>
                                  <a:pt x="25958" y="94869"/>
                                </a:lnTo>
                                <a:lnTo>
                                  <a:pt x="26200" y="94996"/>
                                </a:lnTo>
                                <a:lnTo>
                                  <a:pt x="26504" y="94996"/>
                                </a:lnTo>
                                <a:close/>
                              </a:path>
                              <a:path w="214629" h="103505">
                                <a:moveTo>
                                  <a:pt x="28270" y="97663"/>
                                </a:moveTo>
                                <a:lnTo>
                                  <a:pt x="27432" y="97409"/>
                                </a:lnTo>
                                <a:lnTo>
                                  <a:pt x="27076" y="97409"/>
                                </a:lnTo>
                                <a:lnTo>
                                  <a:pt x="28270" y="97663"/>
                                </a:lnTo>
                                <a:close/>
                              </a:path>
                              <a:path w="214629" h="103505">
                                <a:moveTo>
                                  <a:pt x="29108" y="97650"/>
                                </a:moveTo>
                                <a:lnTo>
                                  <a:pt x="28841" y="97536"/>
                                </a:lnTo>
                                <a:lnTo>
                                  <a:pt x="28498" y="97472"/>
                                </a:lnTo>
                                <a:lnTo>
                                  <a:pt x="28994" y="97624"/>
                                </a:lnTo>
                                <a:lnTo>
                                  <a:pt x="28663" y="97561"/>
                                </a:lnTo>
                                <a:lnTo>
                                  <a:pt x="28790" y="97612"/>
                                </a:lnTo>
                                <a:lnTo>
                                  <a:pt x="28943" y="97637"/>
                                </a:lnTo>
                                <a:lnTo>
                                  <a:pt x="29108" y="97650"/>
                                </a:lnTo>
                                <a:close/>
                              </a:path>
                              <a:path w="214629" h="103505">
                                <a:moveTo>
                                  <a:pt x="30073" y="95377"/>
                                </a:moveTo>
                                <a:lnTo>
                                  <a:pt x="29578" y="95250"/>
                                </a:lnTo>
                                <a:lnTo>
                                  <a:pt x="28727" y="95123"/>
                                </a:lnTo>
                                <a:lnTo>
                                  <a:pt x="29375" y="95250"/>
                                </a:lnTo>
                                <a:lnTo>
                                  <a:pt x="29832" y="95377"/>
                                </a:lnTo>
                                <a:lnTo>
                                  <a:pt x="30073" y="95377"/>
                                </a:lnTo>
                                <a:close/>
                              </a:path>
                              <a:path w="214629" h="103505">
                                <a:moveTo>
                                  <a:pt x="32245" y="100711"/>
                                </a:moveTo>
                                <a:lnTo>
                                  <a:pt x="31546" y="100584"/>
                                </a:lnTo>
                                <a:lnTo>
                                  <a:pt x="31381" y="100584"/>
                                </a:lnTo>
                                <a:lnTo>
                                  <a:pt x="31813" y="100711"/>
                                </a:lnTo>
                                <a:lnTo>
                                  <a:pt x="32245" y="100711"/>
                                </a:lnTo>
                                <a:close/>
                              </a:path>
                              <a:path w="214629" h="103505">
                                <a:moveTo>
                                  <a:pt x="35953" y="101092"/>
                                </a:moveTo>
                                <a:lnTo>
                                  <a:pt x="35585" y="100965"/>
                                </a:lnTo>
                                <a:lnTo>
                                  <a:pt x="35356" y="100965"/>
                                </a:lnTo>
                                <a:lnTo>
                                  <a:pt x="35953" y="101092"/>
                                </a:lnTo>
                                <a:close/>
                              </a:path>
                              <a:path w="214629" h="103505">
                                <a:moveTo>
                                  <a:pt x="38074" y="97282"/>
                                </a:moveTo>
                                <a:lnTo>
                                  <a:pt x="37287" y="97155"/>
                                </a:lnTo>
                                <a:lnTo>
                                  <a:pt x="37096" y="97028"/>
                                </a:lnTo>
                                <a:lnTo>
                                  <a:pt x="36156" y="96774"/>
                                </a:lnTo>
                                <a:lnTo>
                                  <a:pt x="35902" y="96748"/>
                                </a:lnTo>
                                <a:lnTo>
                                  <a:pt x="35572" y="96647"/>
                                </a:lnTo>
                                <a:lnTo>
                                  <a:pt x="35191" y="96608"/>
                                </a:lnTo>
                                <a:lnTo>
                                  <a:pt x="35483" y="96723"/>
                                </a:lnTo>
                                <a:lnTo>
                                  <a:pt x="35687" y="96761"/>
                                </a:lnTo>
                                <a:lnTo>
                                  <a:pt x="35369" y="96774"/>
                                </a:lnTo>
                                <a:lnTo>
                                  <a:pt x="34848" y="96520"/>
                                </a:lnTo>
                                <a:lnTo>
                                  <a:pt x="34544" y="96520"/>
                                </a:lnTo>
                                <a:lnTo>
                                  <a:pt x="34417" y="96520"/>
                                </a:lnTo>
                                <a:lnTo>
                                  <a:pt x="34010" y="96393"/>
                                </a:lnTo>
                                <a:lnTo>
                                  <a:pt x="34150" y="96393"/>
                                </a:lnTo>
                                <a:lnTo>
                                  <a:pt x="34544" y="96520"/>
                                </a:lnTo>
                                <a:lnTo>
                                  <a:pt x="34302" y="96393"/>
                                </a:lnTo>
                                <a:lnTo>
                                  <a:pt x="34442" y="96393"/>
                                </a:lnTo>
                                <a:lnTo>
                                  <a:pt x="33096" y="96139"/>
                                </a:lnTo>
                                <a:lnTo>
                                  <a:pt x="33578" y="96304"/>
                                </a:lnTo>
                                <a:lnTo>
                                  <a:pt x="32893" y="96139"/>
                                </a:lnTo>
                                <a:lnTo>
                                  <a:pt x="31356" y="95758"/>
                                </a:lnTo>
                                <a:lnTo>
                                  <a:pt x="31203" y="95631"/>
                                </a:lnTo>
                                <a:lnTo>
                                  <a:pt x="30861" y="95631"/>
                                </a:lnTo>
                                <a:lnTo>
                                  <a:pt x="30073" y="95377"/>
                                </a:lnTo>
                                <a:lnTo>
                                  <a:pt x="30276" y="95504"/>
                                </a:lnTo>
                                <a:lnTo>
                                  <a:pt x="30035" y="95504"/>
                                </a:lnTo>
                                <a:lnTo>
                                  <a:pt x="30721" y="95758"/>
                                </a:lnTo>
                                <a:lnTo>
                                  <a:pt x="32118" y="96012"/>
                                </a:lnTo>
                                <a:lnTo>
                                  <a:pt x="32613" y="96139"/>
                                </a:lnTo>
                                <a:lnTo>
                                  <a:pt x="33680" y="96520"/>
                                </a:lnTo>
                                <a:lnTo>
                                  <a:pt x="36004" y="96901"/>
                                </a:lnTo>
                                <a:lnTo>
                                  <a:pt x="35737" y="97028"/>
                                </a:lnTo>
                                <a:lnTo>
                                  <a:pt x="36525" y="97028"/>
                                </a:lnTo>
                                <a:lnTo>
                                  <a:pt x="36804" y="97155"/>
                                </a:lnTo>
                                <a:lnTo>
                                  <a:pt x="37299" y="97282"/>
                                </a:lnTo>
                                <a:lnTo>
                                  <a:pt x="37706" y="97282"/>
                                </a:lnTo>
                                <a:lnTo>
                                  <a:pt x="38074" y="97282"/>
                                </a:lnTo>
                                <a:close/>
                              </a:path>
                              <a:path w="214629" h="103505">
                                <a:moveTo>
                                  <a:pt x="38798" y="97663"/>
                                </a:moveTo>
                                <a:lnTo>
                                  <a:pt x="38201" y="97536"/>
                                </a:lnTo>
                                <a:lnTo>
                                  <a:pt x="38531" y="97663"/>
                                </a:lnTo>
                                <a:lnTo>
                                  <a:pt x="38798" y="97663"/>
                                </a:lnTo>
                                <a:close/>
                              </a:path>
                              <a:path w="214629" h="103505">
                                <a:moveTo>
                                  <a:pt x="39090" y="97574"/>
                                </a:moveTo>
                                <a:lnTo>
                                  <a:pt x="38722" y="97409"/>
                                </a:lnTo>
                                <a:lnTo>
                                  <a:pt x="38912" y="97409"/>
                                </a:lnTo>
                                <a:lnTo>
                                  <a:pt x="37706" y="97282"/>
                                </a:lnTo>
                                <a:lnTo>
                                  <a:pt x="37871" y="97409"/>
                                </a:lnTo>
                                <a:lnTo>
                                  <a:pt x="38303" y="97409"/>
                                </a:lnTo>
                                <a:lnTo>
                                  <a:pt x="39090" y="97574"/>
                                </a:lnTo>
                                <a:close/>
                              </a:path>
                              <a:path w="214629" h="103505">
                                <a:moveTo>
                                  <a:pt x="60604" y="99555"/>
                                </a:moveTo>
                                <a:lnTo>
                                  <a:pt x="60261" y="99555"/>
                                </a:lnTo>
                                <a:lnTo>
                                  <a:pt x="59817" y="99644"/>
                                </a:lnTo>
                                <a:lnTo>
                                  <a:pt x="60363" y="99644"/>
                                </a:lnTo>
                                <a:lnTo>
                                  <a:pt x="60604" y="99555"/>
                                </a:lnTo>
                                <a:close/>
                              </a:path>
                              <a:path w="214629" h="103505">
                                <a:moveTo>
                                  <a:pt x="61188" y="99568"/>
                                </a:moveTo>
                                <a:lnTo>
                                  <a:pt x="60604" y="99695"/>
                                </a:lnTo>
                                <a:lnTo>
                                  <a:pt x="60845" y="99695"/>
                                </a:lnTo>
                                <a:lnTo>
                                  <a:pt x="61188" y="99568"/>
                                </a:lnTo>
                                <a:close/>
                              </a:path>
                              <a:path w="214629" h="103505">
                                <a:moveTo>
                                  <a:pt x="65138" y="102616"/>
                                </a:moveTo>
                                <a:lnTo>
                                  <a:pt x="64681" y="102616"/>
                                </a:lnTo>
                                <a:lnTo>
                                  <a:pt x="63804" y="102743"/>
                                </a:lnTo>
                                <a:lnTo>
                                  <a:pt x="65138" y="102616"/>
                                </a:lnTo>
                                <a:close/>
                              </a:path>
                              <a:path w="214629" h="103505">
                                <a:moveTo>
                                  <a:pt x="68897" y="98044"/>
                                </a:moveTo>
                                <a:lnTo>
                                  <a:pt x="68402" y="98044"/>
                                </a:lnTo>
                                <a:lnTo>
                                  <a:pt x="67932" y="98310"/>
                                </a:lnTo>
                                <a:lnTo>
                                  <a:pt x="68897" y="98044"/>
                                </a:lnTo>
                                <a:close/>
                              </a:path>
                              <a:path w="214629" h="103505">
                                <a:moveTo>
                                  <a:pt x="69557" y="98044"/>
                                </a:moveTo>
                                <a:lnTo>
                                  <a:pt x="68897" y="98044"/>
                                </a:lnTo>
                                <a:lnTo>
                                  <a:pt x="68681" y="98171"/>
                                </a:lnTo>
                                <a:lnTo>
                                  <a:pt x="69557" y="98044"/>
                                </a:lnTo>
                                <a:close/>
                              </a:path>
                              <a:path w="214629" h="103505">
                                <a:moveTo>
                                  <a:pt x="73761" y="99568"/>
                                </a:moveTo>
                                <a:lnTo>
                                  <a:pt x="73431" y="99568"/>
                                </a:lnTo>
                                <a:lnTo>
                                  <a:pt x="73139" y="99695"/>
                                </a:lnTo>
                                <a:lnTo>
                                  <a:pt x="72758" y="99809"/>
                                </a:lnTo>
                                <a:lnTo>
                                  <a:pt x="73279" y="99695"/>
                                </a:lnTo>
                                <a:lnTo>
                                  <a:pt x="73761" y="99568"/>
                                </a:lnTo>
                                <a:close/>
                              </a:path>
                              <a:path w="214629" h="103505">
                                <a:moveTo>
                                  <a:pt x="73761" y="99568"/>
                                </a:moveTo>
                                <a:lnTo>
                                  <a:pt x="73393" y="99695"/>
                                </a:lnTo>
                                <a:lnTo>
                                  <a:pt x="73075" y="99771"/>
                                </a:lnTo>
                                <a:lnTo>
                                  <a:pt x="73367" y="99745"/>
                                </a:lnTo>
                                <a:lnTo>
                                  <a:pt x="73545" y="99695"/>
                                </a:lnTo>
                                <a:lnTo>
                                  <a:pt x="73761" y="99568"/>
                                </a:lnTo>
                                <a:close/>
                              </a:path>
                              <a:path w="214629" h="103505">
                                <a:moveTo>
                                  <a:pt x="82003" y="95758"/>
                                </a:moveTo>
                                <a:lnTo>
                                  <a:pt x="81673" y="95758"/>
                                </a:lnTo>
                                <a:lnTo>
                                  <a:pt x="81241" y="95885"/>
                                </a:lnTo>
                                <a:lnTo>
                                  <a:pt x="81407" y="95885"/>
                                </a:lnTo>
                                <a:lnTo>
                                  <a:pt x="82003" y="95758"/>
                                </a:lnTo>
                                <a:close/>
                              </a:path>
                              <a:path w="214629" h="103505">
                                <a:moveTo>
                                  <a:pt x="83591" y="99695"/>
                                </a:moveTo>
                                <a:lnTo>
                                  <a:pt x="83223" y="99695"/>
                                </a:lnTo>
                                <a:lnTo>
                                  <a:pt x="82169" y="99949"/>
                                </a:lnTo>
                                <a:lnTo>
                                  <a:pt x="82588" y="99949"/>
                                </a:lnTo>
                                <a:lnTo>
                                  <a:pt x="83591" y="99695"/>
                                </a:lnTo>
                                <a:close/>
                              </a:path>
                              <a:path w="214629" h="103505">
                                <a:moveTo>
                                  <a:pt x="84658" y="95034"/>
                                </a:moveTo>
                                <a:lnTo>
                                  <a:pt x="84442" y="95021"/>
                                </a:lnTo>
                                <a:lnTo>
                                  <a:pt x="84226" y="95097"/>
                                </a:lnTo>
                                <a:lnTo>
                                  <a:pt x="84366" y="95123"/>
                                </a:lnTo>
                                <a:lnTo>
                                  <a:pt x="84556" y="95072"/>
                                </a:lnTo>
                                <a:close/>
                              </a:path>
                              <a:path w="214629" h="103505">
                                <a:moveTo>
                                  <a:pt x="85166" y="94894"/>
                                </a:moveTo>
                                <a:lnTo>
                                  <a:pt x="84975" y="94919"/>
                                </a:lnTo>
                                <a:lnTo>
                                  <a:pt x="84658" y="95008"/>
                                </a:lnTo>
                                <a:lnTo>
                                  <a:pt x="84797" y="94996"/>
                                </a:lnTo>
                                <a:lnTo>
                                  <a:pt x="85013" y="94957"/>
                                </a:lnTo>
                                <a:lnTo>
                                  <a:pt x="85166" y="94894"/>
                                </a:lnTo>
                                <a:close/>
                              </a:path>
                              <a:path w="214629" h="103505">
                                <a:moveTo>
                                  <a:pt x="85813" y="94678"/>
                                </a:moveTo>
                                <a:lnTo>
                                  <a:pt x="85572" y="94716"/>
                                </a:lnTo>
                                <a:lnTo>
                                  <a:pt x="85331" y="94742"/>
                                </a:lnTo>
                                <a:lnTo>
                                  <a:pt x="85090" y="94805"/>
                                </a:lnTo>
                                <a:lnTo>
                                  <a:pt x="85610" y="94780"/>
                                </a:lnTo>
                                <a:lnTo>
                                  <a:pt x="85813" y="94678"/>
                                </a:lnTo>
                                <a:close/>
                              </a:path>
                              <a:path w="214629" h="103505">
                                <a:moveTo>
                                  <a:pt x="87833" y="98552"/>
                                </a:moveTo>
                                <a:lnTo>
                                  <a:pt x="70726" y="98552"/>
                                </a:lnTo>
                                <a:lnTo>
                                  <a:pt x="70726" y="99949"/>
                                </a:lnTo>
                                <a:lnTo>
                                  <a:pt x="69519" y="100203"/>
                                </a:lnTo>
                                <a:lnTo>
                                  <a:pt x="69151" y="100203"/>
                                </a:lnTo>
                                <a:lnTo>
                                  <a:pt x="68351" y="100457"/>
                                </a:lnTo>
                                <a:lnTo>
                                  <a:pt x="67627" y="100584"/>
                                </a:lnTo>
                                <a:lnTo>
                                  <a:pt x="66255" y="100711"/>
                                </a:lnTo>
                                <a:lnTo>
                                  <a:pt x="66878" y="100584"/>
                                </a:lnTo>
                                <a:lnTo>
                                  <a:pt x="65455" y="100584"/>
                                </a:lnTo>
                                <a:lnTo>
                                  <a:pt x="61823" y="100965"/>
                                </a:lnTo>
                                <a:lnTo>
                                  <a:pt x="60642" y="100965"/>
                                </a:lnTo>
                                <a:lnTo>
                                  <a:pt x="60960" y="100838"/>
                                </a:lnTo>
                                <a:lnTo>
                                  <a:pt x="59931" y="100965"/>
                                </a:lnTo>
                                <a:lnTo>
                                  <a:pt x="59245" y="100965"/>
                                </a:lnTo>
                                <a:lnTo>
                                  <a:pt x="53911" y="101092"/>
                                </a:lnTo>
                                <a:lnTo>
                                  <a:pt x="52120" y="100965"/>
                                </a:lnTo>
                                <a:lnTo>
                                  <a:pt x="51308" y="100965"/>
                                </a:lnTo>
                                <a:lnTo>
                                  <a:pt x="49250" y="100761"/>
                                </a:lnTo>
                                <a:lnTo>
                                  <a:pt x="49466" y="100850"/>
                                </a:lnTo>
                                <a:lnTo>
                                  <a:pt x="48933" y="100825"/>
                                </a:lnTo>
                                <a:lnTo>
                                  <a:pt x="48387" y="100825"/>
                                </a:lnTo>
                                <a:lnTo>
                                  <a:pt x="48983" y="100888"/>
                                </a:lnTo>
                                <a:lnTo>
                                  <a:pt x="49276" y="100888"/>
                                </a:lnTo>
                                <a:lnTo>
                                  <a:pt x="49644" y="100914"/>
                                </a:lnTo>
                                <a:lnTo>
                                  <a:pt x="49834" y="100965"/>
                                </a:lnTo>
                                <a:lnTo>
                                  <a:pt x="49034" y="100965"/>
                                </a:lnTo>
                                <a:lnTo>
                                  <a:pt x="49034" y="102616"/>
                                </a:lnTo>
                                <a:lnTo>
                                  <a:pt x="48107" y="102616"/>
                                </a:lnTo>
                                <a:lnTo>
                                  <a:pt x="48107" y="102844"/>
                                </a:lnTo>
                                <a:lnTo>
                                  <a:pt x="47815" y="102819"/>
                                </a:lnTo>
                                <a:lnTo>
                                  <a:pt x="47548" y="102743"/>
                                </a:lnTo>
                                <a:lnTo>
                                  <a:pt x="48107" y="102844"/>
                                </a:lnTo>
                                <a:lnTo>
                                  <a:pt x="48107" y="102616"/>
                                </a:lnTo>
                                <a:lnTo>
                                  <a:pt x="47459" y="102616"/>
                                </a:lnTo>
                                <a:lnTo>
                                  <a:pt x="47764" y="102704"/>
                                </a:lnTo>
                                <a:lnTo>
                                  <a:pt x="47612" y="102704"/>
                                </a:lnTo>
                                <a:lnTo>
                                  <a:pt x="47307" y="102692"/>
                                </a:lnTo>
                                <a:lnTo>
                                  <a:pt x="47066" y="102616"/>
                                </a:lnTo>
                                <a:lnTo>
                                  <a:pt x="47612" y="102704"/>
                                </a:lnTo>
                                <a:lnTo>
                                  <a:pt x="47205" y="102616"/>
                                </a:lnTo>
                                <a:lnTo>
                                  <a:pt x="46443" y="102489"/>
                                </a:lnTo>
                                <a:lnTo>
                                  <a:pt x="46837" y="102616"/>
                                </a:lnTo>
                                <a:lnTo>
                                  <a:pt x="47142" y="102679"/>
                                </a:lnTo>
                                <a:lnTo>
                                  <a:pt x="46926" y="102666"/>
                                </a:lnTo>
                                <a:lnTo>
                                  <a:pt x="47091" y="102743"/>
                                </a:lnTo>
                                <a:lnTo>
                                  <a:pt x="45808" y="102616"/>
                                </a:lnTo>
                                <a:lnTo>
                                  <a:pt x="45948" y="102616"/>
                                </a:lnTo>
                                <a:lnTo>
                                  <a:pt x="46621" y="102616"/>
                                </a:lnTo>
                                <a:lnTo>
                                  <a:pt x="44437" y="102489"/>
                                </a:lnTo>
                                <a:lnTo>
                                  <a:pt x="43357" y="102362"/>
                                </a:lnTo>
                                <a:lnTo>
                                  <a:pt x="43561" y="102362"/>
                                </a:lnTo>
                                <a:lnTo>
                                  <a:pt x="41668" y="102235"/>
                                </a:lnTo>
                                <a:lnTo>
                                  <a:pt x="41363" y="102108"/>
                                </a:lnTo>
                                <a:lnTo>
                                  <a:pt x="40690" y="101981"/>
                                </a:lnTo>
                                <a:lnTo>
                                  <a:pt x="40309" y="101854"/>
                                </a:lnTo>
                                <a:lnTo>
                                  <a:pt x="39039" y="101854"/>
                                </a:lnTo>
                                <a:lnTo>
                                  <a:pt x="38125" y="101473"/>
                                </a:lnTo>
                                <a:lnTo>
                                  <a:pt x="37426" y="101473"/>
                                </a:lnTo>
                                <a:lnTo>
                                  <a:pt x="35560" y="101092"/>
                                </a:lnTo>
                                <a:lnTo>
                                  <a:pt x="35356" y="100965"/>
                                </a:lnTo>
                                <a:lnTo>
                                  <a:pt x="34518" y="100965"/>
                                </a:lnTo>
                                <a:lnTo>
                                  <a:pt x="33591" y="100584"/>
                                </a:lnTo>
                                <a:lnTo>
                                  <a:pt x="32842" y="100495"/>
                                </a:lnTo>
                                <a:lnTo>
                                  <a:pt x="32969" y="100584"/>
                                </a:lnTo>
                                <a:lnTo>
                                  <a:pt x="32016" y="100330"/>
                                </a:lnTo>
                                <a:lnTo>
                                  <a:pt x="31584" y="100203"/>
                                </a:lnTo>
                                <a:lnTo>
                                  <a:pt x="31788" y="100330"/>
                                </a:lnTo>
                                <a:lnTo>
                                  <a:pt x="31305" y="100203"/>
                                </a:lnTo>
                                <a:lnTo>
                                  <a:pt x="30594" y="100076"/>
                                </a:lnTo>
                                <a:lnTo>
                                  <a:pt x="30238" y="99949"/>
                                </a:lnTo>
                                <a:lnTo>
                                  <a:pt x="30518" y="99949"/>
                                </a:lnTo>
                                <a:lnTo>
                                  <a:pt x="31356" y="99949"/>
                                </a:lnTo>
                                <a:lnTo>
                                  <a:pt x="32245" y="99949"/>
                                </a:lnTo>
                                <a:lnTo>
                                  <a:pt x="32727" y="100076"/>
                                </a:lnTo>
                                <a:lnTo>
                                  <a:pt x="34544" y="100457"/>
                                </a:lnTo>
                                <a:lnTo>
                                  <a:pt x="35318" y="100711"/>
                                </a:lnTo>
                                <a:lnTo>
                                  <a:pt x="37020" y="100965"/>
                                </a:lnTo>
                                <a:lnTo>
                                  <a:pt x="36550" y="100965"/>
                                </a:lnTo>
                                <a:lnTo>
                                  <a:pt x="36918" y="101092"/>
                                </a:lnTo>
                                <a:lnTo>
                                  <a:pt x="37668" y="101092"/>
                                </a:lnTo>
                                <a:lnTo>
                                  <a:pt x="38366" y="101219"/>
                                </a:lnTo>
                                <a:lnTo>
                                  <a:pt x="39166" y="101473"/>
                                </a:lnTo>
                                <a:lnTo>
                                  <a:pt x="40208" y="101473"/>
                                </a:lnTo>
                                <a:lnTo>
                                  <a:pt x="41694" y="101854"/>
                                </a:lnTo>
                                <a:lnTo>
                                  <a:pt x="42621" y="101854"/>
                                </a:lnTo>
                                <a:lnTo>
                                  <a:pt x="43243" y="102108"/>
                                </a:lnTo>
                                <a:lnTo>
                                  <a:pt x="44564" y="101981"/>
                                </a:lnTo>
                                <a:lnTo>
                                  <a:pt x="44970" y="102209"/>
                                </a:lnTo>
                                <a:lnTo>
                                  <a:pt x="44348" y="102108"/>
                                </a:lnTo>
                                <a:lnTo>
                                  <a:pt x="45046" y="102235"/>
                                </a:lnTo>
                                <a:lnTo>
                                  <a:pt x="45224" y="102235"/>
                                </a:lnTo>
                                <a:lnTo>
                                  <a:pt x="46977" y="102489"/>
                                </a:lnTo>
                                <a:lnTo>
                                  <a:pt x="49034" y="102616"/>
                                </a:lnTo>
                                <a:lnTo>
                                  <a:pt x="49034" y="100965"/>
                                </a:lnTo>
                                <a:lnTo>
                                  <a:pt x="47599" y="100711"/>
                                </a:lnTo>
                                <a:lnTo>
                                  <a:pt x="47180" y="100711"/>
                                </a:lnTo>
                                <a:lnTo>
                                  <a:pt x="46443" y="100584"/>
                                </a:lnTo>
                                <a:lnTo>
                                  <a:pt x="46278" y="100584"/>
                                </a:lnTo>
                                <a:lnTo>
                                  <a:pt x="46443" y="100584"/>
                                </a:lnTo>
                                <a:lnTo>
                                  <a:pt x="46774" y="100584"/>
                                </a:lnTo>
                                <a:lnTo>
                                  <a:pt x="45123" y="100457"/>
                                </a:lnTo>
                                <a:lnTo>
                                  <a:pt x="44665" y="100330"/>
                                </a:lnTo>
                                <a:lnTo>
                                  <a:pt x="43484" y="100330"/>
                                </a:lnTo>
                                <a:lnTo>
                                  <a:pt x="41211" y="100076"/>
                                </a:lnTo>
                                <a:lnTo>
                                  <a:pt x="40690" y="100076"/>
                                </a:lnTo>
                                <a:lnTo>
                                  <a:pt x="40157" y="99949"/>
                                </a:lnTo>
                                <a:lnTo>
                                  <a:pt x="44729" y="99949"/>
                                </a:lnTo>
                                <a:lnTo>
                                  <a:pt x="45580" y="100076"/>
                                </a:lnTo>
                                <a:lnTo>
                                  <a:pt x="46215" y="100203"/>
                                </a:lnTo>
                                <a:lnTo>
                                  <a:pt x="46672" y="100203"/>
                                </a:lnTo>
                                <a:lnTo>
                                  <a:pt x="47802" y="100330"/>
                                </a:lnTo>
                                <a:lnTo>
                                  <a:pt x="47548" y="100330"/>
                                </a:lnTo>
                                <a:lnTo>
                                  <a:pt x="47967" y="100457"/>
                                </a:lnTo>
                                <a:lnTo>
                                  <a:pt x="49034" y="100457"/>
                                </a:lnTo>
                                <a:lnTo>
                                  <a:pt x="50241" y="100457"/>
                                </a:lnTo>
                                <a:lnTo>
                                  <a:pt x="49860" y="100584"/>
                                </a:lnTo>
                                <a:lnTo>
                                  <a:pt x="51003" y="100711"/>
                                </a:lnTo>
                                <a:lnTo>
                                  <a:pt x="50800" y="100584"/>
                                </a:lnTo>
                                <a:lnTo>
                                  <a:pt x="51549" y="100584"/>
                                </a:lnTo>
                                <a:lnTo>
                                  <a:pt x="54762" y="100711"/>
                                </a:lnTo>
                                <a:lnTo>
                                  <a:pt x="57505" y="100711"/>
                                </a:lnTo>
                                <a:lnTo>
                                  <a:pt x="56515" y="100952"/>
                                </a:lnTo>
                                <a:lnTo>
                                  <a:pt x="59905" y="100711"/>
                                </a:lnTo>
                                <a:lnTo>
                                  <a:pt x="61277" y="100711"/>
                                </a:lnTo>
                                <a:lnTo>
                                  <a:pt x="61988" y="100711"/>
                                </a:lnTo>
                                <a:lnTo>
                                  <a:pt x="63754" y="100711"/>
                                </a:lnTo>
                                <a:lnTo>
                                  <a:pt x="64109" y="100584"/>
                                </a:lnTo>
                                <a:lnTo>
                                  <a:pt x="64452" y="100457"/>
                                </a:lnTo>
                                <a:lnTo>
                                  <a:pt x="66586" y="100457"/>
                                </a:lnTo>
                                <a:lnTo>
                                  <a:pt x="67449" y="100330"/>
                                </a:lnTo>
                                <a:lnTo>
                                  <a:pt x="67906" y="100330"/>
                                </a:lnTo>
                                <a:lnTo>
                                  <a:pt x="68262" y="100076"/>
                                </a:lnTo>
                                <a:lnTo>
                                  <a:pt x="69176" y="100076"/>
                                </a:lnTo>
                                <a:lnTo>
                                  <a:pt x="69786" y="99949"/>
                                </a:lnTo>
                                <a:lnTo>
                                  <a:pt x="70307" y="99949"/>
                                </a:lnTo>
                                <a:lnTo>
                                  <a:pt x="69926" y="100076"/>
                                </a:lnTo>
                                <a:lnTo>
                                  <a:pt x="70726" y="99949"/>
                                </a:lnTo>
                                <a:lnTo>
                                  <a:pt x="70726" y="98552"/>
                                </a:lnTo>
                                <a:lnTo>
                                  <a:pt x="65468" y="98552"/>
                                </a:lnTo>
                                <a:lnTo>
                                  <a:pt x="64236" y="98552"/>
                                </a:lnTo>
                                <a:lnTo>
                                  <a:pt x="63576" y="98552"/>
                                </a:lnTo>
                                <a:lnTo>
                                  <a:pt x="62674" y="98679"/>
                                </a:lnTo>
                                <a:lnTo>
                                  <a:pt x="61163" y="98679"/>
                                </a:lnTo>
                                <a:lnTo>
                                  <a:pt x="57645" y="98806"/>
                                </a:lnTo>
                                <a:lnTo>
                                  <a:pt x="57226" y="98806"/>
                                </a:lnTo>
                                <a:lnTo>
                                  <a:pt x="57442" y="98907"/>
                                </a:lnTo>
                                <a:lnTo>
                                  <a:pt x="56210" y="98933"/>
                                </a:lnTo>
                                <a:lnTo>
                                  <a:pt x="56603" y="98806"/>
                                </a:lnTo>
                                <a:lnTo>
                                  <a:pt x="53479" y="98933"/>
                                </a:lnTo>
                                <a:lnTo>
                                  <a:pt x="53886" y="98806"/>
                                </a:lnTo>
                                <a:lnTo>
                                  <a:pt x="53492" y="98806"/>
                                </a:lnTo>
                                <a:lnTo>
                                  <a:pt x="51498" y="98679"/>
                                </a:lnTo>
                                <a:lnTo>
                                  <a:pt x="51854" y="98679"/>
                                </a:lnTo>
                                <a:lnTo>
                                  <a:pt x="49745" y="98552"/>
                                </a:lnTo>
                                <a:lnTo>
                                  <a:pt x="48628" y="98552"/>
                                </a:lnTo>
                                <a:lnTo>
                                  <a:pt x="48793" y="98425"/>
                                </a:lnTo>
                                <a:lnTo>
                                  <a:pt x="48107" y="98425"/>
                                </a:lnTo>
                                <a:lnTo>
                                  <a:pt x="47053" y="98171"/>
                                </a:lnTo>
                                <a:lnTo>
                                  <a:pt x="44551" y="98171"/>
                                </a:lnTo>
                                <a:lnTo>
                                  <a:pt x="44132" y="98044"/>
                                </a:lnTo>
                                <a:lnTo>
                                  <a:pt x="43599" y="98044"/>
                                </a:lnTo>
                                <a:lnTo>
                                  <a:pt x="43192" y="97917"/>
                                </a:lnTo>
                                <a:lnTo>
                                  <a:pt x="42786" y="97917"/>
                                </a:lnTo>
                                <a:lnTo>
                                  <a:pt x="41948" y="97790"/>
                                </a:lnTo>
                                <a:lnTo>
                                  <a:pt x="42392" y="97917"/>
                                </a:lnTo>
                                <a:lnTo>
                                  <a:pt x="41122" y="97790"/>
                                </a:lnTo>
                                <a:lnTo>
                                  <a:pt x="40932" y="97688"/>
                                </a:lnTo>
                                <a:lnTo>
                                  <a:pt x="40462" y="97790"/>
                                </a:lnTo>
                                <a:lnTo>
                                  <a:pt x="39903" y="97663"/>
                                </a:lnTo>
                                <a:lnTo>
                                  <a:pt x="39547" y="97663"/>
                                </a:lnTo>
                                <a:lnTo>
                                  <a:pt x="39801" y="97790"/>
                                </a:lnTo>
                                <a:lnTo>
                                  <a:pt x="40259" y="97790"/>
                                </a:lnTo>
                                <a:lnTo>
                                  <a:pt x="40601" y="97917"/>
                                </a:lnTo>
                                <a:lnTo>
                                  <a:pt x="41173" y="97917"/>
                                </a:lnTo>
                                <a:lnTo>
                                  <a:pt x="42100" y="98171"/>
                                </a:lnTo>
                                <a:lnTo>
                                  <a:pt x="43345" y="98298"/>
                                </a:lnTo>
                                <a:lnTo>
                                  <a:pt x="42672" y="98171"/>
                                </a:lnTo>
                                <a:lnTo>
                                  <a:pt x="43065" y="98171"/>
                                </a:lnTo>
                                <a:lnTo>
                                  <a:pt x="43624" y="98336"/>
                                </a:lnTo>
                                <a:lnTo>
                                  <a:pt x="44589" y="98425"/>
                                </a:lnTo>
                                <a:lnTo>
                                  <a:pt x="44183" y="98425"/>
                                </a:lnTo>
                                <a:lnTo>
                                  <a:pt x="44627" y="98552"/>
                                </a:lnTo>
                                <a:lnTo>
                                  <a:pt x="44145" y="98552"/>
                                </a:lnTo>
                                <a:lnTo>
                                  <a:pt x="45148" y="98679"/>
                                </a:lnTo>
                                <a:lnTo>
                                  <a:pt x="44704" y="98552"/>
                                </a:lnTo>
                                <a:lnTo>
                                  <a:pt x="45999" y="98552"/>
                                </a:lnTo>
                                <a:lnTo>
                                  <a:pt x="46342" y="98679"/>
                                </a:lnTo>
                                <a:lnTo>
                                  <a:pt x="46113" y="98679"/>
                                </a:lnTo>
                                <a:lnTo>
                                  <a:pt x="46520" y="98806"/>
                                </a:lnTo>
                                <a:lnTo>
                                  <a:pt x="47498" y="98806"/>
                                </a:lnTo>
                                <a:lnTo>
                                  <a:pt x="47993" y="98933"/>
                                </a:lnTo>
                                <a:lnTo>
                                  <a:pt x="49784" y="99060"/>
                                </a:lnTo>
                                <a:lnTo>
                                  <a:pt x="49352" y="99060"/>
                                </a:lnTo>
                                <a:lnTo>
                                  <a:pt x="49961" y="99187"/>
                                </a:lnTo>
                                <a:lnTo>
                                  <a:pt x="51841" y="99187"/>
                                </a:lnTo>
                                <a:lnTo>
                                  <a:pt x="52705" y="99314"/>
                                </a:lnTo>
                                <a:lnTo>
                                  <a:pt x="52171" y="99441"/>
                                </a:lnTo>
                                <a:lnTo>
                                  <a:pt x="54051" y="99314"/>
                                </a:lnTo>
                                <a:lnTo>
                                  <a:pt x="53835" y="99441"/>
                                </a:lnTo>
                                <a:lnTo>
                                  <a:pt x="60490" y="99441"/>
                                </a:lnTo>
                                <a:lnTo>
                                  <a:pt x="61988" y="99314"/>
                                </a:lnTo>
                                <a:lnTo>
                                  <a:pt x="61201" y="99441"/>
                                </a:lnTo>
                                <a:lnTo>
                                  <a:pt x="62331" y="99314"/>
                                </a:lnTo>
                                <a:lnTo>
                                  <a:pt x="61747" y="99441"/>
                                </a:lnTo>
                                <a:lnTo>
                                  <a:pt x="63690" y="99314"/>
                                </a:lnTo>
                                <a:lnTo>
                                  <a:pt x="64668" y="99187"/>
                                </a:lnTo>
                                <a:lnTo>
                                  <a:pt x="64439" y="99314"/>
                                </a:lnTo>
                                <a:lnTo>
                                  <a:pt x="63792" y="99441"/>
                                </a:lnTo>
                                <a:lnTo>
                                  <a:pt x="62992" y="99441"/>
                                </a:lnTo>
                                <a:lnTo>
                                  <a:pt x="61531" y="99568"/>
                                </a:lnTo>
                                <a:lnTo>
                                  <a:pt x="60845" y="99695"/>
                                </a:lnTo>
                                <a:lnTo>
                                  <a:pt x="61849" y="99695"/>
                                </a:lnTo>
                                <a:lnTo>
                                  <a:pt x="60363" y="99822"/>
                                </a:lnTo>
                                <a:lnTo>
                                  <a:pt x="60706" y="99695"/>
                                </a:lnTo>
                                <a:lnTo>
                                  <a:pt x="58229" y="99796"/>
                                </a:lnTo>
                                <a:lnTo>
                                  <a:pt x="60261" y="99695"/>
                                </a:lnTo>
                                <a:lnTo>
                                  <a:pt x="54292" y="99695"/>
                                </a:lnTo>
                                <a:lnTo>
                                  <a:pt x="53238" y="99568"/>
                                </a:lnTo>
                                <a:lnTo>
                                  <a:pt x="51257" y="99568"/>
                                </a:lnTo>
                                <a:lnTo>
                                  <a:pt x="51689" y="99695"/>
                                </a:lnTo>
                                <a:lnTo>
                                  <a:pt x="51003" y="99568"/>
                                </a:lnTo>
                                <a:lnTo>
                                  <a:pt x="49453" y="99568"/>
                                </a:lnTo>
                                <a:lnTo>
                                  <a:pt x="49860" y="99441"/>
                                </a:lnTo>
                                <a:lnTo>
                                  <a:pt x="49415" y="99441"/>
                                </a:lnTo>
                                <a:lnTo>
                                  <a:pt x="49149" y="99314"/>
                                </a:lnTo>
                                <a:lnTo>
                                  <a:pt x="46037" y="99060"/>
                                </a:lnTo>
                                <a:lnTo>
                                  <a:pt x="45529" y="98933"/>
                                </a:lnTo>
                                <a:lnTo>
                                  <a:pt x="45364" y="98933"/>
                                </a:lnTo>
                                <a:lnTo>
                                  <a:pt x="44970" y="98806"/>
                                </a:lnTo>
                                <a:lnTo>
                                  <a:pt x="44488" y="98806"/>
                                </a:lnTo>
                                <a:lnTo>
                                  <a:pt x="43967" y="98679"/>
                                </a:lnTo>
                                <a:lnTo>
                                  <a:pt x="43789" y="98679"/>
                                </a:lnTo>
                                <a:lnTo>
                                  <a:pt x="43789" y="99695"/>
                                </a:lnTo>
                                <a:lnTo>
                                  <a:pt x="43586" y="99822"/>
                                </a:lnTo>
                                <a:lnTo>
                                  <a:pt x="42608" y="99695"/>
                                </a:lnTo>
                                <a:lnTo>
                                  <a:pt x="42748" y="99695"/>
                                </a:lnTo>
                                <a:lnTo>
                                  <a:pt x="43789" y="99695"/>
                                </a:lnTo>
                                <a:lnTo>
                                  <a:pt x="43789" y="98679"/>
                                </a:lnTo>
                                <a:lnTo>
                                  <a:pt x="43192" y="98679"/>
                                </a:lnTo>
                                <a:lnTo>
                                  <a:pt x="42900" y="98552"/>
                                </a:lnTo>
                                <a:lnTo>
                                  <a:pt x="42189" y="98552"/>
                                </a:lnTo>
                                <a:lnTo>
                                  <a:pt x="41808" y="98425"/>
                                </a:lnTo>
                                <a:lnTo>
                                  <a:pt x="41325" y="98425"/>
                                </a:lnTo>
                                <a:lnTo>
                                  <a:pt x="40995" y="98425"/>
                                </a:lnTo>
                                <a:lnTo>
                                  <a:pt x="41198" y="98425"/>
                                </a:lnTo>
                                <a:lnTo>
                                  <a:pt x="40487" y="98323"/>
                                </a:lnTo>
                                <a:lnTo>
                                  <a:pt x="40271" y="98171"/>
                                </a:lnTo>
                                <a:lnTo>
                                  <a:pt x="40411" y="98298"/>
                                </a:lnTo>
                                <a:lnTo>
                                  <a:pt x="39624" y="98171"/>
                                </a:lnTo>
                                <a:lnTo>
                                  <a:pt x="39865" y="98171"/>
                                </a:lnTo>
                                <a:lnTo>
                                  <a:pt x="38760" y="97917"/>
                                </a:lnTo>
                                <a:lnTo>
                                  <a:pt x="38569" y="97917"/>
                                </a:lnTo>
                                <a:lnTo>
                                  <a:pt x="37655" y="97790"/>
                                </a:lnTo>
                                <a:lnTo>
                                  <a:pt x="36779" y="97409"/>
                                </a:lnTo>
                                <a:lnTo>
                                  <a:pt x="35941" y="97409"/>
                                </a:lnTo>
                                <a:lnTo>
                                  <a:pt x="35598" y="97282"/>
                                </a:lnTo>
                                <a:lnTo>
                                  <a:pt x="35153" y="97155"/>
                                </a:lnTo>
                                <a:lnTo>
                                  <a:pt x="34582" y="96901"/>
                                </a:lnTo>
                                <a:lnTo>
                                  <a:pt x="33883" y="96901"/>
                                </a:lnTo>
                                <a:lnTo>
                                  <a:pt x="33312" y="96647"/>
                                </a:lnTo>
                                <a:lnTo>
                                  <a:pt x="31991" y="96393"/>
                                </a:lnTo>
                                <a:lnTo>
                                  <a:pt x="31369" y="96139"/>
                                </a:lnTo>
                                <a:lnTo>
                                  <a:pt x="32143" y="96278"/>
                                </a:lnTo>
                                <a:lnTo>
                                  <a:pt x="31419" y="96012"/>
                                </a:lnTo>
                                <a:lnTo>
                                  <a:pt x="30645" y="96012"/>
                                </a:lnTo>
                                <a:lnTo>
                                  <a:pt x="30314" y="95758"/>
                                </a:lnTo>
                                <a:lnTo>
                                  <a:pt x="29743" y="95885"/>
                                </a:lnTo>
                                <a:lnTo>
                                  <a:pt x="29273" y="95758"/>
                                </a:lnTo>
                                <a:lnTo>
                                  <a:pt x="29540" y="95885"/>
                                </a:lnTo>
                                <a:lnTo>
                                  <a:pt x="29895" y="96012"/>
                                </a:lnTo>
                                <a:lnTo>
                                  <a:pt x="29756" y="95897"/>
                                </a:lnTo>
                                <a:lnTo>
                                  <a:pt x="30149" y="96012"/>
                                </a:lnTo>
                                <a:lnTo>
                                  <a:pt x="29908" y="96139"/>
                                </a:lnTo>
                                <a:lnTo>
                                  <a:pt x="29654" y="96012"/>
                                </a:lnTo>
                                <a:lnTo>
                                  <a:pt x="29044" y="95885"/>
                                </a:lnTo>
                                <a:lnTo>
                                  <a:pt x="28727" y="95758"/>
                                </a:lnTo>
                                <a:lnTo>
                                  <a:pt x="28854" y="95758"/>
                                </a:lnTo>
                                <a:lnTo>
                                  <a:pt x="28511" y="95631"/>
                                </a:lnTo>
                                <a:lnTo>
                                  <a:pt x="27940" y="95631"/>
                                </a:lnTo>
                                <a:lnTo>
                                  <a:pt x="27736" y="95504"/>
                                </a:lnTo>
                                <a:lnTo>
                                  <a:pt x="27343" y="95377"/>
                                </a:lnTo>
                                <a:lnTo>
                                  <a:pt x="27216" y="95377"/>
                                </a:lnTo>
                                <a:lnTo>
                                  <a:pt x="26898" y="95250"/>
                                </a:lnTo>
                                <a:lnTo>
                                  <a:pt x="26771" y="95123"/>
                                </a:lnTo>
                                <a:lnTo>
                                  <a:pt x="26530" y="95123"/>
                                </a:lnTo>
                                <a:lnTo>
                                  <a:pt x="26200" y="94996"/>
                                </a:lnTo>
                                <a:lnTo>
                                  <a:pt x="25971" y="94996"/>
                                </a:lnTo>
                                <a:lnTo>
                                  <a:pt x="25717" y="94869"/>
                                </a:lnTo>
                                <a:lnTo>
                                  <a:pt x="25438" y="94869"/>
                                </a:lnTo>
                                <a:lnTo>
                                  <a:pt x="24422" y="94615"/>
                                </a:lnTo>
                                <a:lnTo>
                                  <a:pt x="25247" y="94869"/>
                                </a:lnTo>
                                <a:lnTo>
                                  <a:pt x="24587" y="94869"/>
                                </a:lnTo>
                                <a:lnTo>
                                  <a:pt x="24307" y="94615"/>
                                </a:lnTo>
                                <a:lnTo>
                                  <a:pt x="23964" y="94488"/>
                                </a:lnTo>
                                <a:lnTo>
                                  <a:pt x="23609" y="94488"/>
                                </a:lnTo>
                                <a:lnTo>
                                  <a:pt x="24206" y="94615"/>
                                </a:lnTo>
                                <a:lnTo>
                                  <a:pt x="23672" y="94615"/>
                                </a:lnTo>
                                <a:lnTo>
                                  <a:pt x="23444" y="94488"/>
                                </a:lnTo>
                                <a:lnTo>
                                  <a:pt x="23152" y="94488"/>
                                </a:lnTo>
                                <a:lnTo>
                                  <a:pt x="22885" y="94361"/>
                                </a:lnTo>
                                <a:lnTo>
                                  <a:pt x="22606" y="94361"/>
                                </a:lnTo>
                                <a:lnTo>
                                  <a:pt x="22707" y="94234"/>
                                </a:lnTo>
                                <a:lnTo>
                                  <a:pt x="22339" y="93980"/>
                                </a:lnTo>
                                <a:lnTo>
                                  <a:pt x="22110" y="93980"/>
                                </a:lnTo>
                                <a:lnTo>
                                  <a:pt x="22377" y="94107"/>
                                </a:lnTo>
                                <a:lnTo>
                                  <a:pt x="22225" y="94107"/>
                                </a:lnTo>
                                <a:lnTo>
                                  <a:pt x="22466" y="94234"/>
                                </a:lnTo>
                                <a:lnTo>
                                  <a:pt x="22326" y="94234"/>
                                </a:lnTo>
                                <a:lnTo>
                                  <a:pt x="22072" y="94107"/>
                                </a:lnTo>
                                <a:lnTo>
                                  <a:pt x="21755" y="93980"/>
                                </a:lnTo>
                                <a:lnTo>
                                  <a:pt x="21196" y="93853"/>
                                </a:lnTo>
                                <a:lnTo>
                                  <a:pt x="20586" y="93599"/>
                                </a:lnTo>
                                <a:lnTo>
                                  <a:pt x="19939" y="93472"/>
                                </a:lnTo>
                                <a:lnTo>
                                  <a:pt x="19431" y="93218"/>
                                </a:lnTo>
                                <a:lnTo>
                                  <a:pt x="19265" y="93218"/>
                                </a:lnTo>
                                <a:lnTo>
                                  <a:pt x="18961" y="92964"/>
                                </a:lnTo>
                                <a:lnTo>
                                  <a:pt x="18529" y="92964"/>
                                </a:lnTo>
                                <a:lnTo>
                                  <a:pt x="18173" y="92862"/>
                                </a:lnTo>
                                <a:lnTo>
                                  <a:pt x="17678" y="92697"/>
                                </a:lnTo>
                                <a:lnTo>
                                  <a:pt x="17145" y="92583"/>
                                </a:lnTo>
                                <a:lnTo>
                                  <a:pt x="16979" y="92583"/>
                                </a:lnTo>
                                <a:lnTo>
                                  <a:pt x="17297" y="92710"/>
                                </a:lnTo>
                                <a:lnTo>
                                  <a:pt x="16776" y="92583"/>
                                </a:lnTo>
                                <a:lnTo>
                                  <a:pt x="16979" y="92583"/>
                                </a:lnTo>
                                <a:lnTo>
                                  <a:pt x="16814" y="92544"/>
                                </a:lnTo>
                                <a:lnTo>
                                  <a:pt x="16954" y="92544"/>
                                </a:lnTo>
                                <a:lnTo>
                                  <a:pt x="16713" y="92468"/>
                                </a:lnTo>
                                <a:lnTo>
                                  <a:pt x="16484" y="92329"/>
                                </a:lnTo>
                                <a:lnTo>
                                  <a:pt x="16332" y="92329"/>
                                </a:lnTo>
                                <a:lnTo>
                                  <a:pt x="15925" y="92329"/>
                                </a:lnTo>
                                <a:lnTo>
                                  <a:pt x="15722" y="92202"/>
                                </a:lnTo>
                                <a:lnTo>
                                  <a:pt x="16484" y="92329"/>
                                </a:lnTo>
                                <a:lnTo>
                                  <a:pt x="16167" y="92202"/>
                                </a:lnTo>
                                <a:lnTo>
                                  <a:pt x="15849" y="92202"/>
                                </a:lnTo>
                                <a:lnTo>
                                  <a:pt x="15595" y="92075"/>
                                </a:lnTo>
                                <a:lnTo>
                                  <a:pt x="14452" y="91821"/>
                                </a:lnTo>
                                <a:lnTo>
                                  <a:pt x="14236" y="91694"/>
                                </a:lnTo>
                                <a:lnTo>
                                  <a:pt x="13970" y="91694"/>
                                </a:lnTo>
                                <a:lnTo>
                                  <a:pt x="13487" y="91440"/>
                                </a:lnTo>
                                <a:lnTo>
                                  <a:pt x="12966" y="91313"/>
                                </a:lnTo>
                                <a:lnTo>
                                  <a:pt x="13284" y="91440"/>
                                </a:lnTo>
                                <a:lnTo>
                                  <a:pt x="13754" y="91694"/>
                                </a:lnTo>
                                <a:lnTo>
                                  <a:pt x="14224" y="91821"/>
                                </a:lnTo>
                                <a:lnTo>
                                  <a:pt x="14833" y="91948"/>
                                </a:lnTo>
                                <a:lnTo>
                                  <a:pt x="14605" y="91948"/>
                                </a:lnTo>
                                <a:lnTo>
                                  <a:pt x="15011" y="92075"/>
                                </a:lnTo>
                                <a:lnTo>
                                  <a:pt x="15544" y="92329"/>
                                </a:lnTo>
                                <a:lnTo>
                                  <a:pt x="15963" y="92583"/>
                                </a:lnTo>
                                <a:lnTo>
                                  <a:pt x="16332" y="92583"/>
                                </a:lnTo>
                                <a:lnTo>
                                  <a:pt x="16446" y="92710"/>
                                </a:lnTo>
                                <a:lnTo>
                                  <a:pt x="16548" y="92837"/>
                                </a:lnTo>
                                <a:lnTo>
                                  <a:pt x="17043" y="92837"/>
                                </a:lnTo>
                                <a:lnTo>
                                  <a:pt x="17208" y="92964"/>
                                </a:lnTo>
                                <a:lnTo>
                                  <a:pt x="17919" y="93218"/>
                                </a:lnTo>
                                <a:lnTo>
                                  <a:pt x="17995" y="93345"/>
                                </a:lnTo>
                                <a:lnTo>
                                  <a:pt x="18338" y="93345"/>
                                </a:lnTo>
                                <a:lnTo>
                                  <a:pt x="18770" y="93472"/>
                                </a:lnTo>
                                <a:lnTo>
                                  <a:pt x="18529" y="93345"/>
                                </a:lnTo>
                                <a:lnTo>
                                  <a:pt x="18757" y="93345"/>
                                </a:lnTo>
                                <a:lnTo>
                                  <a:pt x="19519" y="93713"/>
                                </a:lnTo>
                                <a:lnTo>
                                  <a:pt x="19862" y="93726"/>
                                </a:lnTo>
                                <a:lnTo>
                                  <a:pt x="20396" y="93853"/>
                                </a:lnTo>
                                <a:lnTo>
                                  <a:pt x="20713" y="94107"/>
                                </a:lnTo>
                                <a:lnTo>
                                  <a:pt x="21399" y="94234"/>
                                </a:lnTo>
                                <a:lnTo>
                                  <a:pt x="20878" y="94234"/>
                                </a:lnTo>
                                <a:lnTo>
                                  <a:pt x="21158" y="94361"/>
                                </a:lnTo>
                                <a:lnTo>
                                  <a:pt x="21653" y="94361"/>
                                </a:lnTo>
                                <a:lnTo>
                                  <a:pt x="23418" y="94869"/>
                                </a:lnTo>
                                <a:lnTo>
                                  <a:pt x="23723" y="94996"/>
                                </a:lnTo>
                                <a:lnTo>
                                  <a:pt x="24130" y="95123"/>
                                </a:lnTo>
                                <a:lnTo>
                                  <a:pt x="24485" y="95123"/>
                                </a:lnTo>
                                <a:lnTo>
                                  <a:pt x="24765" y="95250"/>
                                </a:lnTo>
                                <a:lnTo>
                                  <a:pt x="25120" y="95377"/>
                                </a:lnTo>
                                <a:lnTo>
                                  <a:pt x="25869" y="95631"/>
                                </a:lnTo>
                                <a:lnTo>
                                  <a:pt x="26009" y="95694"/>
                                </a:lnTo>
                                <a:lnTo>
                                  <a:pt x="25819" y="95631"/>
                                </a:lnTo>
                                <a:lnTo>
                                  <a:pt x="25120" y="95377"/>
                                </a:lnTo>
                                <a:lnTo>
                                  <a:pt x="24676" y="95377"/>
                                </a:lnTo>
                                <a:lnTo>
                                  <a:pt x="24244" y="95250"/>
                                </a:lnTo>
                                <a:lnTo>
                                  <a:pt x="24523" y="95377"/>
                                </a:lnTo>
                                <a:lnTo>
                                  <a:pt x="23901" y="95250"/>
                                </a:lnTo>
                                <a:lnTo>
                                  <a:pt x="23482" y="95123"/>
                                </a:lnTo>
                                <a:lnTo>
                                  <a:pt x="23380" y="94996"/>
                                </a:lnTo>
                                <a:lnTo>
                                  <a:pt x="22948" y="94996"/>
                                </a:lnTo>
                                <a:lnTo>
                                  <a:pt x="22656" y="94869"/>
                                </a:lnTo>
                                <a:lnTo>
                                  <a:pt x="22783" y="94869"/>
                                </a:lnTo>
                                <a:lnTo>
                                  <a:pt x="21971" y="94691"/>
                                </a:lnTo>
                                <a:lnTo>
                                  <a:pt x="21691" y="94615"/>
                                </a:lnTo>
                                <a:lnTo>
                                  <a:pt x="21539" y="94615"/>
                                </a:lnTo>
                                <a:lnTo>
                                  <a:pt x="20853" y="94361"/>
                                </a:lnTo>
                                <a:lnTo>
                                  <a:pt x="20497" y="94361"/>
                                </a:lnTo>
                                <a:lnTo>
                                  <a:pt x="20218" y="94234"/>
                                </a:lnTo>
                                <a:lnTo>
                                  <a:pt x="20370" y="94234"/>
                                </a:lnTo>
                                <a:lnTo>
                                  <a:pt x="20066" y="94107"/>
                                </a:lnTo>
                                <a:lnTo>
                                  <a:pt x="19469" y="93980"/>
                                </a:lnTo>
                                <a:lnTo>
                                  <a:pt x="19291" y="93853"/>
                                </a:lnTo>
                                <a:lnTo>
                                  <a:pt x="18732" y="93726"/>
                                </a:lnTo>
                                <a:lnTo>
                                  <a:pt x="18859" y="93726"/>
                                </a:lnTo>
                                <a:lnTo>
                                  <a:pt x="18364" y="93573"/>
                                </a:lnTo>
                                <a:lnTo>
                                  <a:pt x="18199" y="93522"/>
                                </a:lnTo>
                                <a:lnTo>
                                  <a:pt x="18034" y="93472"/>
                                </a:lnTo>
                                <a:lnTo>
                                  <a:pt x="17767" y="93408"/>
                                </a:lnTo>
                                <a:lnTo>
                                  <a:pt x="17602" y="93433"/>
                                </a:lnTo>
                                <a:lnTo>
                                  <a:pt x="17843" y="93472"/>
                                </a:lnTo>
                                <a:lnTo>
                                  <a:pt x="17538" y="93472"/>
                                </a:lnTo>
                                <a:lnTo>
                                  <a:pt x="17030" y="93218"/>
                                </a:lnTo>
                                <a:lnTo>
                                  <a:pt x="17411" y="93218"/>
                                </a:lnTo>
                                <a:lnTo>
                                  <a:pt x="16141" y="92964"/>
                                </a:lnTo>
                                <a:lnTo>
                                  <a:pt x="15544" y="92710"/>
                                </a:lnTo>
                                <a:lnTo>
                                  <a:pt x="15265" y="92710"/>
                                </a:lnTo>
                                <a:lnTo>
                                  <a:pt x="15049" y="92583"/>
                                </a:lnTo>
                                <a:lnTo>
                                  <a:pt x="14528" y="92583"/>
                                </a:lnTo>
                                <a:lnTo>
                                  <a:pt x="14833" y="92710"/>
                                </a:lnTo>
                                <a:lnTo>
                                  <a:pt x="15240" y="92837"/>
                                </a:lnTo>
                                <a:lnTo>
                                  <a:pt x="15100" y="92837"/>
                                </a:lnTo>
                                <a:lnTo>
                                  <a:pt x="15722" y="92964"/>
                                </a:lnTo>
                                <a:lnTo>
                                  <a:pt x="17018" y="93472"/>
                                </a:lnTo>
                                <a:lnTo>
                                  <a:pt x="17995" y="93726"/>
                                </a:lnTo>
                                <a:lnTo>
                                  <a:pt x="17576" y="93726"/>
                                </a:lnTo>
                                <a:lnTo>
                                  <a:pt x="18542" y="93980"/>
                                </a:lnTo>
                                <a:lnTo>
                                  <a:pt x="19037" y="94234"/>
                                </a:lnTo>
                                <a:lnTo>
                                  <a:pt x="19608" y="94361"/>
                                </a:lnTo>
                                <a:lnTo>
                                  <a:pt x="19888" y="94488"/>
                                </a:lnTo>
                                <a:lnTo>
                                  <a:pt x="19773" y="94361"/>
                                </a:lnTo>
                                <a:lnTo>
                                  <a:pt x="19558" y="94234"/>
                                </a:lnTo>
                                <a:lnTo>
                                  <a:pt x="19977" y="94361"/>
                                </a:lnTo>
                                <a:lnTo>
                                  <a:pt x="20269" y="94488"/>
                                </a:lnTo>
                                <a:lnTo>
                                  <a:pt x="20815" y="94615"/>
                                </a:lnTo>
                                <a:lnTo>
                                  <a:pt x="20967" y="94742"/>
                                </a:lnTo>
                                <a:lnTo>
                                  <a:pt x="20396" y="94615"/>
                                </a:lnTo>
                                <a:lnTo>
                                  <a:pt x="21018" y="94805"/>
                                </a:lnTo>
                                <a:lnTo>
                                  <a:pt x="21285" y="94869"/>
                                </a:lnTo>
                                <a:lnTo>
                                  <a:pt x="26695" y="96393"/>
                                </a:lnTo>
                                <a:lnTo>
                                  <a:pt x="26885" y="96393"/>
                                </a:lnTo>
                                <a:lnTo>
                                  <a:pt x="27673" y="96520"/>
                                </a:lnTo>
                                <a:lnTo>
                                  <a:pt x="28282" y="96647"/>
                                </a:lnTo>
                                <a:lnTo>
                                  <a:pt x="28638" y="96774"/>
                                </a:lnTo>
                                <a:lnTo>
                                  <a:pt x="28473" y="96774"/>
                                </a:lnTo>
                                <a:lnTo>
                                  <a:pt x="28829" y="96901"/>
                                </a:lnTo>
                                <a:lnTo>
                                  <a:pt x="29222" y="96901"/>
                                </a:lnTo>
                                <a:lnTo>
                                  <a:pt x="29578" y="97028"/>
                                </a:lnTo>
                                <a:lnTo>
                                  <a:pt x="29070" y="97028"/>
                                </a:lnTo>
                                <a:lnTo>
                                  <a:pt x="30416" y="97282"/>
                                </a:lnTo>
                                <a:lnTo>
                                  <a:pt x="30619" y="97409"/>
                                </a:lnTo>
                                <a:lnTo>
                                  <a:pt x="28384" y="97409"/>
                                </a:lnTo>
                                <a:lnTo>
                                  <a:pt x="29552" y="97663"/>
                                </a:lnTo>
                                <a:lnTo>
                                  <a:pt x="31242" y="97663"/>
                                </a:lnTo>
                                <a:lnTo>
                                  <a:pt x="30772" y="97447"/>
                                </a:lnTo>
                                <a:lnTo>
                                  <a:pt x="31711" y="97663"/>
                                </a:lnTo>
                                <a:lnTo>
                                  <a:pt x="31953" y="97663"/>
                                </a:lnTo>
                                <a:lnTo>
                                  <a:pt x="32766" y="97790"/>
                                </a:lnTo>
                                <a:lnTo>
                                  <a:pt x="32626" y="97917"/>
                                </a:lnTo>
                                <a:lnTo>
                                  <a:pt x="32829" y="97917"/>
                                </a:lnTo>
                                <a:lnTo>
                                  <a:pt x="33693" y="98171"/>
                                </a:lnTo>
                                <a:lnTo>
                                  <a:pt x="33540" y="98171"/>
                                </a:lnTo>
                                <a:lnTo>
                                  <a:pt x="35775" y="98425"/>
                                </a:lnTo>
                                <a:lnTo>
                                  <a:pt x="35267" y="98425"/>
                                </a:lnTo>
                                <a:lnTo>
                                  <a:pt x="35941" y="98679"/>
                                </a:lnTo>
                                <a:lnTo>
                                  <a:pt x="36652" y="98806"/>
                                </a:lnTo>
                                <a:lnTo>
                                  <a:pt x="37477" y="98806"/>
                                </a:lnTo>
                                <a:lnTo>
                                  <a:pt x="37706" y="98933"/>
                                </a:lnTo>
                                <a:lnTo>
                                  <a:pt x="37452" y="98933"/>
                                </a:lnTo>
                                <a:lnTo>
                                  <a:pt x="38354" y="99060"/>
                                </a:lnTo>
                                <a:lnTo>
                                  <a:pt x="39179" y="99314"/>
                                </a:lnTo>
                                <a:lnTo>
                                  <a:pt x="40411" y="99441"/>
                                </a:lnTo>
                                <a:lnTo>
                                  <a:pt x="39865" y="99441"/>
                                </a:lnTo>
                                <a:lnTo>
                                  <a:pt x="40563" y="99568"/>
                                </a:lnTo>
                                <a:lnTo>
                                  <a:pt x="41478" y="99568"/>
                                </a:lnTo>
                                <a:lnTo>
                                  <a:pt x="42341" y="99695"/>
                                </a:lnTo>
                                <a:lnTo>
                                  <a:pt x="39776" y="99695"/>
                                </a:lnTo>
                                <a:lnTo>
                                  <a:pt x="39966" y="99822"/>
                                </a:lnTo>
                                <a:lnTo>
                                  <a:pt x="39014" y="99695"/>
                                </a:lnTo>
                                <a:lnTo>
                                  <a:pt x="38531" y="99695"/>
                                </a:lnTo>
                                <a:lnTo>
                                  <a:pt x="37553" y="99441"/>
                                </a:lnTo>
                                <a:lnTo>
                                  <a:pt x="37363" y="99441"/>
                                </a:lnTo>
                                <a:lnTo>
                                  <a:pt x="36830" y="99314"/>
                                </a:lnTo>
                                <a:lnTo>
                                  <a:pt x="36309" y="99314"/>
                                </a:lnTo>
                                <a:lnTo>
                                  <a:pt x="35839" y="99187"/>
                                </a:lnTo>
                                <a:lnTo>
                                  <a:pt x="36309" y="99314"/>
                                </a:lnTo>
                                <a:lnTo>
                                  <a:pt x="36118" y="99187"/>
                                </a:lnTo>
                                <a:lnTo>
                                  <a:pt x="35636" y="99060"/>
                                </a:lnTo>
                                <a:lnTo>
                                  <a:pt x="35852" y="99060"/>
                                </a:lnTo>
                                <a:lnTo>
                                  <a:pt x="35280" y="98933"/>
                                </a:lnTo>
                                <a:lnTo>
                                  <a:pt x="34671" y="98869"/>
                                </a:lnTo>
                                <a:lnTo>
                                  <a:pt x="34137" y="98806"/>
                                </a:lnTo>
                                <a:lnTo>
                                  <a:pt x="33909" y="98806"/>
                                </a:lnTo>
                                <a:lnTo>
                                  <a:pt x="33642" y="98679"/>
                                </a:lnTo>
                                <a:lnTo>
                                  <a:pt x="33045" y="98552"/>
                                </a:lnTo>
                                <a:lnTo>
                                  <a:pt x="31889" y="98171"/>
                                </a:lnTo>
                                <a:lnTo>
                                  <a:pt x="31965" y="98425"/>
                                </a:lnTo>
                                <a:lnTo>
                                  <a:pt x="31750" y="98374"/>
                                </a:lnTo>
                                <a:lnTo>
                                  <a:pt x="31457" y="98259"/>
                                </a:lnTo>
                                <a:lnTo>
                                  <a:pt x="31305" y="98259"/>
                                </a:lnTo>
                                <a:lnTo>
                                  <a:pt x="31153" y="98171"/>
                                </a:lnTo>
                                <a:lnTo>
                                  <a:pt x="31153" y="99834"/>
                                </a:lnTo>
                                <a:lnTo>
                                  <a:pt x="30060" y="99695"/>
                                </a:lnTo>
                                <a:lnTo>
                                  <a:pt x="29514" y="99695"/>
                                </a:lnTo>
                                <a:lnTo>
                                  <a:pt x="29883" y="99834"/>
                                </a:lnTo>
                                <a:lnTo>
                                  <a:pt x="29222" y="99695"/>
                                </a:lnTo>
                                <a:lnTo>
                                  <a:pt x="28879" y="99568"/>
                                </a:lnTo>
                                <a:lnTo>
                                  <a:pt x="28270" y="99441"/>
                                </a:lnTo>
                                <a:lnTo>
                                  <a:pt x="28448" y="99441"/>
                                </a:lnTo>
                                <a:lnTo>
                                  <a:pt x="26885" y="99060"/>
                                </a:lnTo>
                                <a:lnTo>
                                  <a:pt x="26416" y="99060"/>
                                </a:lnTo>
                                <a:lnTo>
                                  <a:pt x="24892" y="98552"/>
                                </a:lnTo>
                                <a:lnTo>
                                  <a:pt x="24358" y="98425"/>
                                </a:lnTo>
                                <a:lnTo>
                                  <a:pt x="24612" y="98425"/>
                                </a:lnTo>
                                <a:lnTo>
                                  <a:pt x="24815" y="98425"/>
                                </a:lnTo>
                                <a:lnTo>
                                  <a:pt x="23622" y="98171"/>
                                </a:lnTo>
                                <a:lnTo>
                                  <a:pt x="24117" y="98298"/>
                                </a:lnTo>
                                <a:lnTo>
                                  <a:pt x="23406" y="98171"/>
                                </a:lnTo>
                                <a:lnTo>
                                  <a:pt x="23393" y="98044"/>
                                </a:lnTo>
                                <a:lnTo>
                                  <a:pt x="22936" y="97917"/>
                                </a:lnTo>
                                <a:lnTo>
                                  <a:pt x="23241" y="98044"/>
                                </a:lnTo>
                                <a:lnTo>
                                  <a:pt x="22542" y="97917"/>
                                </a:lnTo>
                                <a:lnTo>
                                  <a:pt x="21844" y="97663"/>
                                </a:lnTo>
                                <a:lnTo>
                                  <a:pt x="23215" y="97663"/>
                                </a:lnTo>
                                <a:lnTo>
                                  <a:pt x="23368" y="97663"/>
                                </a:lnTo>
                                <a:lnTo>
                                  <a:pt x="24053" y="97790"/>
                                </a:lnTo>
                                <a:lnTo>
                                  <a:pt x="24485" y="98044"/>
                                </a:lnTo>
                                <a:lnTo>
                                  <a:pt x="24701" y="98044"/>
                                </a:lnTo>
                                <a:lnTo>
                                  <a:pt x="24866" y="98044"/>
                                </a:lnTo>
                                <a:lnTo>
                                  <a:pt x="24688" y="97917"/>
                                </a:lnTo>
                                <a:lnTo>
                                  <a:pt x="25196" y="98044"/>
                                </a:lnTo>
                                <a:lnTo>
                                  <a:pt x="25565" y="98171"/>
                                </a:lnTo>
                                <a:lnTo>
                                  <a:pt x="25387" y="98044"/>
                                </a:lnTo>
                                <a:lnTo>
                                  <a:pt x="26276" y="98310"/>
                                </a:lnTo>
                                <a:lnTo>
                                  <a:pt x="25184" y="98171"/>
                                </a:lnTo>
                                <a:lnTo>
                                  <a:pt x="26009" y="98425"/>
                                </a:lnTo>
                                <a:lnTo>
                                  <a:pt x="26568" y="98513"/>
                                </a:lnTo>
                                <a:lnTo>
                                  <a:pt x="26441" y="98425"/>
                                </a:lnTo>
                                <a:lnTo>
                                  <a:pt x="26695" y="98425"/>
                                </a:lnTo>
                                <a:lnTo>
                                  <a:pt x="26898" y="98552"/>
                                </a:lnTo>
                                <a:lnTo>
                                  <a:pt x="26657" y="98552"/>
                                </a:lnTo>
                                <a:lnTo>
                                  <a:pt x="27076" y="98806"/>
                                </a:lnTo>
                                <a:lnTo>
                                  <a:pt x="28092" y="98933"/>
                                </a:lnTo>
                                <a:lnTo>
                                  <a:pt x="28968" y="99314"/>
                                </a:lnTo>
                                <a:lnTo>
                                  <a:pt x="30759" y="99568"/>
                                </a:lnTo>
                                <a:lnTo>
                                  <a:pt x="31153" y="99834"/>
                                </a:lnTo>
                                <a:lnTo>
                                  <a:pt x="31153" y="98171"/>
                                </a:lnTo>
                                <a:lnTo>
                                  <a:pt x="30683" y="98171"/>
                                </a:lnTo>
                                <a:lnTo>
                                  <a:pt x="30429" y="98094"/>
                                </a:lnTo>
                                <a:lnTo>
                                  <a:pt x="30200" y="98005"/>
                                </a:lnTo>
                                <a:lnTo>
                                  <a:pt x="30200" y="98552"/>
                                </a:lnTo>
                                <a:lnTo>
                                  <a:pt x="29883" y="98552"/>
                                </a:lnTo>
                                <a:lnTo>
                                  <a:pt x="30022" y="98437"/>
                                </a:lnTo>
                                <a:lnTo>
                                  <a:pt x="30200" y="98552"/>
                                </a:lnTo>
                                <a:lnTo>
                                  <a:pt x="30200" y="98005"/>
                                </a:lnTo>
                                <a:lnTo>
                                  <a:pt x="29997" y="97917"/>
                                </a:lnTo>
                                <a:lnTo>
                                  <a:pt x="29387" y="97790"/>
                                </a:lnTo>
                                <a:lnTo>
                                  <a:pt x="29667" y="97790"/>
                                </a:lnTo>
                                <a:lnTo>
                                  <a:pt x="29997" y="97917"/>
                                </a:lnTo>
                                <a:lnTo>
                                  <a:pt x="30530" y="97917"/>
                                </a:lnTo>
                                <a:lnTo>
                                  <a:pt x="30048" y="97790"/>
                                </a:lnTo>
                                <a:lnTo>
                                  <a:pt x="29921" y="97790"/>
                                </a:lnTo>
                                <a:lnTo>
                                  <a:pt x="29552" y="97663"/>
                                </a:lnTo>
                                <a:lnTo>
                                  <a:pt x="28270" y="97663"/>
                                </a:lnTo>
                                <a:lnTo>
                                  <a:pt x="28651" y="97790"/>
                                </a:lnTo>
                                <a:lnTo>
                                  <a:pt x="27876" y="97663"/>
                                </a:lnTo>
                                <a:lnTo>
                                  <a:pt x="27457" y="97663"/>
                                </a:lnTo>
                                <a:lnTo>
                                  <a:pt x="27165" y="97663"/>
                                </a:lnTo>
                                <a:lnTo>
                                  <a:pt x="27876" y="97917"/>
                                </a:lnTo>
                                <a:lnTo>
                                  <a:pt x="29095" y="98044"/>
                                </a:lnTo>
                                <a:lnTo>
                                  <a:pt x="29756" y="98425"/>
                                </a:lnTo>
                                <a:lnTo>
                                  <a:pt x="28892" y="98285"/>
                                </a:lnTo>
                                <a:lnTo>
                                  <a:pt x="28448" y="98209"/>
                                </a:lnTo>
                                <a:lnTo>
                                  <a:pt x="28638" y="98221"/>
                                </a:lnTo>
                                <a:lnTo>
                                  <a:pt x="28778" y="98272"/>
                                </a:lnTo>
                                <a:lnTo>
                                  <a:pt x="28371" y="98132"/>
                                </a:lnTo>
                                <a:lnTo>
                                  <a:pt x="28244" y="98044"/>
                                </a:lnTo>
                                <a:lnTo>
                                  <a:pt x="28067" y="98044"/>
                                </a:lnTo>
                                <a:lnTo>
                                  <a:pt x="28257" y="98132"/>
                                </a:lnTo>
                                <a:lnTo>
                                  <a:pt x="27901" y="98044"/>
                                </a:lnTo>
                                <a:lnTo>
                                  <a:pt x="28067" y="98044"/>
                                </a:lnTo>
                                <a:lnTo>
                                  <a:pt x="27724" y="97917"/>
                                </a:lnTo>
                                <a:lnTo>
                                  <a:pt x="27330" y="97917"/>
                                </a:lnTo>
                                <a:lnTo>
                                  <a:pt x="26606" y="97790"/>
                                </a:lnTo>
                                <a:lnTo>
                                  <a:pt x="26301" y="97663"/>
                                </a:lnTo>
                                <a:lnTo>
                                  <a:pt x="26695" y="97663"/>
                                </a:lnTo>
                                <a:lnTo>
                                  <a:pt x="26314" y="97409"/>
                                </a:lnTo>
                                <a:lnTo>
                                  <a:pt x="26606" y="97409"/>
                                </a:lnTo>
                                <a:lnTo>
                                  <a:pt x="27241" y="97536"/>
                                </a:lnTo>
                                <a:lnTo>
                                  <a:pt x="26644" y="97193"/>
                                </a:lnTo>
                                <a:lnTo>
                                  <a:pt x="27432" y="97409"/>
                                </a:lnTo>
                                <a:lnTo>
                                  <a:pt x="28384" y="97409"/>
                                </a:lnTo>
                                <a:lnTo>
                                  <a:pt x="28194" y="97370"/>
                                </a:lnTo>
                                <a:lnTo>
                                  <a:pt x="27609" y="97205"/>
                                </a:lnTo>
                                <a:lnTo>
                                  <a:pt x="26022" y="96901"/>
                                </a:lnTo>
                                <a:lnTo>
                                  <a:pt x="25755" y="96774"/>
                                </a:lnTo>
                                <a:lnTo>
                                  <a:pt x="25882" y="96901"/>
                                </a:lnTo>
                                <a:lnTo>
                                  <a:pt x="25552" y="96774"/>
                                </a:lnTo>
                                <a:lnTo>
                                  <a:pt x="25755" y="96774"/>
                                </a:lnTo>
                                <a:lnTo>
                                  <a:pt x="25311" y="96647"/>
                                </a:lnTo>
                                <a:lnTo>
                                  <a:pt x="24536" y="96520"/>
                                </a:lnTo>
                                <a:lnTo>
                                  <a:pt x="25628" y="96901"/>
                                </a:lnTo>
                                <a:lnTo>
                                  <a:pt x="26454" y="97142"/>
                                </a:lnTo>
                                <a:lnTo>
                                  <a:pt x="25755" y="97028"/>
                                </a:lnTo>
                                <a:lnTo>
                                  <a:pt x="25539" y="97028"/>
                                </a:lnTo>
                                <a:lnTo>
                                  <a:pt x="25336" y="96901"/>
                                </a:lnTo>
                                <a:lnTo>
                                  <a:pt x="24803" y="96774"/>
                                </a:lnTo>
                                <a:lnTo>
                                  <a:pt x="24625" y="96774"/>
                                </a:lnTo>
                                <a:lnTo>
                                  <a:pt x="24117" y="96647"/>
                                </a:lnTo>
                                <a:lnTo>
                                  <a:pt x="23952" y="96647"/>
                                </a:lnTo>
                                <a:lnTo>
                                  <a:pt x="23456" y="96520"/>
                                </a:lnTo>
                                <a:lnTo>
                                  <a:pt x="23279" y="96393"/>
                                </a:lnTo>
                                <a:lnTo>
                                  <a:pt x="22872" y="96393"/>
                                </a:lnTo>
                                <a:lnTo>
                                  <a:pt x="22466" y="96139"/>
                                </a:lnTo>
                                <a:lnTo>
                                  <a:pt x="22161" y="96139"/>
                                </a:lnTo>
                                <a:lnTo>
                                  <a:pt x="21539" y="95885"/>
                                </a:lnTo>
                                <a:lnTo>
                                  <a:pt x="21590" y="96012"/>
                                </a:lnTo>
                                <a:lnTo>
                                  <a:pt x="21094" y="95885"/>
                                </a:lnTo>
                                <a:lnTo>
                                  <a:pt x="21285" y="96012"/>
                                </a:lnTo>
                                <a:lnTo>
                                  <a:pt x="21463" y="96012"/>
                                </a:lnTo>
                                <a:lnTo>
                                  <a:pt x="21742" y="96139"/>
                                </a:lnTo>
                                <a:lnTo>
                                  <a:pt x="22580" y="96393"/>
                                </a:lnTo>
                                <a:lnTo>
                                  <a:pt x="22771" y="96393"/>
                                </a:lnTo>
                                <a:lnTo>
                                  <a:pt x="22872" y="96520"/>
                                </a:lnTo>
                                <a:lnTo>
                                  <a:pt x="23279" y="96520"/>
                                </a:lnTo>
                                <a:lnTo>
                                  <a:pt x="25831" y="97409"/>
                                </a:lnTo>
                                <a:lnTo>
                                  <a:pt x="25692" y="97409"/>
                                </a:lnTo>
                                <a:lnTo>
                                  <a:pt x="25996" y="97536"/>
                                </a:lnTo>
                                <a:lnTo>
                                  <a:pt x="25209" y="97409"/>
                                </a:lnTo>
                                <a:lnTo>
                                  <a:pt x="24752" y="97282"/>
                                </a:lnTo>
                                <a:lnTo>
                                  <a:pt x="25209" y="97282"/>
                                </a:lnTo>
                                <a:lnTo>
                                  <a:pt x="24498" y="97155"/>
                                </a:lnTo>
                                <a:lnTo>
                                  <a:pt x="24130" y="97028"/>
                                </a:lnTo>
                                <a:lnTo>
                                  <a:pt x="23863" y="97028"/>
                                </a:lnTo>
                                <a:lnTo>
                                  <a:pt x="24168" y="97155"/>
                                </a:lnTo>
                                <a:lnTo>
                                  <a:pt x="23609" y="97028"/>
                                </a:lnTo>
                                <a:lnTo>
                                  <a:pt x="23609" y="96901"/>
                                </a:lnTo>
                                <a:lnTo>
                                  <a:pt x="23126" y="96901"/>
                                </a:lnTo>
                                <a:lnTo>
                                  <a:pt x="22936" y="96774"/>
                                </a:lnTo>
                                <a:lnTo>
                                  <a:pt x="23063" y="96774"/>
                                </a:lnTo>
                                <a:lnTo>
                                  <a:pt x="22910" y="96647"/>
                                </a:lnTo>
                                <a:lnTo>
                                  <a:pt x="22910" y="97409"/>
                                </a:lnTo>
                                <a:lnTo>
                                  <a:pt x="22517" y="97294"/>
                                </a:lnTo>
                                <a:lnTo>
                                  <a:pt x="22910" y="97409"/>
                                </a:lnTo>
                                <a:lnTo>
                                  <a:pt x="22910" y="96647"/>
                                </a:lnTo>
                                <a:lnTo>
                                  <a:pt x="22237" y="96647"/>
                                </a:lnTo>
                                <a:lnTo>
                                  <a:pt x="21717" y="96393"/>
                                </a:lnTo>
                                <a:lnTo>
                                  <a:pt x="21209" y="96393"/>
                                </a:lnTo>
                                <a:lnTo>
                                  <a:pt x="19989" y="96012"/>
                                </a:lnTo>
                                <a:lnTo>
                                  <a:pt x="19342" y="95758"/>
                                </a:lnTo>
                                <a:lnTo>
                                  <a:pt x="18834" y="95631"/>
                                </a:lnTo>
                                <a:lnTo>
                                  <a:pt x="18491" y="95504"/>
                                </a:lnTo>
                                <a:lnTo>
                                  <a:pt x="18008" y="95377"/>
                                </a:lnTo>
                                <a:lnTo>
                                  <a:pt x="17437" y="95377"/>
                                </a:lnTo>
                                <a:lnTo>
                                  <a:pt x="16992" y="95123"/>
                                </a:lnTo>
                                <a:lnTo>
                                  <a:pt x="16675" y="95123"/>
                                </a:lnTo>
                                <a:lnTo>
                                  <a:pt x="16446" y="94996"/>
                                </a:lnTo>
                                <a:lnTo>
                                  <a:pt x="15836" y="94869"/>
                                </a:lnTo>
                                <a:lnTo>
                                  <a:pt x="16129" y="94869"/>
                                </a:lnTo>
                                <a:lnTo>
                                  <a:pt x="15392" y="94615"/>
                                </a:lnTo>
                                <a:lnTo>
                                  <a:pt x="14605" y="94488"/>
                                </a:lnTo>
                                <a:lnTo>
                                  <a:pt x="14122" y="94234"/>
                                </a:lnTo>
                                <a:lnTo>
                                  <a:pt x="13868" y="94234"/>
                                </a:lnTo>
                                <a:lnTo>
                                  <a:pt x="13360" y="94107"/>
                                </a:lnTo>
                                <a:lnTo>
                                  <a:pt x="13525" y="94107"/>
                                </a:lnTo>
                                <a:lnTo>
                                  <a:pt x="13144" y="93980"/>
                                </a:lnTo>
                                <a:lnTo>
                                  <a:pt x="12306" y="93853"/>
                                </a:lnTo>
                                <a:lnTo>
                                  <a:pt x="11823" y="93599"/>
                                </a:lnTo>
                                <a:lnTo>
                                  <a:pt x="11531" y="93472"/>
                                </a:lnTo>
                                <a:lnTo>
                                  <a:pt x="10833" y="93472"/>
                                </a:lnTo>
                                <a:lnTo>
                                  <a:pt x="10464" y="93472"/>
                                </a:lnTo>
                                <a:lnTo>
                                  <a:pt x="11163" y="93853"/>
                                </a:lnTo>
                                <a:lnTo>
                                  <a:pt x="12103" y="93980"/>
                                </a:lnTo>
                                <a:lnTo>
                                  <a:pt x="12293" y="94107"/>
                                </a:lnTo>
                                <a:lnTo>
                                  <a:pt x="12814" y="94234"/>
                                </a:lnTo>
                                <a:lnTo>
                                  <a:pt x="12954" y="94361"/>
                                </a:lnTo>
                                <a:lnTo>
                                  <a:pt x="14414" y="94729"/>
                                </a:lnTo>
                                <a:lnTo>
                                  <a:pt x="13830" y="94615"/>
                                </a:lnTo>
                                <a:lnTo>
                                  <a:pt x="13322" y="94488"/>
                                </a:lnTo>
                                <a:lnTo>
                                  <a:pt x="12522" y="94234"/>
                                </a:lnTo>
                                <a:lnTo>
                                  <a:pt x="12776" y="94361"/>
                                </a:lnTo>
                                <a:lnTo>
                                  <a:pt x="13195" y="94488"/>
                                </a:lnTo>
                                <a:lnTo>
                                  <a:pt x="13360" y="94615"/>
                                </a:lnTo>
                                <a:lnTo>
                                  <a:pt x="14757" y="94818"/>
                                </a:lnTo>
                                <a:lnTo>
                                  <a:pt x="15011" y="94869"/>
                                </a:lnTo>
                                <a:lnTo>
                                  <a:pt x="14770" y="94869"/>
                                </a:lnTo>
                                <a:lnTo>
                                  <a:pt x="15722" y="95123"/>
                                </a:lnTo>
                                <a:lnTo>
                                  <a:pt x="16446" y="95377"/>
                                </a:lnTo>
                                <a:lnTo>
                                  <a:pt x="17614" y="95631"/>
                                </a:lnTo>
                                <a:lnTo>
                                  <a:pt x="18808" y="96012"/>
                                </a:lnTo>
                                <a:lnTo>
                                  <a:pt x="18935" y="96012"/>
                                </a:lnTo>
                                <a:lnTo>
                                  <a:pt x="19126" y="96139"/>
                                </a:lnTo>
                                <a:lnTo>
                                  <a:pt x="18770" y="96139"/>
                                </a:lnTo>
                                <a:lnTo>
                                  <a:pt x="18516" y="96139"/>
                                </a:lnTo>
                                <a:lnTo>
                                  <a:pt x="19024" y="96393"/>
                                </a:lnTo>
                                <a:lnTo>
                                  <a:pt x="19380" y="96393"/>
                                </a:lnTo>
                                <a:lnTo>
                                  <a:pt x="19608" y="96520"/>
                                </a:lnTo>
                                <a:lnTo>
                                  <a:pt x="19558" y="96393"/>
                                </a:lnTo>
                                <a:lnTo>
                                  <a:pt x="20078" y="96520"/>
                                </a:lnTo>
                                <a:lnTo>
                                  <a:pt x="20243" y="96596"/>
                                </a:lnTo>
                                <a:lnTo>
                                  <a:pt x="19875" y="96520"/>
                                </a:lnTo>
                                <a:lnTo>
                                  <a:pt x="20396" y="96647"/>
                                </a:lnTo>
                                <a:lnTo>
                                  <a:pt x="20561" y="96647"/>
                                </a:lnTo>
                                <a:lnTo>
                                  <a:pt x="22237" y="97155"/>
                                </a:lnTo>
                                <a:lnTo>
                                  <a:pt x="22059" y="97155"/>
                                </a:lnTo>
                                <a:lnTo>
                                  <a:pt x="22479" y="97282"/>
                                </a:lnTo>
                                <a:lnTo>
                                  <a:pt x="22098" y="97282"/>
                                </a:lnTo>
                                <a:lnTo>
                                  <a:pt x="21729" y="97155"/>
                                </a:lnTo>
                                <a:lnTo>
                                  <a:pt x="21932" y="97282"/>
                                </a:lnTo>
                                <a:lnTo>
                                  <a:pt x="22796" y="97548"/>
                                </a:lnTo>
                                <a:lnTo>
                                  <a:pt x="22174" y="97409"/>
                                </a:lnTo>
                                <a:lnTo>
                                  <a:pt x="20828" y="97409"/>
                                </a:lnTo>
                                <a:lnTo>
                                  <a:pt x="21056" y="97548"/>
                                </a:lnTo>
                                <a:lnTo>
                                  <a:pt x="20269" y="97409"/>
                                </a:lnTo>
                                <a:lnTo>
                                  <a:pt x="20713" y="97663"/>
                                </a:lnTo>
                                <a:lnTo>
                                  <a:pt x="20840" y="97663"/>
                                </a:lnTo>
                                <a:lnTo>
                                  <a:pt x="21628" y="97790"/>
                                </a:lnTo>
                                <a:lnTo>
                                  <a:pt x="21374" y="97790"/>
                                </a:lnTo>
                                <a:lnTo>
                                  <a:pt x="21818" y="97917"/>
                                </a:lnTo>
                                <a:lnTo>
                                  <a:pt x="22098" y="98044"/>
                                </a:lnTo>
                                <a:lnTo>
                                  <a:pt x="22631" y="98044"/>
                                </a:lnTo>
                                <a:lnTo>
                                  <a:pt x="24790" y="98679"/>
                                </a:lnTo>
                                <a:lnTo>
                                  <a:pt x="24866" y="98806"/>
                                </a:lnTo>
                                <a:lnTo>
                                  <a:pt x="25387" y="98933"/>
                                </a:lnTo>
                                <a:lnTo>
                                  <a:pt x="25628" y="98933"/>
                                </a:lnTo>
                                <a:lnTo>
                                  <a:pt x="25387" y="98933"/>
                                </a:lnTo>
                                <a:lnTo>
                                  <a:pt x="25171" y="98933"/>
                                </a:lnTo>
                                <a:lnTo>
                                  <a:pt x="25552" y="99060"/>
                                </a:lnTo>
                                <a:lnTo>
                                  <a:pt x="25908" y="99060"/>
                                </a:lnTo>
                                <a:lnTo>
                                  <a:pt x="25641" y="99060"/>
                                </a:lnTo>
                                <a:lnTo>
                                  <a:pt x="26060" y="99187"/>
                                </a:lnTo>
                                <a:lnTo>
                                  <a:pt x="26250" y="99187"/>
                                </a:lnTo>
                                <a:lnTo>
                                  <a:pt x="26670" y="99187"/>
                                </a:lnTo>
                                <a:lnTo>
                                  <a:pt x="27927" y="99568"/>
                                </a:lnTo>
                                <a:lnTo>
                                  <a:pt x="28524" y="99695"/>
                                </a:lnTo>
                                <a:lnTo>
                                  <a:pt x="28067" y="99695"/>
                                </a:lnTo>
                                <a:lnTo>
                                  <a:pt x="31115" y="100457"/>
                                </a:lnTo>
                                <a:lnTo>
                                  <a:pt x="31432" y="100457"/>
                                </a:lnTo>
                                <a:lnTo>
                                  <a:pt x="31864" y="100584"/>
                                </a:lnTo>
                                <a:lnTo>
                                  <a:pt x="31546" y="100584"/>
                                </a:lnTo>
                                <a:lnTo>
                                  <a:pt x="32410" y="100711"/>
                                </a:lnTo>
                                <a:lnTo>
                                  <a:pt x="33655" y="100965"/>
                                </a:lnTo>
                                <a:lnTo>
                                  <a:pt x="34594" y="101092"/>
                                </a:lnTo>
                                <a:lnTo>
                                  <a:pt x="34861" y="101219"/>
                                </a:lnTo>
                                <a:lnTo>
                                  <a:pt x="34658" y="101219"/>
                                </a:lnTo>
                                <a:lnTo>
                                  <a:pt x="35369" y="101346"/>
                                </a:lnTo>
                                <a:lnTo>
                                  <a:pt x="35839" y="101346"/>
                                </a:lnTo>
                                <a:lnTo>
                                  <a:pt x="36322" y="101473"/>
                                </a:lnTo>
                                <a:lnTo>
                                  <a:pt x="36068" y="101473"/>
                                </a:lnTo>
                                <a:lnTo>
                                  <a:pt x="37071" y="101600"/>
                                </a:lnTo>
                                <a:lnTo>
                                  <a:pt x="37350" y="101727"/>
                                </a:lnTo>
                                <a:lnTo>
                                  <a:pt x="37198" y="101727"/>
                                </a:lnTo>
                                <a:lnTo>
                                  <a:pt x="37668" y="101854"/>
                                </a:lnTo>
                                <a:lnTo>
                                  <a:pt x="38315" y="101981"/>
                                </a:lnTo>
                                <a:lnTo>
                                  <a:pt x="39179" y="101981"/>
                                </a:lnTo>
                                <a:lnTo>
                                  <a:pt x="39598" y="102108"/>
                                </a:lnTo>
                                <a:lnTo>
                                  <a:pt x="39204" y="102108"/>
                                </a:lnTo>
                                <a:lnTo>
                                  <a:pt x="40855" y="102362"/>
                                </a:lnTo>
                                <a:lnTo>
                                  <a:pt x="41643" y="102616"/>
                                </a:lnTo>
                                <a:lnTo>
                                  <a:pt x="44272" y="102616"/>
                                </a:lnTo>
                                <a:lnTo>
                                  <a:pt x="45770" y="102997"/>
                                </a:lnTo>
                                <a:lnTo>
                                  <a:pt x="47091" y="103124"/>
                                </a:lnTo>
                                <a:lnTo>
                                  <a:pt x="50571" y="103378"/>
                                </a:lnTo>
                                <a:lnTo>
                                  <a:pt x="50380" y="103378"/>
                                </a:lnTo>
                                <a:lnTo>
                                  <a:pt x="52387" y="103505"/>
                                </a:lnTo>
                                <a:lnTo>
                                  <a:pt x="61976" y="103505"/>
                                </a:lnTo>
                                <a:lnTo>
                                  <a:pt x="63665" y="103378"/>
                                </a:lnTo>
                                <a:lnTo>
                                  <a:pt x="65252" y="103124"/>
                                </a:lnTo>
                                <a:lnTo>
                                  <a:pt x="66814" y="103124"/>
                                </a:lnTo>
                                <a:lnTo>
                                  <a:pt x="68376" y="102997"/>
                                </a:lnTo>
                                <a:lnTo>
                                  <a:pt x="69113" y="102870"/>
                                </a:lnTo>
                                <a:lnTo>
                                  <a:pt x="68910" y="102870"/>
                                </a:lnTo>
                                <a:lnTo>
                                  <a:pt x="62928" y="102870"/>
                                </a:lnTo>
                                <a:lnTo>
                                  <a:pt x="62052" y="102997"/>
                                </a:lnTo>
                                <a:lnTo>
                                  <a:pt x="58115" y="102997"/>
                                </a:lnTo>
                                <a:lnTo>
                                  <a:pt x="57848" y="102933"/>
                                </a:lnTo>
                                <a:lnTo>
                                  <a:pt x="57556" y="102997"/>
                                </a:lnTo>
                                <a:lnTo>
                                  <a:pt x="57277" y="102971"/>
                                </a:lnTo>
                                <a:lnTo>
                                  <a:pt x="56883" y="102997"/>
                                </a:lnTo>
                                <a:lnTo>
                                  <a:pt x="52730" y="102997"/>
                                </a:lnTo>
                                <a:lnTo>
                                  <a:pt x="51841" y="102997"/>
                                </a:lnTo>
                                <a:lnTo>
                                  <a:pt x="51104" y="102870"/>
                                </a:lnTo>
                                <a:lnTo>
                                  <a:pt x="51358" y="102870"/>
                                </a:lnTo>
                                <a:lnTo>
                                  <a:pt x="52959" y="102870"/>
                                </a:lnTo>
                                <a:lnTo>
                                  <a:pt x="53149" y="102870"/>
                                </a:lnTo>
                                <a:lnTo>
                                  <a:pt x="60185" y="102870"/>
                                </a:lnTo>
                                <a:lnTo>
                                  <a:pt x="65062" y="102489"/>
                                </a:lnTo>
                                <a:lnTo>
                                  <a:pt x="68300" y="102362"/>
                                </a:lnTo>
                                <a:lnTo>
                                  <a:pt x="69024" y="102247"/>
                                </a:lnTo>
                                <a:lnTo>
                                  <a:pt x="68821" y="102362"/>
                                </a:lnTo>
                                <a:lnTo>
                                  <a:pt x="67589" y="102489"/>
                                </a:lnTo>
                                <a:lnTo>
                                  <a:pt x="67741" y="102489"/>
                                </a:lnTo>
                                <a:lnTo>
                                  <a:pt x="66090" y="102616"/>
                                </a:lnTo>
                                <a:lnTo>
                                  <a:pt x="70586" y="102616"/>
                                </a:lnTo>
                                <a:lnTo>
                                  <a:pt x="69824" y="102755"/>
                                </a:lnTo>
                                <a:lnTo>
                                  <a:pt x="74574" y="102108"/>
                                </a:lnTo>
                                <a:lnTo>
                                  <a:pt x="75247" y="101981"/>
                                </a:lnTo>
                                <a:lnTo>
                                  <a:pt x="76581" y="101727"/>
                                </a:lnTo>
                                <a:lnTo>
                                  <a:pt x="77000" y="101600"/>
                                </a:lnTo>
                                <a:lnTo>
                                  <a:pt x="78841" y="101346"/>
                                </a:lnTo>
                                <a:lnTo>
                                  <a:pt x="80645" y="100965"/>
                                </a:lnTo>
                                <a:lnTo>
                                  <a:pt x="81000" y="100965"/>
                                </a:lnTo>
                                <a:lnTo>
                                  <a:pt x="82219" y="100711"/>
                                </a:lnTo>
                                <a:lnTo>
                                  <a:pt x="82880" y="100330"/>
                                </a:lnTo>
                                <a:lnTo>
                                  <a:pt x="83400" y="100330"/>
                                </a:lnTo>
                                <a:lnTo>
                                  <a:pt x="84658" y="99949"/>
                                </a:lnTo>
                                <a:lnTo>
                                  <a:pt x="82588" y="99949"/>
                                </a:lnTo>
                                <a:lnTo>
                                  <a:pt x="81584" y="100203"/>
                                </a:lnTo>
                                <a:lnTo>
                                  <a:pt x="81445" y="100203"/>
                                </a:lnTo>
                                <a:lnTo>
                                  <a:pt x="81127" y="100330"/>
                                </a:lnTo>
                                <a:lnTo>
                                  <a:pt x="80759" y="100330"/>
                                </a:lnTo>
                                <a:lnTo>
                                  <a:pt x="79184" y="100711"/>
                                </a:lnTo>
                                <a:lnTo>
                                  <a:pt x="77711" y="100888"/>
                                </a:lnTo>
                                <a:lnTo>
                                  <a:pt x="78574" y="100711"/>
                                </a:lnTo>
                                <a:lnTo>
                                  <a:pt x="81114" y="100203"/>
                                </a:lnTo>
                                <a:lnTo>
                                  <a:pt x="81648" y="100076"/>
                                </a:lnTo>
                                <a:lnTo>
                                  <a:pt x="82169" y="99949"/>
                                </a:lnTo>
                                <a:lnTo>
                                  <a:pt x="77292" y="99949"/>
                                </a:lnTo>
                                <a:lnTo>
                                  <a:pt x="77292" y="100965"/>
                                </a:lnTo>
                                <a:lnTo>
                                  <a:pt x="76746" y="101066"/>
                                </a:lnTo>
                                <a:lnTo>
                                  <a:pt x="76987" y="100965"/>
                                </a:lnTo>
                                <a:lnTo>
                                  <a:pt x="77292" y="100965"/>
                                </a:lnTo>
                                <a:lnTo>
                                  <a:pt x="77292" y="99949"/>
                                </a:lnTo>
                                <a:lnTo>
                                  <a:pt x="76200" y="99949"/>
                                </a:lnTo>
                                <a:lnTo>
                                  <a:pt x="76200" y="101193"/>
                                </a:lnTo>
                                <a:lnTo>
                                  <a:pt x="75145" y="101473"/>
                                </a:lnTo>
                                <a:lnTo>
                                  <a:pt x="75006" y="101473"/>
                                </a:lnTo>
                                <a:lnTo>
                                  <a:pt x="73494" y="101727"/>
                                </a:lnTo>
                                <a:lnTo>
                                  <a:pt x="72783" y="101727"/>
                                </a:lnTo>
                                <a:lnTo>
                                  <a:pt x="72986" y="101854"/>
                                </a:lnTo>
                                <a:lnTo>
                                  <a:pt x="72097" y="101981"/>
                                </a:lnTo>
                                <a:lnTo>
                                  <a:pt x="71856" y="101981"/>
                                </a:lnTo>
                                <a:lnTo>
                                  <a:pt x="72402" y="101854"/>
                                </a:lnTo>
                                <a:lnTo>
                                  <a:pt x="72694" y="101727"/>
                                </a:lnTo>
                                <a:lnTo>
                                  <a:pt x="70993" y="101981"/>
                                </a:lnTo>
                                <a:lnTo>
                                  <a:pt x="70002" y="102235"/>
                                </a:lnTo>
                                <a:lnTo>
                                  <a:pt x="69100" y="102235"/>
                                </a:lnTo>
                                <a:lnTo>
                                  <a:pt x="70713" y="101981"/>
                                </a:lnTo>
                                <a:lnTo>
                                  <a:pt x="71513" y="101854"/>
                                </a:lnTo>
                                <a:lnTo>
                                  <a:pt x="72694" y="101727"/>
                                </a:lnTo>
                                <a:lnTo>
                                  <a:pt x="74739" y="101473"/>
                                </a:lnTo>
                                <a:lnTo>
                                  <a:pt x="76200" y="101193"/>
                                </a:lnTo>
                                <a:lnTo>
                                  <a:pt x="76200" y="99949"/>
                                </a:lnTo>
                                <a:lnTo>
                                  <a:pt x="73164" y="99949"/>
                                </a:lnTo>
                                <a:lnTo>
                                  <a:pt x="72758" y="99949"/>
                                </a:lnTo>
                                <a:lnTo>
                                  <a:pt x="73037" y="99822"/>
                                </a:lnTo>
                                <a:lnTo>
                                  <a:pt x="72631" y="99898"/>
                                </a:lnTo>
                                <a:lnTo>
                                  <a:pt x="72288" y="99923"/>
                                </a:lnTo>
                                <a:lnTo>
                                  <a:pt x="72136" y="99949"/>
                                </a:lnTo>
                                <a:lnTo>
                                  <a:pt x="71716" y="99949"/>
                                </a:lnTo>
                                <a:lnTo>
                                  <a:pt x="71970" y="99885"/>
                                </a:lnTo>
                                <a:lnTo>
                                  <a:pt x="72555" y="99822"/>
                                </a:lnTo>
                                <a:lnTo>
                                  <a:pt x="72390" y="99695"/>
                                </a:lnTo>
                                <a:lnTo>
                                  <a:pt x="72174" y="99771"/>
                                </a:lnTo>
                                <a:lnTo>
                                  <a:pt x="71818" y="99809"/>
                                </a:lnTo>
                                <a:lnTo>
                                  <a:pt x="71678" y="99949"/>
                                </a:lnTo>
                                <a:lnTo>
                                  <a:pt x="71323" y="99949"/>
                                </a:lnTo>
                                <a:lnTo>
                                  <a:pt x="70383" y="100076"/>
                                </a:lnTo>
                                <a:lnTo>
                                  <a:pt x="70929" y="99949"/>
                                </a:lnTo>
                                <a:lnTo>
                                  <a:pt x="71145" y="99949"/>
                                </a:lnTo>
                                <a:lnTo>
                                  <a:pt x="71323" y="99949"/>
                                </a:lnTo>
                                <a:lnTo>
                                  <a:pt x="71818" y="99898"/>
                                </a:lnTo>
                                <a:lnTo>
                                  <a:pt x="71640" y="99822"/>
                                </a:lnTo>
                                <a:lnTo>
                                  <a:pt x="72136" y="99695"/>
                                </a:lnTo>
                                <a:lnTo>
                                  <a:pt x="72390" y="99695"/>
                                </a:lnTo>
                                <a:lnTo>
                                  <a:pt x="72580" y="99695"/>
                                </a:lnTo>
                                <a:lnTo>
                                  <a:pt x="72999" y="99568"/>
                                </a:lnTo>
                                <a:lnTo>
                                  <a:pt x="73202" y="99568"/>
                                </a:lnTo>
                                <a:lnTo>
                                  <a:pt x="73977" y="99441"/>
                                </a:lnTo>
                                <a:lnTo>
                                  <a:pt x="74345" y="99441"/>
                                </a:lnTo>
                                <a:lnTo>
                                  <a:pt x="74053" y="99568"/>
                                </a:lnTo>
                                <a:lnTo>
                                  <a:pt x="73761" y="99568"/>
                                </a:lnTo>
                                <a:lnTo>
                                  <a:pt x="73507" y="99733"/>
                                </a:lnTo>
                                <a:lnTo>
                                  <a:pt x="73748" y="99707"/>
                                </a:lnTo>
                                <a:lnTo>
                                  <a:pt x="73482" y="99745"/>
                                </a:lnTo>
                                <a:lnTo>
                                  <a:pt x="73952" y="99695"/>
                                </a:lnTo>
                                <a:lnTo>
                                  <a:pt x="83223" y="99695"/>
                                </a:lnTo>
                                <a:lnTo>
                                  <a:pt x="86385" y="98933"/>
                                </a:lnTo>
                                <a:lnTo>
                                  <a:pt x="87439" y="98679"/>
                                </a:lnTo>
                                <a:lnTo>
                                  <a:pt x="87833" y="98552"/>
                                </a:lnTo>
                                <a:close/>
                              </a:path>
                              <a:path w="214629" h="103505">
                                <a:moveTo>
                                  <a:pt x="92049" y="92900"/>
                                </a:moveTo>
                                <a:lnTo>
                                  <a:pt x="91770" y="92925"/>
                                </a:lnTo>
                                <a:lnTo>
                                  <a:pt x="91478" y="93065"/>
                                </a:lnTo>
                                <a:lnTo>
                                  <a:pt x="91668" y="93040"/>
                                </a:lnTo>
                                <a:lnTo>
                                  <a:pt x="91859" y="92976"/>
                                </a:lnTo>
                                <a:lnTo>
                                  <a:pt x="92049" y="92900"/>
                                </a:lnTo>
                                <a:close/>
                              </a:path>
                              <a:path w="214629" h="103505">
                                <a:moveTo>
                                  <a:pt x="94246" y="92024"/>
                                </a:moveTo>
                                <a:lnTo>
                                  <a:pt x="93751" y="92138"/>
                                </a:lnTo>
                                <a:lnTo>
                                  <a:pt x="93624" y="92202"/>
                                </a:lnTo>
                                <a:lnTo>
                                  <a:pt x="93929" y="92113"/>
                                </a:lnTo>
                                <a:lnTo>
                                  <a:pt x="93751" y="92202"/>
                                </a:lnTo>
                                <a:lnTo>
                                  <a:pt x="93916" y="92163"/>
                                </a:lnTo>
                                <a:lnTo>
                                  <a:pt x="94081" y="92062"/>
                                </a:lnTo>
                                <a:lnTo>
                                  <a:pt x="94246" y="92024"/>
                                </a:lnTo>
                                <a:close/>
                              </a:path>
                              <a:path w="214629" h="103505">
                                <a:moveTo>
                                  <a:pt x="94678" y="92202"/>
                                </a:moveTo>
                                <a:lnTo>
                                  <a:pt x="94538" y="92202"/>
                                </a:lnTo>
                                <a:lnTo>
                                  <a:pt x="94348" y="92329"/>
                                </a:lnTo>
                                <a:lnTo>
                                  <a:pt x="94526" y="92329"/>
                                </a:lnTo>
                                <a:lnTo>
                                  <a:pt x="94678" y="92202"/>
                                </a:lnTo>
                                <a:close/>
                              </a:path>
                              <a:path w="214629" h="103505">
                                <a:moveTo>
                                  <a:pt x="94983" y="92075"/>
                                </a:moveTo>
                                <a:lnTo>
                                  <a:pt x="94818" y="92075"/>
                                </a:lnTo>
                                <a:lnTo>
                                  <a:pt x="94678" y="92202"/>
                                </a:lnTo>
                                <a:lnTo>
                                  <a:pt x="94983" y="92075"/>
                                </a:lnTo>
                                <a:close/>
                              </a:path>
                              <a:path w="214629" h="103505">
                                <a:moveTo>
                                  <a:pt x="96367" y="91338"/>
                                </a:moveTo>
                                <a:lnTo>
                                  <a:pt x="95719" y="91490"/>
                                </a:lnTo>
                                <a:lnTo>
                                  <a:pt x="95453" y="91643"/>
                                </a:lnTo>
                                <a:lnTo>
                                  <a:pt x="95758" y="91554"/>
                                </a:lnTo>
                                <a:lnTo>
                                  <a:pt x="96062" y="91414"/>
                                </a:lnTo>
                                <a:lnTo>
                                  <a:pt x="96367" y="91338"/>
                                </a:lnTo>
                                <a:close/>
                              </a:path>
                              <a:path w="214629" h="103505">
                                <a:moveTo>
                                  <a:pt x="98488" y="90805"/>
                                </a:moveTo>
                                <a:lnTo>
                                  <a:pt x="98132" y="90932"/>
                                </a:lnTo>
                                <a:lnTo>
                                  <a:pt x="98348" y="90932"/>
                                </a:lnTo>
                                <a:lnTo>
                                  <a:pt x="98488" y="90805"/>
                                </a:lnTo>
                                <a:close/>
                              </a:path>
                              <a:path w="214629" h="103505">
                                <a:moveTo>
                                  <a:pt x="98907" y="90678"/>
                                </a:moveTo>
                                <a:lnTo>
                                  <a:pt x="98691" y="90678"/>
                                </a:lnTo>
                                <a:lnTo>
                                  <a:pt x="98412" y="90805"/>
                                </a:lnTo>
                                <a:lnTo>
                                  <a:pt x="98628" y="90805"/>
                                </a:lnTo>
                                <a:lnTo>
                                  <a:pt x="98907" y="90678"/>
                                </a:lnTo>
                                <a:close/>
                              </a:path>
                              <a:path w="214629" h="103505">
                                <a:moveTo>
                                  <a:pt x="99441" y="90119"/>
                                </a:moveTo>
                                <a:lnTo>
                                  <a:pt x="99237" y="90170"/>
                                </a:lnTo>
                                <a:lnTo>
                                  <a:pt x="98971" y="90322"/>
                                </a:lnTo>
                                <a:lnTo>
                                  <a:pt x="99314" y="90220"/>
                                </a:lnTo>
                                <a:lnTo>
                                  <a:pt x="99441" y="90119"/>
                                </a:lnTo>
                                <a:close/>
                              </a:path>
                              <a:path w="214629" h="103505">
                                <a:moveTo>
                                  <a:pt x="99898" y="90170"/>
                                </a:moveTo>
                                <a:lnTo>
                                  <a:pt x="99529" y="90297"/>
                                </a:lnTo>
                                <a:lnTo>
                                  <a:pt x="98691" y="90678"/>
                                </a:lnTo>
                                <a:lnTo>
                                  <a:pt x="99187" y="90551"/>
                                </a:lnTo>
                                <a:lnTo>
                                  <a:pt x="99491" y="90424"/>
                                </a:lnTo>
                                <a:lnTo>
                                  <a:pt x="99898" y="90170"/>
                                </a:lnTo>
                                <a:close/>
                              </a:path>
                              <a:path w="214629" h="103505">
                                <a:moveTo>
                                  <a:pt x="100825" y="89916"/>
                                </a:moveTo>
                                <a:lnTo>
                                  <a:pt x="100507" y="90043"/>
                                </a:lnTo>
                                <a:lnTo>
                                  <a:pt x="100825" y="89916"/>
                                </a:lnTo>
                                <a:close/>
                              </a:path>
                              <a:path w="214629" h="103505">
                                <a:moveTo>
                                  <a:pt x="100990" y="94869"/>
                                </a:moveTo>
                                <a:lnTo>
                                  <a:pt x="99656" y="94869"/>
                                </a:lnTo>
                                <a:lnTo>
                                  <a:pt x="99453" y="94869"/>
                                </a:lnTo>
                                <a:lnTo>
                                  <a:pt x="98945" y="94996"/>
                                </a:lnTo>
                                <a:lnTo>
                                  <a:pt x="98437" y="95250"/>
                                </a:lnTo>
                                <a:lnTo>
                                  <a:pt x="97993" y="95250"/>
                                </a:lnTo>
                                <a:lnTo>
                                  <a:pt x="97828" y="95377"/>
                                </a:lnTo>
                                <a:lnTo>
                                  <a:pt x="97421" y="95504"/>
                                </a:lnTo>
                                <a:lnTo>
                                  <a:pt x="97091" y="95758"/>
                                </a:lnTo>
                                <a:lnTo>
                                  <a:pt x="96354" y="95885"/>
                                </a:lnTo>
                                <a:lnTo>
                                  <a:pt x="95669" y="96139"/>
                                </a:lnTo>
                                <a:lnTo>
                                  <a:pt x="95542" y="96139"/>
                                </a:lnTo>
                                <a:lnTo>
                                  <a:pt x="94754" y="96520"/>
                                </a:lnTo>
                                <a:lnTo>
                                  <a:pt x="92748" y="97155"/>
                                </a:lnTo>
                                <a:lnTo>
                                  <a:pt x="92087" y="97409"/>
                                </a:lnTo>
                                <a:lnTo>
                                  <a:pt x="91643" y="97409"/>
                                </a:lnTo>
                                <a:lnTo>
                                  <a:pt x="91198" y="97663"/>
                                </a:lnTo>
                                <a:lnTo>
                                  <a:pt x="90792" y="97663"/>
                                </a:lnTo>
                                <a:lnTo>
                                  <a:pt x="90043" y="97917"/>
                                </a:lnTo>
                                <a:lnTo>
                                  <a:pt x="89865" y="98044"/>
                                </a:lnTo>
                                <a:lnTo>
                                  <a:pt x="87096" y="98806"/>
                                </a:lnTo>
                                <a:lnTo>
                                  <a:pt x="83591" y="99695"/>
                                </a:lnTo>
                                <a:lnTo>
                                  <a:pt x="86512" y="99695"/>
                                </a:lnTo>
                                <a:lnTo>
                                  <a:pt x="87985" y="99187"/>
                                </a:lnTo>
                                <a:lnTo>
                                  <a:pt x="88290" y="99060"/>
                                </a:lnTo>
                                <a:lnTo>
                                  <a:pt x="90182" y="98425"/>
                                </a:lnTo>
                                <a:lnTo>
                                  <a:pt x="92100" y="98044"/>
                                </a:lnTo>
                                <a:lnTo>
                                  <a:pt x="94005" y="97282"/>
                                </a:lnTo>
                                <a:lnTo>
                                  <a:pt x="94818" y="97155"/>
                                </a:lnTo>
                                <a:lnTo>
                                  <a:pt x="95656" y="96647"/>
                                </a:lnTo>
                                <a:lnTo>
                                  <a:pt x="96481" y="96520"/>
                                </a:lnTo>
                                <a:lnTo>
                                  <a:pt x="96723" y="96393"/>
                                </a:lnTo>
                                <a:lnTo>
                                  <a:pt x="96469" y="96393"/>
                                </a:lnTo>
                                <a:lnTo>
                                  <a:pt x="97459" y="96139"/>
                                </a:lnTo>
                                <a:lnTo>
                                  <a:pt x="97942" y="95885"/>
                                </a:lnTo>
                                <a:lnTo>
                                  <a:pt x="99314" y="95504"/>
                                </a:lnTo>
                                <a:lnTo>
                                  <a:pt x="100990" y="94869"/>
                                </a:lnTo>
                                <a:close/>
                              </a:path>
                              <a:path w="214629" h="103505">
                                <a:moveTo>
                                  <a:pt x="101879" y="93726"/>
                                </a:moveTo>
                                <a:lnTo>
                                  <a:pt x="89890" y="93726"/>
                                </a:lnTo>
                                <a:lnTo>
                                  <a:pt x="89674" y="93726"/>
                                </a:lnTo>
                                <a:lnTo>
                                  <a:pt x="89242" y="93980"/>
                                </a:lnTo>
                                <a:lnTo>
                                  <a:pt x="88798" y="93980"/>
                                </a:lnTo>
                                <a:lnTo>
                                  <a:pt x="87617" y="94361"/>
                                </a:lnTo>
                                <a:lnTo>
                                  <a:pt x="86664" y="94615"/>
                                </a:lnTo>
                                <a:lnTo>
                                  <a:pt x="85826" y="94996"/>
                                </a:lnTo>
                                <a:lnTo>
                                  <a:pt x="85356" y="95123"/>
                                </a:lnTo>
                                <a:lnTo>
                                  <a:pt x="85750" y="94996"/>
                                </a:lnTo>
                                <a:lnTo>
                                  <a:pt x="85153" y="94996"/>
                                </a:lnTo>
                                <a:lnTo>
                                  <a:pt x="84797" y="95123"/>
                                </a:lnTo>
                                <a:lnTo>
                                  <a:pt x="84569" y="95250"/>
                                </a:lnTo>
                                <a:lnTo>
                                  <a:pt x="83883" y="95377"/>
                                </a:lnTo>
                                <a:lnTo>
                                  <a:pt x="81788" y="95885"/>
                                </a:lnTo>
                                <a:lnTo>
                                  <a:pt x="81445" y="96012"/>
                                </a:lnTo>
                                <a:lnTo>
                                  <a:pt x="80670" y="96139"/>
                                </a:lnTo>
                                <a:lnTo>
                                  <a:pt x="80022" y="96139"/>
                                </a:lnTo>
                                <a:lnTo>
                                  <a:pt x="79552" y="96393"/>
                                </a:lnTo>
                                <a:lnTo>
                                  <a:pt x="79933" y="96189"/>
                                </a:lnTo>
                                <a:lnTo>
                                  <a:pt x="79108" y="96393"/>
                                </a:lnTo>
                                <a:lnTo>
                                  <a:pt x="78905" y="96520"/>
                                </a:lnTo>
                                <a:lnTo>
                                  <a:pt x="78689" y="96647"/>
                                </a:lnTo>
                                <a:lnTo>
                                  <a:pt x="76936" y="96647"/>
                                </a:lnTo>
                                <a:lnTo>
                                  <a:pt x="76517" y="96723"/>
                                </a:lnTo>
                                <a:lnTo>
                                  <a:pt x="76657" y="96647"/>
                                </a:lnTo>
                                <a:lnTo>
                                  <a:pt x="76212" y="96774"/>
                                </a:lnTo>
                                <a:lnTo>
                                  <a:pt x="76415" y="96774"/>
                                </a:lnTo>
                                <a:lnTo>
                                  <a:pt x="75831" y="96901"/>
                                </a:lnTo>
                                <a:lnTo>
                                  <a:pt x="76085" y="96901"/>
                                </a:lnTo>
                                <a:lnTo>
                                  <a:pt x="75831" y="97028"/>
                                </a:lnTo>
                                <a:lnTo>
                                  <a:pt x="76301" y="96901"/>
                                </a:lnTo>
                                <a:lnTo>
                                  <a:pt x="76034" y="97002"/>
                                </a:lnTo>
                                <a:lnTo>
                                  <a:pt x="76568" y="96913"/>
                                </a:lnTo>
                                <a:lnTo>
                                  <a:pt x="76111" y="97028"/>
                                </a:lnTo>
                                <a:lnTo>
                                  <a:pt x="75946" y="97028"/>
                                </a:lnTo>
                                <a:lnTo>
                                  <a:pt x="75590" y="97155"/>
                                </a:lnTo>
                                <a:lnTo>
                                  <a:pt x="75145" y="97282"/>
                                </a:lnTo>
                                <a:lnTo>
                                  <a:pt x="74739" y="97282"/>
                                </a:lnTo>
                                <a:lnTo>
                                  <a:pt x="74244" y="97409"/>
                                </a:lnTo>
                                <a:lnTo>
                                  <a:pt x="73621" y="97536"/>
                                </a:lnTo>
                                <a:lnTo>
                                  <a:pt x="73748" y="97409"/>
                                </a:lnTo>
                                <a:lnTo>
                                  <a:pt x="72809" y="97536"/>
                                </a:lnTo>
                                <a:lnTo>
                                  <a:pt x="73583" y="97409"/>
                                </a:lnTo>
                                <a:lnTo>
                                  <a:pt x="73025" y="97409"/>
                                </a:lnTo>
                                <a:lnTo>
                                  <a:pt x="72377" y="97536"/>
                                </a:lnTo>
                                <a:lnTo>
                                  <a:pt x="72720" y="97409"/>
                                </a:lnTo>
                                <a:lnTo>
                                  <a:pt x="40538" y="97409"/>
                                </a:lnTo>
                                <a:lnTo>
                                  <a:pt x="40233" y="97409"/>
                                </a:lnTo>
                                <a:lnTo>
                                  <a:pt x="40093" y="97523"/>
                                </a:lnTo>
                                <a:lnTo>
                                  <a:pt x="39903" y="97663"/>
                                </a:lnTo>
                                <a:lnTo>
                                  <a:pt x="40906" y="97663"/>
                                </a:lnTo>
                                <a:lnTo>
                                  <a:pt x="41046" y="97663"/>
                                </a:lnTo>
                                <a:lnTo>
                                  <a:pt x="41948" y="97790"/>
                                </a:lnTo>
                                <a:lnTo>
                                  <a:pt x="41478" y="97663"/>
                                </a:lnTo>
                                <a:lnTo>
                                  <a:pt x="70878" y="97663"/>
                                </a:lnTo>
                                <a:lnTo>
                                  <a:pt x="71196" y="97701"/>
                                </a:lnTo>
                                <a:lnTo>
                                  <a:pt x="71729" y="97663"/>
                                </a:lnTo>
                                <a:lnTo>
                                  <a:pt x="70878" y="97917"/>
                                </a:lnTo>
                                <a:lnTo>
                                  <a:pt x="70637" y="98044"/>
                                </a:lnTo>
                                <a:lnTo>
                                  <a:pt x="70002" y="98044"/>
                                </a:lnTo>
                                <a:lnTo>
                                  <a:pt x="70586" y="97917"/>
                                </a:lnTo>
                                <a:lnTo>
                                  <a:pt x="70929" y="97790"/>
                                </a:lnTo>
                                <a:lnTo>
                                  <a:pt x="69875" y="97917"/>
                                </a:lnTo>
                                <a:lnTo>
                                  <a:pt x="69735" y="98044"/>
                                </a:lnTo>
                                <a:lnTo>
                                  <a:pt x="69926" y="98044"/>
                                </a:lnTo>
                                <a:lnTo>
                                  <a:pt x="68122" y="98425"/>
                                </a:lnTo>
                                <a:lnTo>
                                  <a:pt x="88214" y="98425"/>
                                </a:lnTo>
                                <a:lnTo>
                                  <a:pt x="90538" y="97663"/>
                                </a:lnTo>
                                <a:lnTo>
                                  <a:pt x="92786" y="97028"/>
                                </a:lnTo>
                                <a:lnTo>
                                  <a:pt x="93675" y="96774"/>
                                </a:lnTo>
                                <a:lnTo>
                                  <a:pt x="96710" y="95631"/>
                                </a:lnTo>
                                <a:lnTo>
                                  <a:pt x="98247" y="95123"/>
                                </a:lnTo>
                                <a:lnTo>
                                  <a:pt x="99771" y="94615"/>
                                </a:lnTo>
                                <a:lnTo>
                                  <a:pt x="101879" y="93726"/>
                                </a:lnTo>
                                <a:close/>
                              </a:path>
                              <a:path w="214629" h="103505">
                                <a:moveTo>
                                  <a:pt x="102006" y="89281"/>
                                </a:moveTo>
                                <a:lnTo>
                                  <a:pt x="101777" y="89281"/>
                                </a:lnTo>
                                <a:lnTo>
                                  <a:pt x="101561" y="89408"/>
                                </a:lnTo>
                                <a:lnTo>
                                  <a:pt x="102006" y="89281"/>
                                </a:lnTo>
                                <a:close/>
                              </a:path>
                              <a:path w="214629" h="103505">
                                <a:moveTo>
                                  <a:pt x="102108" y="89281"/>
                                </a:moveTo>
                                <a:lnTo>
                                  <a:pt x="101612" y="89408"/>
                                </a:lnTo>
                                <a:lnTo>
                                  <a:pt x="101447" y="89535"/>
                                </a:lnTo>
                                <a:lnTo>
                                  <a:pt x="101193" y="89535"/>
                                </a:lnTo>
                                <a:lnTo>
                                  <a:pt x="101053" y="89662"/>
                                </a:lnTo>
                                <a:lnTo>
                                  <a:pt x="101257" y="89662"/>
                                </a:lnTo>
                                <a:lnTo>
                                  <a:pt x="101409" y="89662"/>
                                </a:lnTo>
                                <a:lnTo>
                                  <a:pt x="102108" y="89281"/>
                                </a:lnTo>
                                <a:close/>
                              </a:path>
                              <a:path w="214629" h="103505">
                                <a:moveTo>
                                  <a:pt x="104381" y="93472"/>
                                </a:moveTo>
                                <a:lnTo>
                                  <a:pt x="102971" y="93472"/>
                                </a:lnTo>
                                <a:lnTo>
                                  <a:pt x="102679" y="93599"/>
                                </a:lnTo>
                                <a:lnTo>
                                  <a:pt x="102108" y="93726"/>
                                </a:lnTo>
                                <a:lnTo>
                                  <a:pt x="101219" y="94107"/>
                                </a:lnTo>
                                <a:lnTo>
                                  <a:pt x="101714" y="93980"/>
                                </a:lnTo>
                                <a:lnTo>
                                  <a:pt x="101396" y="94107"/>
                                </a:lnTo>
                                <a:lnTo>
                                  <a:pt x="100914" y="94234"/>
                                </a:lnTo>
                                <a:lnTo>
                                  <a:pt x="100723" y="94361"/>
                                </a:lnTo>
                                <a:lnTo>
                                  <a:pt x="99961" y="94615"/>
                                </a:lnTo>
                                <a:lnTo>
                                  <a:pt x="101663" y="94615"/>
                                </a:lnTo>
                                <a:lnTo>
                                  <a:pt x="103187" y="93980"/>
                                </a:lnTo>
                                <a:lnTo>
                                  <a:pt x="104381" y="93472"/>
                                </a:lnTo>
                                <a:close/>
                              </a:path>
                              <a:path w="214629" h="103505">
                                <a:moveTo>
                                  <a:pt x="108026" y="86741"/>
                                </a:moveTo>
                                <a:lnTo>
                                  <a:pt x="107861" y="86741"/>
                                </a:lnTo>
                                <a:lnTo>
                                  <a:pt x="107759" y="86868"/>
                                </a:lnTo>
                                <a:lnTo>
                                  <a:pt x="107645" y="86995"/>
                                </a:lnTo>
                                <a:lnTo>
                                  <a:pt x="107937" y="86868"/>
                                </a:lnTo>
                                <a:lnTo>
                                  <a:pt x="108026" y="86741"/>
                                </a:lnTo>
                                <a:close/>
                              </a:path>
                              <a:path w="214629" h="103505">
                                <a:moveTo>
                                  <a:pt x="109054" y="91440"/>
                                </a:moveTo>
                                <a:lnTo>
                                  <a:pt x="107911" y="91440"/>
                                </a:lnTo>
                                <a:lnTo>
                                  <a:pt x="107492" y="91694"/>
                                </a:lnTo>
                                <a:lnTo>
                                  <a:pt x="107365" y="91694"/>
                                </a:lnTo>
                                <a:lnTo>
                                  <a:pt x="106032" y="92202"/>
                                </a:lnTo>
                                <a:lnTo>
                                  <a:pt x="105905" y="92329"/>
                                </a:lnTo>
                                <a:lnTo>
                                  <a:pt x="105067" y="92583"/>
                                </a:lnTo>
                                <a:lnTo>
                                  <a:pt x="104013" y="92964"/>
                                </a:lnTo>
                                <a:lnTo>
                                  <a:pt x="103555" y="93218"/>
                                </a:lnTo>
                                <a:lnTo>
                                  <a:pt x="104978" y="93218"/>
                                </a:lnTo>
                                <a:lnTo>
                                  <a:pt x="109054" y="91440"/>
                                </a:lnTo>
                                <a:close/>
                              </a:path>
                              <a:path w="214629" h="103505">
                                <a:moveTo>
                                  <a:pt x="109931" y="91059"/>
                                </a:moveTo>
                                <a:lnTo>
                                  <a:pt x="108521" y="91059"/>
                                </a:lnTo>
                                <a:lnTo>
                                  <a:pt x="108318" y="91186"/>
                                </a:lnTo>
                                <a:lnTo>
                                  <a:pt x="109639" y="91186"/>
                                </a:lnTo>
                                <a:lnTo>
                                  <a:pt x="109931" y="91059"/>
                                </a:lnTo>
                                <a:close/>
                              </a:path>
                              <a:path w="214629" h="103505">
                                <a:moveTo>
                                  <a:pt x="110553" y="90043"/>
                                </a:moveTo>
                                <a:lnTo>
                                  <a:pt x="100507" y="90043"/>
                                </a:lnTo>
                                <a:lnTo>
                                  <a:pt x="100342" y="90043"/>
                                </a:lnTo>
                                <a:lnTo>
                                  <a:pt x="99250" y="90551"/>
                                </a:lnTo>
                                <a:lnTo>
                                  <a:pt x="99466" y="90551"/>
                                </a:lnTo>
                                <a:lnTo>
                                  <a:pt x="99720" y="90424"/>
                                </a:lnTo>
                                <a:lnTo>
                                  <a:pt x="99898" y="90424"/>
                                </a:lnTo>
                                <a:lnTo>
                                  <a:pt x="99060" y="90805"/>
                                </a:lnTo>
                                <a:lnTo>
                                  <a:pt x="98818" y="90893"/>
                                </a:lnTo>
                                <a:lnTo>
                                  <a:pt x="99047" y="90805"/>
                                </a:lnTo>
                                <a:lnTo>
                                  <a:pt x="99199" y="90678"/>
                                </a:lnTo>
                                <a:lnTo>
                                  <a:pt x="98907" y="90678"/>
                                </a:lnTo>
                                <a:lnTo>
                                  <a:pt x="98386" y="90932"/>
                                </a:lnTo>
                                <a:lnTo>
                                  <a:pt x="97929" y="91059"/>
                                </a:lnTo>
                                <a:lnTo>
                                  <a:pt x="98069" y="90932"/>
                                </a:lnTo>
                                <a:lnTo>
                                  <a:pt x="97497" y="91186"/>
                                </a:lnTo>
                                <a:lnTo>
                                  <a:pt x="96532" y="91440"/>
                                </a:lnTo>
                                <a:lnTo>
                                  <a:pt x="96012" y="91694"/>
                                </a:lnTo>
                                <a:lnTo>
                                  <a:pt x="95542" y="91821"/>
                                </a:lnTo>
                                <a:lnTo>
                                  <a:pt x="95021" y="92075"/>
                                </a:lnTo>
                                <a:lnTo>
                                  <a:pt x="95211" y="92075"/>
                                </a:lnTo>
                                <a:lnTo>
                                  <a:pt x="94983" y="92202"/>
                                </a:lnTo>
                                <a:lnTo>
                                  <a:pt x="94322" y="92456"/>
                                </a:lnTo>
                                <a:lnTo>
                                  <a:pt x="94157" y="92456"/>
                                </a:lnTo>
                                <a:lnTo>
                                  <a:pt x="94348" y="92329"/>
                                </a:lnTo>
                                <a:lnTo>
                                  <a:pt x="94208" y="92329"/>
                                </a:lnTo>
                                <a:lnTo>
                                  <a:pt x="93916" y="92456"/>
                                </a:lnTo>
                                <a:lnTo>
                                  <a:pt x="94107" y="92456"/>
                                </a:lnTo>
                                <a:lnTo>
                                  <a:pt x="93687" y="92583"/>
                                </a:lnTo>
                                <a:lnTo>
                                  <a:pt x="93472" y="92710"/>
                                </a:lnTo>
                                <a:lnTo>
                                  <a:pt x="93332" y="92710"/>
                                </a:lnTo>
                                <a:lnTo>
                                  <a:pt x="93218" y="92837"/>
                                </a:lnTo>
                                <a:lnTo>
                                  <a:pt x="93103" y="92964"/>
                                </a:lnTo>
                                <a:lnTo>
                                  <a:pt x="91935" y="93192"/>
                                </a:lnTo>
                                <a:lnTo>
                                  <a:pt x="92583" y="92964"/>
                                </a:lnTo>
                                <a:lnTo>
                                  <a:pt x="91592" y="93218"/>
                                </a:lnTo>
                                <a:lnTo>
                                  <a:pt x="91770" y="93218"/>
                                </a:lnTo>
                                <a:lnTo>
                                  <a:pt x="91274" y="93345"/>
                                </a:lnTo>
                                <a:lnTo>
                                  <a:pt x="91020" y="93345"/>
                                </a:lnTo>
                                <a:lnTo>
                                  <a:pt x="90411" y="93599"/>
                                </a:lnTo>
                                <a:lnTo>
                                  <a:pt x="102184" y="93599"/>
                                </a:lnTo>
                                <a:lnTo>
                                  <a:pt x="102489" y="93472"/>
                                </a:lnTo>
                                <a:lnTo>
                                  <a:pt x="102971" y="93472"/>
                                </a:lnTo>
                                <a:lnTo>
                                  <a:pt x="103263" y="93345"/>
                                </a:lnTo>
                                <a:lnTo>
                                  <a:pt x="102781" y="93345"/>
                                </a:lnTo>
                                <a:lnTo>
                                  <a:pt x="105829" y="92202"/>
                                </a:lnTo>
                                <a:lnTo>
                                  <a:pt x="107429" y="91440"/>
                                </a:lnTo>
                                <a:lnTo>
                                  <a:pt x="107911" y="91440"/>
                                </a:lnTo>
                                <a:lnTo>
                                  <a:pt x="108115" y="91313"/>
                                </a:lnTo>
                                <a:lnTo>
                                  <a:pt x="107696" y="91313"/>
                                </a:lnTo>
                                <a:lnTo>
                                  <a:pt x="108229" y="91059"/>
                                </a:lnTo>
                                <a:lnTo>
                                  <a:pt x="108762" y="90805"/>
                                </a:lnTo>
                                <a:lnTo>
                                  <a:pt x="109664" y="90424"/>
                                </a:lnTo>
                                <a:lnTo>
                                  <a:pt x="110553" y="90043"/>
                                </a:lnTo>
                                <a:close/>
                              </a:path>
                              <a:path w="214629" h="103505">
                                <a:moveTo>
                                  <a:pt x="123431" y="78968"/>
                                </a:moveTo>
                                <a:lnTo>
                                  <a:pt x="123139" y="79108"/>
                                </a:lnTo>
                                <a:lnTo>
                                  <a:pt x="122859" y="79235"/>
                                </a:lnTo>
                                <a:lnTo>
                                  <a:pt x="122567" y="79400"/>
                                </a:lnTo>
                                <a:lnTo>
                                  <a:pt x="122466" y="79565"/>
                                </a:lnTo>
                                <a:lnTo>
                                  <a:pt x="122796" y="79413"/>
                                </a:lnTo>
                                <a:lnTo>
                                  <a:pt x="123113" y="79197"/>
                                </a:lnTo>
                                <a:lnTo>
                                  <a:pt x="123431" y="78968"/>
                                </a:lnTo>
                                <a:close/>
                              </a:path>
                              <a:path w="214629" h="103505">
                                <a:moveTo>
                                  <a:pt x="123952" y="78740"/>
                                </a:moveTo>
                                <a:lnTo>
                                  <a:pt x="123736" y="78740"/>
                                </a:lnTo>
                                <a:lnTo>
                                  <a:pt x="123482" y="78994"/>
                                </a:lnTo>
                                <a:lnTo>
                                  <a:pt x="123952" y="78740"/>
                                </a:lnTo>
                                <a:close/>
                              </a:path>
                              <a:path w="214629" h="103505">
                                <a:moveTo>
                                  <a:pt x="129222" y="75285"/>
                                </a:moveTo>
                                <a:lnTo>
                                  <a:pt x="128790" y="75526"/>
                                </a:lnTo>
                                <a:lnTo>
                                  <a:pt x="128993" y="75450"/>
                                </a:lnTo>
                                <a:lnTo>
                                  <a:pt x="129133" y="75374"/>
                                </a:lnTo>
                                <a:close/>
                              </a:path>
                              <a:path w="214629" h="103505">
                                <a:moveTo>
                                  <a:pt x="133578" y="72898"/>
                                </a:moveTo>
                                <a:lnTo>
                                  <a:pt x="133375" y="72898"/>
                                </a:lnTo>
                                <a:lnTo>
                                  <a:pt x="133248" y="73012"/>
                                </a:lnTo>
                                <a:lnTo>
                                  <a:pt x="133578" y="72898"/>
                                </a:lnTo>
                                <a:close/>
                              </a:path>
                              <a:path w="214629" h="103505">
                                <a:moveTo>
                                  <a:pt x="135890" y="71031"/>
                                </a:moveTo>
                                <a:lnTo>
                                  <a:pt x="135636" y="71196"/>
                                </a:lnTo>
                                <a:lnTo>
                                  <a:pt x="135394" y="71374"/>
                                </a:lnTo>
                                <a:lnTo>
                                  <a:pt x="135140" y="71539"/>
                                </a:lnTo>
                                <a:lnTo>
                                  <a:pt x="135686" y="71221"/>
                                </a:lnTo>
                                <a:lnTo>
                                  <a:pt x="135890" y="71031"/>
                                </a:lnTo>
                                <a:close/>
                              </a:path>
                              <a:path w="214629" h="103505">
                                <a:moveTo>
                                  <a:pt x="139090" y="68757"/>
                                </a:moveTo>
                                <a:lnTo>
                                  <a:pt x="138811" y="68961"/>
                                </a:lnTo>
                                <a:lnTo>
                                  <a:pt x="138264" y="69354"/>
                                </a:lnTo>
                                <a:lnTo>
                                  <a:pt x="138201" y="69494"/>
                                </a:lnTo>
                                <a:lnTo>
                                  <a:pt x="138480" y="69253"/>
                                </a:lnTo>
                                <a:lnTo>
                                  <a:pt x="139014" y="68859"/>
                                </a:lnTo>
                                <a:close/>
                              </a:path>
                              <a:path w="214629" h="103505">
                                <a:moveTo>
                                  <a:pt x="144818" y="64528"/>
                                </a:moveTo>
                                <a:lnTo>
                                  <a:pt x="144310" y="64871"/>
                                </a:lnTo>
                                <a:lnTo>
                                  <a:pt x="144145" y="65062"/>
                                </a:lnTo>
                                <a:lnTo>
                                  <a:pt x="144373" y="64922"/>
                                </a:lnTo>
                                <a:lnTo>
                                  <a:pt x="144589" y="64731"/>
                                </a:lnTo>
                                <a:lnTo>
                                  <a:pt x="144818" y="64579"/>
                                </a:lnTo>
                                <a:close/>
                              </a:path>
                              <a:path w="214629" h="103505">
                                <a:moveTo>
                                  <a:pt x="148615" y="67056"/>
                                </a:moveTo>
                                <a:lnTo>
                                  <a:pt x="141681" y="67056"/>
                                </a:lnTo>
                                <a:lnTo>
                                  <a:pt x="141541" y="67056"/>
                                </a:lnTo>
                                <a:lnTo>
                                  <a:pt x="141351" y="67183"/>
                                </a:lnTo>
                                <a:lnTo>
                                  <a:pt x="141147" y="67437"/>
                                </a:lnTo>
                                <a:lnTo>
                                  <a:pt x="140462" y="67818"/>
                                </a:lnTo>
                                <a:lnTo>
                                  <a:pt x="140055" y="68326"/>
                                </a:lnTo>
                                <a:lnTo>
                                  <a:pt x="139903" y="68326"/>
                                </a:lnTo>
                                <a:lnTo>
                                  <a:pt x="139446" y="68580"/>
                                </a:lnTo>
                                <a:lnTo>
                                  <a:pt x="139242" y="68834"/>
                                </a:lnTo>
                                <a:lnTo>
                                  <a:pt x="138303" y="69469"/>
                                </a:lnTo>
                                <a:lnTo>
                                  <a:pt x="137845" y="69850"/>
                                </a:lnTo>
                                <a:lnTo>
                                  <a:pt x="137147" y="70231"/>
                                </a:lnTo>
                                <a:lnTo>
                                  <a:pt x="136969" y="70485"/>
                                </a:lnTo>
                                <a:lnTo>
                                  <a:pt x="136766" y="70485"/>
                                </a:lnTo>
                                <a:lnTo>
                                  <a:pt x="136804" y="70612"/>
                                </a:lnTo>
                                <a:lnTo>
                                  <a:pt x="136067" y="70993"/>
                                </a:lnTo>
                                <a:lnTo>
                                  <a:pt x="136359" y="70993"/>
                                </a:lnTo>
                                <a:lnTo>
                                  <a:pt x="135521" y="71501"/>
                                </a:lnTo>
                                <a:lnTo>
                                  <a:pt x="135382" y="71501"/>
                                </a:lnTo>
                                <a:lnTo>
                                  <a:pt x="135128" y="71755"/>
                                </a:lnTo>
                                <a:lnTo>
                                  <a:pt x="134950" y="71793"/>
                                </a:lnTo>
                                <a:lnTo>
                                  <a:pt x="134797" y="71932"/>
                                </a:lnTo>
                                <a:lnTo>
                                  <a:pt x="134645" y="72009"/>
                                </a:lnTo>
                                <a:lnTo>
                                  <a:pt x="134239" y="72390"/>
                                </a:lnTo>
                                <a:lnTo>
                                  <a:pt x="133946" y="72517"/>
                                </a:lnTo>
                                <a:lnTo>
                                  <a:pt x="133578" y="72898"/>
                                </a:lnTo>
                                <a:lnTo>
                                  <a:pt x="133159" y="73088"/>
                                </a:lnTo>
                                <a:lnTo>
                                  <a:pt x="131965" y="73787"/>
                                </a:lnTo>
                                <a:lnTo>
                                  <a:pt x="130822" y="74549"/>
                                </a:lnTo>
                                <a:lnTo>
                                  <a:pt x="129997" y="75057"/>
                                </a:lnTo>
                                <a:lnTo>
                                  <a:pt x="129730" y="75057"/>
                                </a:lnTo>
                                <a:lnTo>
                                  <a:pt x="129298" y="75565"/>
                                </a:lnTo>
                                <a:lnTo>
                                  <a:pt x="129019" y="75565"/>
                                </a:lnTo>
                                <a:lnTo>
                                  <a:pt x="128943" y="75819"/>
                                </a:lnTo>
                                <a:lnTo>
                                  <a:pt x="128778" y="75819"/>
                                </a:lnTo>
                                <a:lnTo>
                                  <a:pt x="128574" y="75819"/>
                                </a:lnTo>
                                <a:lnTo>
                                  <a:pt x="128473" y="75958"/>
                                </a:lnTo>
                                <a:lnTo>
                                  <a:pt x="128193" y="76073"/>
                                </a:lnTo>
                                <a:lnTo>
                                  <a:pt x="128244" y="76327"/>
                                </a:lnTo>
                                <a:lnTo>
                                  <a:pt x="127952" y="76327"/>
                                </a:lnTo>
                                <a:lnTo>
                                  <a:pt x="127635" y="76581"/>
                                </a:lnTo>
                                <a:lnTo>
                                  <a:pt x="127368" y="76581"/>
                                </a:lnTo>
                                <a:lnTo>
                                  <a:pt x="126746" y="77089"/>
                                </a:lnTo>
                                <a:lnTo>
                                  <a:pt x="126238" y="77355"/>
                                </a:lnTo>
                                <a:lnTo>
                                  <a:pt x="126238" y="81788"/>
                                </a:lnTo>
                                <a:lnTo>
                                  <a:pt x="126072" y="81915"/>
                                </a:lnTo>
                                <a:lnTo>
                                  <a:pt x="125133" y="82423"/>
                                </a:lnTo>
                                <a:lnTo>
                                  <a:pt x="124447" y="82816"/>
                                </a:lnTo>
                                <a:lnTo>
                                  <a:pt x="124650" y="82677"/>
                                </a:lnTo>
                                <a:lnTo>
                                  <a:pt x="126034" y="81788"/>
                                </a:lnTo>
                                <a:lnTo>
                                  <a:pt x="126238" y="81788"/>
                                </a:lnTo>
                                <a:lnTo>
                                  <a:pt x="126238" y="77355"/>
                                </a:lnTo>
                                <a:lnTo>
                                  <a:pt x="125260" y="77851"/>
                                </a:lnTo>
                                <a:lnTo>
                                  <a:pt x="125501" y="77851"/>
                                </a:lnTo>
                                <a:lnTo>
                                  <a:pt x="125666" y="77851"/>
                                </a:lnTo>
                                <a:lnTo>
                                  <a:pt x="125501" y="77927"/>
                                </a:lnTo>
                                <a:lnTo>
                                  <a:pt x="125234" y="78054"/>
                                </a:lnTo>
                                <a:lnTo>
                                  <a:pt x="125501" y="77927"/>
                                </a:lnTo>
                                <a:lnTo>
                                  <a:pt x="125361" y="77965"/>
                                </a:lnTo>
                                <a:lnTo>
                                  <a:pt x="125501" y="77851"/>
                                </a:lnTo>
                                <a:lnTo>
                                  <a:pt x="125095" y="78041"/>
                                </a:lnTo>
                                <a:lnTo>
                                  <a:pt x="124447" y="78232"/>
                                </a:lnTo>
                                <a:lnTo>
                                  <a:pt x="124650" y="78232"/>
                                </a:lnTo>
                                <a:lnTo>
                                  <a:pt x="124002" y="78740"/>
                                </a:lnTo>
                                <a:lnTo>
                                  <a:pt x="124828" y="78257"/>
                                </a:lnTo>
                                <a:lnTo>
                                  <a:pt x="123875" y="78994"/>
                                </a:lnTo>
                                <a:lnTo>
                                  <a:pt x="123774" y="83235"/>
                                </a:lnTo>
                                <a:lnTo>
                                  <a:pt x="123469" y="83439"/>
                                </a:lnTo>
                                <a:lnTo>
                                  <a:pt x="123317" y="83527"/>
                                </a:lnTo>
                                <a:lnTo>
                                  <a:pt x="123444" y="83439"/>
                                </a:lnTo>
                                <a:lnTo>
                                  <a:pt x="123774" y="83235"/>
                                </a:lnTo>
                                <a:lnTo>
                                  <a:pt x="123774" y="79044"/>
                                </a:lnTo>
                                <a:lnTo>
                                  <a:pt x="123151" y="79336"/>
                                </a:lnTo>
                                <a:lnTo>
                                  <a:pt x="123151" y="83629"/>
                                </a:lnTo>
                                <a:lnTo>
                                  <a:pt x="121754" y="84455"/>
                                </a:lnTo>
                                <a:lnTo>
                                  <a:pt x="120764" y="84899"/>
                                </a:lnTo>
                                <a:lnTo>
                                  <a:pt x="123151" y="83629"/>
                                </a:lnTo>
                                <a:lnTo>
                                  <a:pt x="123151" y="79336"/>
                                </a:lnTo>
                                <a:lnTo>
                                  <a:pt x="122504" y="79756"/>
                                </a:lnTo>
                                <a:lnTo>
                                  <a:pt x="122275" y="79756"/>
                                </a:lnTo>
                                <a:lnTo>
                                  <a:pt x="121881" y="80010"/>
                                </a:lnTo>
                                <a:lnTo>
                                  <a:pt x="121793" y="80137"/>
                                </a:lnTo>
                                <a:lnTo>
                                  <a:pt x="121386" y="80264"/>
                                </a:lnTo>
                                <a:lnTo>
                                  <a:pt x="121539" y="80137"/>
                                </a:lnTo>
                                <a:lnTo>
                                  <a:pt x="121869" y="79883"/>
                                </a:lnTo>
                                <a:lnTo>
                                  <a:pt x="121450" y="80010"/>
                                </a:lnTo>
                                <a:lnTo>
                                  <a:pt x="120916" y="80391"/>
                                </a:lnTo>
                                <a:lnTo>
                                  <a:pt x="120472" y="80645"/>
                                </a:lnTo>
                                <a:lnTo>
                                  <a:pt x="120281" y="80733"/>
                                </a:lnTo>
                                <a:lnTo>
                                  <a:pt x="120281" y="85153"/>
                                </a:lnTo>
                                <a:lnTo>
                                  <a:pt x="120091" y="85344"/>
                                </a:lnTo>
                                <a:lnTo>
                                  <a:pt x="119862" y="85471"/>
                                </a:lnTo>
                                <a:lnTo>
                                  <a:pt x="119684" y="85598"/>
                                </a:lnTo>
                                <a:lnTo>
                                  <a:pt x="119341" y="85699"/>
                                </a:lnTo>
                                <a:lnTo>
                                  <a:pt x="120281" y="85153"/>
                                </a:lnTo>
                                <a:lnTo>
                                  <a:pt x="120281" y="80733"/>
                                </a:lnTo>
                                <a:lnTo>
                                  <a:pt x="119151" y="81407"/>
                                </a:lnTo>
                                <a:lnTo>
                                  <a:pt x="119049" y="85813"/>
                                </a:lnTo>
                                <a:lnTo>
                                  <a:pt x="118643" y="86017"/>
                                </a:lnTo>
                                <a:lnTo>
                                  <a:pt x="118922" y="85852"/>
                                </a:lnTo>
                                <a:lnTo>
                                  <a:pt x="119049" y="85813"/>
                                </a:lnTo>
                                <a:lnTo>
                                  <a:pt x="119049" y="81407"/>
                                </a:lnTo>
                                <a:lnTo>
                                  <a:pt x="118884" y="81407"/>
                                </a:lnTo>
                                <a:lnTo>
                                  <a:pt x="118554" y="81661"/>
                                </a:lnTo>
                                <a:lnTo>
                                  <a:pt x="118160" y="81788"/>
                                </a:lnTo>
                                <a:lnTo>
                                  <a:pt x="117741" y="82169"/>
                                </a:lnTo>
                                <a:lnTo>
                                  <a:pt x="117297" y="82296"/>
                                </a:lnTo>
                                <a:lnTo>
                                  <a:pt x="117475" y="82296"/>
                                </a:lnTo>
                                <a:lnTo>
                                  <a:pt x="117297" y="82423"/>
                                </a:lnTo>
                                <a:lnTo>
                                  <a:pt x="117030" y="82423"/>
                                </a:lnTo>
                                <a:lnTo>
                                  <a:pt x="116903" y="82550"/>
                                </a:lnTo>
                                <a:lnTo>
                                  <a:pt x="116611" y="82677"/>
                                </a:lnTo>
                                <a:lnTo>
                                  <a:pt x="116852" y="82677"/>
                                </a:lnTo>
                                <a:lnTo>
                                  <a:pt x="116166" y="82931"/>
                                </a:lnTo>
                                <a:lnTo>
                                  <a:pt x="116332" y="82931"/>
                                </a:lnTo>
                                <a:lnTo>
                                  <a:pt x="115404" y="83312"/>
                                </a:lnTo>
                                <a:lnTo>
                                  <a:pt x="115303" y="83439"/>
                                </a:lnTo>
                                <a:lnTo>
                                  <a:pt x="114998" y="83439"/>
                                </a:lnTo>
                                <a:lnTo>
                                  <a:pt x="114198" y="83820"/>
                                </a:lnTo>
                                <a:lnTo>
                                  <a:pt x="114084" y="84074"/>
                                </a:lnTo>
                                <a:lnTo>
                                  <a:pt x="113538" y="84201"/>
                                </a:lnTo>
                                <a:lnTo>
                                  <a:pt x="112331" y="84836"/>
                                </a:lnTo>
                                <a:lnTo>
                                  <a:pt x="111988" y="84963"/>
                                </a:lnTo>
                                <a:lnTo>
                                  <a:pt x="111658" y="85217"/>
                                </a:lnTo>
                                <a:lnTo>
                                  <a:pt x="112014" y="85090"/>
                                </a:lnTo>
                                <a:lnTo>
                                  <a:pt x="112255" y="84963"/>
                                </a:lnTo>
                                <a:lnTo>
                                  <a:pt x="112052" y="85090"/>
                                </a:lnTo>
                                <a:lnTo>
                                  <a:pt x="112217" y="85090"/>
                                </a:lnTo>
                                <a:lnTo>
                                  <a:pt x="111848" y="85344"/>
                                </a:lnTo>
                                <a:lnTo>
                                  <a:pt x="111556" y="85344"/>
                                </a:lnTo>
                                <a:lnTo>
                                  <a:pt x="111277" y="85598"/>
                                </a:lnTo>
                                <a:lnTo>
                                  <a:pt x="110185" y="85979"/>
                                </a:lnTo>
                                <a:lnTo>
                                  <a:pt x="110782" y="85598"/>
                                </a:lnTo>
                                <a:lnTo>
                                  <a:pt x="110502" y="85598"/>
                                </a:lnTo>
                                <a:lnTo>
                                  <a:pt x="110388" y="85725"/>
                                </a:lnTo>
                                <a:lnTo>
                                  <a:pt x="110159" y="85852"/>
                                </a:lnTo>
                                <a:lnTo>
                                  <a:pt x="109804" y="86106"/>
                                </a:lnTo>
                                <a:lnTo>
                                  <a:pt x="109613" y="86106"/>
                                </a:lnTo>
                                <a:lnTo>
                                  <a:pt x="108483" y="86741"/>
                                </a:lnTo>
                                <a:lnTo>
                                  <a:pt x="108305" y="86614"/>
                                </a:lnTo>
                                <a:lnTo>
                                  <a:pt x="108026" y="86741"/>
                                </a:lnTo>
                                <a:lnTo>
                                  <a:pt x="108292" y="86741"/>
                                </a:lnTo>
                                <a:lnTo>
                                  <a:pt x="107950" y="86931"/>
                                </a:lnTo>
                                <a:lnTo>
                                  <a:pt x="107696" y="86995"/>
                                </a:lnTo>
                                <a:lnTo>
                                  <a:pt x="107569" y="87122"/>
                                </a:lnTo>
                                <a:lnTo>
                                  <a:pt x="107988" y="86995"/>
                                </a:lnTo>
                                <a:lnTo>
                                  <a:pt x="107683" y="87249"/>
                                </a:lnTo>
                                <a:lnTo>
                                  <a:pt x="107442" y="87249"/>
                                </a:lnTo>
                                <a:lnTo>
                                  <a:pt x="107569" y="87122"/>
                                </a:lnTo>
                                <a:lnTo>
                                  <a:pt x="107188" y="87249"/>
                                </a:lnTo>
                                <a:lnTo>
                                  <a:pt x="107340" y="87249"/>
                                </a:lnTo>
                                <a:lnTo>
                                  <a:pt x="107035" y="87503"/>
                                </a:lnTo>
                                <a:lnTo>
                                  <a:pt x="107340" y="87249"/>
                                </a:lnTo>
                                <a:lnTo>
                                  <a:pt x="106908" y="87376"/>
                                </a:lnTo>
                                <a:lnTo>
                                  <a:pt x="106654" y="87503"/>
                                </a:lnTo>
                                <a:lnTo>
                                  <a:pt x="106286" y="87630"/>
                                </a:lnTo>
                                <a:lnTo>
                                  <a:pt x="106883" y="87376"/>
                                </a:lnTo>
                                <a:lnTo>
                                  <a:pt x="106387" y="87503"/>
                                </a:lnTo>
                                <a:lnTo>
                                  <a:pt x="106667" y="87376"/>
                                </a:lnTo>
                                <a:lnTo>
                                  <a:pt x="107632" y="86995"/>
                                </a:lnTo>
                                <a:lnTo>
                                  <a:pt x="107048" y="87122"/>
                                </a:lnTo>
                                <a:lnTo>
                                  <a:pt x="106807" y="87249"/>
                                </a:lnTo>
                                <a:lnTo>
                                  <a:pt x="106654" y="87249"/>
                                </a:lnTo>
                                <a:lnTo>
                                  <a:pt x="106197" y="87503"/>
                                </a:lnTo>
                                <a:lnTo>
                                  <a:pt x="106070" y="87503"/>
                                </a:lnTo>
                                <a:lnTo>
                                  <a:pt x="106070" y="87757"/>
                                </a:lnTo>
                                <a:lnTo>
                                  <a:pt x="105803" y="87884"/>
                                </a:lnTo>
                                <a:lnTo>
                                  <a:pt x="105930" y="87757"/>
                                </a:lnTo>
                                <a:lnTo>
                                  <a:pt x="106070" y="87757"/>
                                </a:lnTo>
                                <a:lnTo>
                                  <a:pt x="106070" y="87503"/>
                                </a:lnTo>
                                <a:lnTo>
                                  <a:pt x="105549" y="87706"/>
                                </a:lnTo>
                                <a:lnTo>
                                  <a:pt x="105549" y="88138"/>
                                </a:lnTo>
                                <a:lnTo>
                                  <a:pt x="105232" y="88138"/>
                                </a:lnTo>
                                <a:lnTo>
                                  <a:pt x="105511" y="88011"/>
                                </a:lnTo>
                                <a:lnTo>
                                  <a:pt x="105549" y="88138"/>
                                </a:lnTo>
                                <a:lnTo>
                                  <a:pt x="105549" y="87706"/>
                                </a:lnTo>
                                <a:lnTo>
                                  <a:pt x="104660" y="88138"/>
                                </a:lnTo>
                                <a:lnTo>
                                  <a:pt x="104876" y="88138"/>
                                </a:lnTo>
                                <a:lnTo>
                                  <a:pt x="104444" y="88392"/>
                                </a:lnTo>
                                <a:lnTo>
                                  <a:pt x="104051" y="88519"/>
                                </a:lnTo>
                                <a:lnTo>
                                  <a:pt x="103149" y="88900"/>
                                </a:lnTo>
                                <a:lnTo>
                                  <a:pt x="103657" y="88646"/>
                                </a:lnTo>
                                <a:lnTo>
                                  <a:pt x="104051" y="88519"/>
                                </a:lnTo>
                                <a:lnTo>
                                  <a:pt x="104470" y="88265"/>
                                </a:lnTo>
                                <a:lnTo>
                                  <a:pt x="103441" y="88646"/>
                                </a:lnTo>
                                <a:lnTo>
                                  <a:pt x="102679" y="88900"/>
                                </a:lnTo>
                                <a:lnTo>
                                  <a:pt x="101917" y="89408"/>
                                </a:lnTo>
                                <a:lnTo>
                                  <a:pt x="102412" y="89281"/>
                                </a:lnTo>
                                <a:lnTo>
                                  <a:pt x="102450" y="89408"/>
                                </a:lnTo>
                                <a:lnTo>
                                  <a:pt x="100825" y="89916"/>
                                </a:lnTo>
                                <a:lnTo>
                                  <a:pt x="110858" y="89916"/>
                                </a:lnTo>
                                <a:lnTo>
                                  <a:pt x="111747" y="89535"/>
                                </a:lnTo>
                                <a:lnTo>
                                  <a:pt x="112953" y="88900"/>
                                </a:lnTo>
                                <a:lnTo>
                                  <a:pt x="114630" y="88011"/>
                                </a:lnTo>
                                <a:lnTo>
                                  <a:pt x="115697" y="87503"/>
                                </a:lnTo>
                                <a:lnTo>
                                  <a:pt x="117538" y="86614"/>
                                </a:lnTo>
                                <a:lnTo>
                                  <a:pt x="117792" y="86487"/>
                                </a:lnTo>
                                <a:lnTo>
                                  <a:pt x="116827" y="87122"/>
                                </a:lnTo>
                                <a:lnTo>
                                  <a:pt x="115265" y="87757"/>
                                </a:lnTo>
                                <a:lnTo>
                                  <a:pt x="114490" y="88265"/>
                                </a:lnTo>
                                <a:lnTo>
                                  <a:pt x="113207" y="88900"/>
                                </a:lnTo>
                                <a:lnTo>
                                  <a:pt x="110642" y="90043"/>
                                </a:lnTo>
                                <a:lnTo>
                                  <a:pt x="110540" y="90170"/>
                                </a:lnTo>
                                <a:lnTo>
                                  <a:pt x="108927" y="90805"/>
                                </a:lnTo>
                                <a:lnTo>
                                  <a:pt x="108724" y="90932"/>
                                </a:lnTo>
                                <a:lnTo>
                                  <a:pt x="110223" y="90932"/>
                                </a:lnTo>
                                <a:lnTo>
                                  <a:pt x="111086" y="90551"/>
                                </a:lnTo>
                                <a:lnTo>
                                  <a:pt x="111226" y="90424"/>
                                </a:lnTo>
                                <a:lnTo>
                                  <a:pt x="112712" y="89789"/>
                                </a:lnTo>
                                <a:lnTo>
                                  <a:pt x="113576" y="89281"/>
                                </a:lnTo>
                                <a:lnTo>
                                  <a:pt x="115328" y="88392"/>
                                </a:lnTo>
                                <a:lnTo>
                                  <a:pt x="115608" y="88392"/>
                                </a:lnTo>
                                <a:lnTo>
                                  <a:pt x="115900" y="88138"/>
                                </a:lnTo>
                                <a:lnTo>
                                  <a:pt x="115697" y="88138"/>
                                </a:lnTo>
                                <a:lnTo>
                                  <a:pt x="116154" y="88011"/>
                                </a:lnTo>
                                <a:lnTo>
                                  <a:pt x="122021" y="85090"/>
                                </a:lnTo>
                                <a:lnTo>
                                  <a:pt x="127584" y="81788"/>
                                </a:lnTo>
                                <a:lnTo>
                                  <a:pt x="129755" y="80391"/>
                                </a:lnTo>
                                <a:lnTo>
                                  <a:pt x="132334" y="78740"/>
                                </a:lnTo>
                                <a:lnTo>
                                  <a:pt x="137706" y="75184"/>
                                </a:lnTo>
                                <a:lnTo>
                                  <a:pt x="140550" y="73152"/>
                                </a:lnTo>
                                <a:lnTo>
                                  <a:pt x="142836" y="71501"/>
                                </a:lnTo>
                                <a:lnTo>
                                  <a:pt x="148615" y="67056"/>
                                </a:lnTo>
                                <a:close/>
                              </a:path>
                              <a:path w="214629" h="103505">
                                <a:moveTo>
                                  <a:pt x="150545" y="60198"/>
                                </a:moveTo>
                                <a:lnTo>
                                  <a:pt x="150317" y="60401"/>
                                </a:lnTo>
                                <a:lnTo>
                                  <a:pt x="150545" y="60248"/>
                                </a:lnTo>
                                <a:close/>
                              </a:path>
                              <a:path w="214629" h="103505">
                                <a:moveTo>
                                  <a:pt x="152806" y="63627"/>
                                </a:moveTo>
                                <a:lnTo>
                                  <a:pt x="146316" y="63627"/>
                                </a:lnTo>
                                <a:lnTo>
                                  <a:pt x="145961" y="63881"/>
                                </a:lnTo>
                                <a:lnTo>
                                  <a:pt x="145707" y="64135"/>
                                </a:lnTo>
                                <a:lnTo>
                                  <a:pt x="145554" y="64249"/>
                                </a:lnTo>
                                <a:lnTo>
                                  <a:pt x="145415" y="64135"/>
                                </a:lnTo>
                                <a:lnTo>
                                  <a:pt x="145135" y="64389"/>
                                </a:lnTo>
                                <a:lnTo>
                                  <a:pt x="145351" y="64389"/>
                                </a:lnTo>
                                <a:lnTo>
                                  <a:pt x="144881" y="64770"/>
                                </a:lnTo>
                                <a:lnTo>
                                  <a:pt x="144716" y="64770"/>
                                </a:lnTo>
                                <a:lnTo>
                                  <a:pt x="144449" y="65151"/>
                                </a:lnTo>
                                <a:lnTo>
                                  <a:pt x="143916" y="65392"/>
                                </a:lnTo>
                                <a:lnTo>
                                  <a:pt x="144170" y="65151"/>
                                </a:lnTo>
                                <a:lnTo>
                                  <a:pt x="143992" y="65151"/>
                                </a:lnTo>
                                <a:lnTo>
                                  <a:pt x="143827" y="65430"/>
                                </a:lnTo>
                                <a:lnTo>
                                  <a:pt x="143586" y="65532"/>
                                </a:lnTo>
                                <a:lnTo>
                                  <a:pt x="143268" y="65786"/>
                                </a:lnTo>
                                <a:lnTo>
                                  <a:pt x="143764" y="65532"/>
                                </a:lnTo>
                                <a:lnTo>
                                  <a:pt x="143903" y="65532"/>
                                </a:lnTo>
                                <a:lnTo>
                                  <a:pt x="143662" y="65659"/>
                                </a:lnTo>
                                <a:lnTo>
                                  <a:pt x="143764" y="65532"/>
                                </a:lnTo>
                                <a:lnTo>
                                  <a:pt x="143395" y="65786"/>
                                </a:lnTo>
                                <a:lnTo>
                                  <a:pt x="143560" y="65786"/>
                                </a:lnTo>
                                <a:lnTo>
                                  <a:pt x="143230" y="66040"/>
                                </a:lnTo>
                                <a:lnTo>
                                  <a:pt x="142951" y="66040"/>
                                </a:lnTo>
                                <a:lnTo>
                                  <a:pt x="141897" y="66802"/>
                                </a:lnTo>
                                <a:lnTo>
                                  <a:pt x="141681" y="67056"/>
                                </a:lnTo>
                                <a:lnTo>
                                  <a:pt x="141998" y="66802"/>
                                </a:lnTo>
                                <a:lnTo>
                                  <a:pt x="148945" y="66802"/>
                                </a:lnTo>
                                <a:lnTo>
                                  <a:pt x="150431" y="65532"/>
                                </a:lnTo>
                                <a:lnTo>
                                  <a:pt x="151752" y="64516"/>
                                </a:lnTo>
                                <a:lnTo>
                                  <a:pt x="151993" y="64389"/>
                                </a:lnTo>
                                <a:lnTo>
                                  <a:pt x="152146" y="64135"/>
                                </a:lnTo>
                                <a:lnTo>
                                  <a:pt x="152654" y="63881"/>
                                </a:lnTo>
                                <a:lnTo>
                                  <a:pt x="152806" y="63627"/>
                                </a:lnTo>
                                <a:close/>
                              </a:path>
                              <a:path w="214629" h="103505">
                                <a:moveTo>
                                  <a:pt x="158572" y="53594"/>
                                </a:moveTo>
                                <a:lnTo>
                                  <a:pt x="158242" y="53848"/>
                                </a:lnTo>
                                <a:lnTo>
                                  <a:pt x="158508" y="53848"/>
                                </a:lnTo>
                                <a:lnTo>
                                  <a:pt x="158572" y="53594"/>
                                </a:lnTo>
                                <a:close/>
                              </a:path>
                              <a:path w="214629" h="103505">
                                <a:moveTo>
                                  <a:pt x="162001" y="50368"/>
                                </a:moveTo>
                                <a:lnTo>
                                  <a:pt x="161607" y="50673"/>
                                </a:lnTo>
                                <a:lnTo>
                                  <a:pt x="161226" y="51003"/>
                                </a:lnTo>
                                <a:lnTo>
                                  <a:pt x="160858" y="51358"/>
                                </a:lnTo>
                                <a:lnTo>
                                  <a:pt x="161086" y="51193"/>
                                </a:lnTo>
                                <a:lnTo>
                                  <a:pt x="161213" y="51117"/>
                                </a:lnTo>
                                <a:lnTo>
                                  <a:pt x="161480" y="50838"/>
                                </a:lnTo>
                                <a:lnTo>
                                  <a:pt x="162001" y="50368"/>
                                </a:lnTo>
                                <a:close/>
                              </a:path>
                              <a:path w="214629" h="103505">
                                <a:moveTo>
                                  <a:pt x="162585" y="49949"/>
                                </a:moveTo>
                                <a:lnTo>
                                  <a:pt x="162420" y="50063"/>
                                </a:lnTo>
                                <a:lnTo>
                                  <a:pt x="162585" y="49949"/>
                                </a:lnTo>
                                <a:close/>
                              </a:path>
                              <a:path w="214629" h="103505">
                                <a:moveTo>
                                  <a:pt x="162864" y="49644"/>
                                </a:moveTo>
                                <a:lnTo>
                                  <a:pt x="162725" y="49733"/>
                                </a:lnTo>
                                <a:lnTo>
                                  <a:pt x="162610" y="49923"/>
                                </a:lnTo>
                                <a:lnTo>
                                  <a:pt x="162814" y="49758"/>
                                </a:lnTo>
                                <a:close/>
                              </a:path>
                              <a:path w="214629" h="103505">
                                <a:moveTo>
                                  <a:pt x="163309" y="49479"/>
                                </a:moveTo>
                                <a:lnTo>
                                  <a:pt x="163093" y="49618"/>
                                </a:lnTo>
                                <a:lnTo>
                                  <a:pt x="162864" y="49822"/>
                                </a:lnTo>
                                <a:lnTo>
                                  <a:pt x="163080" y="49758"/>
                                </a:lnTo>
                                <a:lnTo>
                                  <a:pt x="163309" y="49479"/>
                                </a:lnTo>
                                <a:close/>
                              </a:path>
                              <a:path w="214629" h="103505">
                                <a:moveTo>
                                  <a:pt x="163499" y="54610"/>
                                </a:moveTo>
                                <a:lnTo>
                                  <a:pt x="157530" y="54610"/>
                                </a:lnTo>
                                <a:lnTo>
                                  <a:pt x="156895" y="55118"/>
                                </a:lnTo>
                                <a:lnTo>
                                  <a:pt x="156679" y="55372"/>
                                </a:lnTo>
                                <a:lnTo>
                                  <a:pt x="156527" y="55372"/>
                                </a:lnTo>
                                <a:lnTo>
                                  <a:pt x="156413" y="55626"/>
                                </a:lnTo>
                                <a:lnTo>
                                  <a:pt x="156184" y="55626"/>
                                </a:lnTo>
                                <a:lnTo>
                                  <a:pt x="155943" y="56007"/>
                                </a:lnTo>
                                <a:lnTo>
                                  <a:pt x="155778" y="56007"/>
                                </a:lnTo>
                                <a:lnTo>
                                  <a:pt x="155460" y="56261"/>
                                </a:lnTo>
                                <a:lnTo>
                                  <a:pt x="155194" y="56515"/>
                                </a:lnTo>
                                <a:lnTo>
                                  <a:pt x="154940" y="56642"/>
                                </a:lnTo>
                                <a:lnTo>
                                  <a:pt x="154838" y="56896"/>
                                </a:lnTo>
                                <a:lnTo>
                                  <a:pt x="154368" y="57150"/>
                                </a:lnTo>
                                <a:lnTo>
                                  <a:pt x="153949" y="57531"/>
                                </a:lnTo>
                                <a:lnTo>
                                  <a:pt x="153835" y="57658"/>
                                </a:lnTo>
                                <a:lnTo>
                                  <a:pt x="152577" y="58674"/>
                                </a:lnTo>
                                <a:lnTo>
                                  <a:pt x="151879" y="59055"/>
                                </a:lnTo>
                                <a:lnTo>
                                  <a:pt x="151358" y="59690"/>
                                </a:lnTo>
                                <a:lnTo>
                                  <a:pt x="150749" y="60198"/>
                                </a:lnTo>
                                <a:lnTo>
                                  <a:pt x="150571" y="60325"/>
                                </a:lnTo>
                                <a:lnTo>
                                  <a:pt x="150202" y="60706"/>
                                </a:lnTo>
                                <a:lnTo>
                                  <a:pt x="150088" y="60833"/>
                                </a:lnTo>
                                <a:lnTo>
                                  <a:pt x="149961" y="60960"/>
                                </a:lnTo>
                                <a:lnTo>
                                  <a:pt x="150088" y="60833"/>
                                </a:lnTo>
                                <a:lnTo>
                                  <a:pt x="150088" y="60706"/>
                                </a:lnTo>
                                <a:lnTo>
                                  <a:pt x="149707" y="60960"/>
                                </a:lnTo>
                                <a:lnTo>
                                  <a:pt x="149593" y="61087"/>
                                </a:lnTo>
                                <a:lnTo>
                                  <a:pt x="149225" y="61468"/>
                                </a:lnTo>
                                <a:lnTo>
                                  <a:pt x="149288" y="61302"/>
                                </a:lnTo>
                                <a:lnTo>
                                  <a:pt x="149034" y="61531"/>
                                </a:lnTo>
                                <a:lnTo>
                                  <a:pt x="148831" y="61595"/>
                                </a:lnTo>
                                <a:lnTo>
                                  <a:pt x="147967" y="62357"/>
                                </a:lnTo>
                                <a:lnTo>
                                  <a:pt x="147637" y="62611"/>
                                </a:lnTo>
                                <a:lnTo>
                                  <a:pt x="147345" y="62738"/>
                                </a:lnTo>
                                <a:lnTo>
                                  <a:pt x="147142" y="63119"/>
                                </a:lnTo>
                                <a:lnTo>
                                  <a:pt x="147002" y="63119"/>
                                </a:lnTo>
                                <a:lnTo>
                                  <a:pt x="146697" y="63373"/>
                                </a:lnTo>
                                <a:lnTo>
                                  <a:pt x="153187" y="63373"/>
                                </a:lnTo>
                                <a:lnTo>
                                  <a:pt x="153416" y="63119"/>
                                </a:lnTo>
                                <a:lnTo>
                                  <a:pt x="153898" y="62738"/>
                                </a:lnTo>
                                <a:lnTo>
                                  <a:pt x="154444" y="62357"/>
                                </a:lnTo>
                                <a:lnTo>
                                  <a:pt x="154787" y="61976"/>
                                </a:lnTo>
                                <a:lnTo>
                                  <a:pt x="155232" y="61595"/>
                                </a:lnTo>
                                <a:lnTo>
                                  <a:pt x="157124" y="60198"/>
                                </a:lnTo>
                                <a:lnTo>
                                  <a:pt x="159092" y="58293"/>
                                </a:lnTo>
                                <a:lnTo>
                                  <a:pt x="159905" y="57658"/>
                                </a:lnTo>
                                <a:lnTo>
                                  <a:pt x="161417" y="56515"/>
                                </a:lnTo>
                                <a:lnTo>
                                  <a:pt x="161632" y="56261"/>
                                </a:lnTo>
                                <a:lnTo>
                                  <a:pt x="162013" y="56007"/>
                                </a:lnTo>
                                <a:lnTo>
                                  <a:pt x="162623" y="55372"/>
                                </a:lnTo>
                                <a:lnTo>
                                  <a:pt x="162979" y="55118"/>
                                </a:lnTo>
                                <a:lnTo>
                                  <a:pt x="163093" y="54864"/>
                                </a:lnTo>
                                <a:lnTo>
                                  <a:pt x="163499" y="54610"/>
                                </a:lnTo>
                                <a:close/>
                              </a:path>
                              <a:path w="214629" h="103505">
                                <a:moveTo>
                                  <a:pt x="164007" y="54102"/>
                                </a:moveTo>
                                <a:lnTo>
                                  <a:pt x="158115" y="54102"/>
                                </a:lnTo>
                                <a:lnTo>
                                  <a:pt x="157924" y="54356"/>
                                </a:lnTo>
                                <a:lnTo>
                                  <a:pt x="163753" y="54356"/>
                                </a:lnTo>
                                <a:lnTo>
                                  <a:pt x="164007" y="54102"/>
                                </a:lnTo>
                                <a:close/>
                              </a:path>
                              <a:path w="214629" h="103505">
                                <a:moveTo>
                                  <a:pt x="169481" y="49149"/>
                                </a:moveTo>
                                <a:lnTo>
                                  <a:pt x="169113" y="49530"/>
                                </a:lnTo>
                                <a:lnTo>
                                  <a:pt x="169278" y="49530"/>
                                </a:lnTo>
                                <a:lnTo>
                                  <a:pt x="169481" y="49149"/>
                                </a:lnTo>
                                <a:close/>
                              </a:path>
                              <a:path w="214629" h="103505">
                                <a:moveTo>
                                  <a:pt x="169989" y="48641"/>
                                </a:moveTo>
                                <a:lnTo>
                                  <a:pt x="164388" y="48641"/>
                                </a:lnTo>
                                <a:lnTo>
                                  <a:pt x="164198" y="48641"/>
                                </a:lnTo>
                                <a:lnTo>
                                  <a:pt x="164223" y="49149"/>
                                </a:lnTo>
                                <a:lnTo>
                                  <a:pt x="163817" y="49149"/>
                                </a:lnTo>
                                <a:lnTo>
                                  <a:pt x="163410" y="49530"/>
                                </a:lnTo>
                                <a:lnTo>
                                  <a:pt x="163042" y="49911"/>
                                </a:lnTo>
                                <a:lnTo>
                                  <a:pt x="162560" y="50292"/>
                                </a:lnTo>
                                <a:lnTo>
                                  <a:pt x="162433" y="50380"/>
                                </a:lnTo>
                                <a:lnTo>
                                  <a:pt x="161861" y="50800"/>
                                </a:lnTo>
                                <a:lnTo>
                                  <a:pt x="161721" y="50800"/>
                                </a:lnTo>
                                <a:lnTo>
                                  <a:pt x="161201" y="51308"/>
                                </a:lnTo>
                                <a:lnTo>
                                  <a:pt x="161328" y="51308"/>
                                </a:lnTo>
                                <a:lnTo>
                                  <a:pt x="160693" y="51689"/>
                                </a:lnTo>
                                <a:lnTo>
                                  <a:pt x="160235" y="52324"/>
                                </a:lnTo>
                                <a:lnTo>
                                  <a:pt x="160083" y="52324"/>
                                </a:lnTo>
                                <a:lnTo>
                                  <a:pt x="159753" y="52451"/>
                                </a:lnTo>
                                <a:lnTo>
                                  <a:pt x="159435" y="52832"/>
                                </a:lnTo>
                                <a:lnTo>
                                  <a:pt x="159092" y="53086"/>
                                </a:lnTo>
                                <a:lnTo>
                                  <a:pt x="158877" y="53340"/>
                                </a:lnTo>
                                <a:lnTo>
                                  <a:pt x="158724" y="53594"/>
                                </a:lnTo>
                                <a:lnTo>
                                  <a:pt x="158508" y="53848"/>
                                </a:lnTo>
                                <a:lnTo>
                                  <a:pt x="164325" y="53848"/>
                                </a:lnTo>
                                <a:lnTo>
                                  <a:pt x="164642" y="53594"/>
                                </a:lnTo>
                                <a:lnTo>
                                  <a:pt x="165277" y="53086"/>
                                </a:lnTo>
                                <a:lnTo>
                                  <a:pt x="165696" y="52832"/>
                                </a:lnTo>
                                <a:lnTo>
                                  <a:pt x="166027" y="52451"/>
                                </a:lnTo>
                                <a:lnTo>
                                  <a:pt x="166103" y="52324"/>
                                </a:lnTo>
                                <a:lnTo>
                                  <a:pt x="166598" y="51689"/>
                                </a:lnTo>
                                <a:lnTo>
                                  <a:pt x="166751" y="51689"/>
                                </a:lnTo>
                                <a:lnTo>
                                  <a:pt x="167792" y="50800"/>
                                </a:lnTo>
                                <a:lnTo>
                                  <a:pt x="169037" y="49530"/>
                                </a:lnTo>
                                <a:lnTo>
                                  <a:pt x="169481" y="49149"/>
                                </a:lnTo>
                                <a:lnTo>
                                  <a:pt x="169989" y="48641"/>
                                </a:lnTo>
                                <a:close/>
                              </a:path>
                              <a:path w="214629" h="103505">
                                <a:moveTo>
                                  <a:pt x="172821" y="45974"/>
                                </a:moveTo>
                                <a:lnTo>
                                  <a:pt x="167297" y="45974"/>
                                </a:lnTo>
                                <a:lnTo>
                                  <a:pt x="167462" y="45758"/>
                                </a:lnTo>
                                <a:lnTo>
                                  <a:pt x="167182" y="45974"/>
                                </a:lnTo>
                                <a:lnTo>
                                  <a:pt x="166928" y="46151"/>
                                </a:lnTo>
                                <a:lnTo>
                                  <a:pt x="166725" y="46342"/>
                                </a:lnTo>
                                <a:lnTo>
                                  <a:pt x="166535" y="46558"/>
                                </a:lnTo>
                                <a:lnTo>
                                  <a:pt x="166738" y="46355"/>
                                </a:lnTo>
                                <a:lnTo>
                                  <a:pt x="166941" y="46253"/>
                                </a:lnTo>
                                <a:lnTo>
                                  <a:pt x="166497" y="46609"/>
                                </a:lnTo>
                                <a:lnTo>
                                  <a:pt x="166293" y="46863"/>
                                </a:lnTo>
                                <a:lnTo>
                                  <a:pt x="165531" y="47498"/>
                                </a:lnTo>
                                <a:lnTo>
                                  <a:pt x="165709" y="47498"/>
                                </a:lnTo>
                                <a:lnTo>
                                  <a:pt x="164985" y="48133"/>
                                </a:lnTo>
                                <a:lnTo>
                                  <a:pt x="164630" y="48387"/>
                                </a:lnTo>
                                <a:lnTo>
                                  <a:pt x="164388" y="48641"/>
                                </a:lnTo>
                                <a:lnTo>
                                  <a:pt x="164693" y="48387"/>
                                </a:lnTo>
                                <a:lnTo>
                                  <a:pt x="170192" y="48387"/>
                                </a:lnTo>
                                <a:lnTo>
                                  <a:pt x="170535" y="48133"/>
                                </a:lnTo>
                                <a:lnTo>
                                  <a:pt x="171246" y="47498"/>
                                </a:lnTo>
                                <a:lnTo>
                                  <a:pt x="171818" y="46863"/>
                                </a:lnTo>
                                <a:lnTo>
                                  <a:pt x="172351" y="46355"/>
                                </a:lnTo>
                                <a:lnTo>
                                  <a:pt x="172821" y="45974"/>
                                </a:lnTo>
                                <a:close/>
                              </a:path>
                              <a:path w="214629" h="103505">
                                <a:moveTo>
                                  <a:pt x="173545" y="45389"/>
                                </a:moveTo>
                                <a:lnTo>
                                  <a:pt x="173291" y="45516"/>
                                </a:lnTo>
                                <a:lnTo>
                                  <a:pt x="172618" y="46253"/>
                                </a:lnTo>
                                <a:lnTo>
                                  <a:pt x="172224" y="46672"/>
                                </a:lnTo>
                                <a:lnTo>
                                  <a:pt x="172694" y="46291"/>
                                </a:lnTo>
                                <a:lnTo>
                                  <a:pt x="173101" y="45783"/>
                                </a:lnTo>
                                <a:lnTo>
                                  <a:pt x="173545" y="45389"/>
                                </a:lnTo>
                                <a:close/>
                              </a:path>
                              <a:path w="214629" h="103505">
                                <a:moveTo>
                                  <a:pt x="174142" y="44780"/>
                                </a:moveTo>
                                <a:lnTo>
                                  <a:pt x="173951" y="44945"/>
                                </a:lnTo>
                                <a:lnTo>
                                  <a:pt x="173774" y="45123"/>
                                </a:lnTo>
                                <a:lnTo>
                                  <a:pt x="173596" y="45313"/>
                                </a:lnTo>
                                <a:lnTo>
                                  <a:pt x="173799" y="45173"/>
                                </a:lnTo>
                                <a:lnTo>
                                  <a:pt x="173977" y="44996"/>
                                </a:lnTo>
                                <a:lnTo>
                                  <a:pt x="174142" y="44780"/>
                                </a:lnTo>
                                <a:close/>
                              </a:path>
                              <a:path w="214629" h="103505">
                                <a:moveTo>
                                  <a:pt x="176009" y="37211"/>
                                </a:moveTo>
                                <a:lnTo>
                                  <a:pt x="175793" y="37426"/>
                                </a:lnTo>
                                <a:lnTo>
                                  <a:pt x="175679" y="37592"/>
                                </a:lnTo>
                                <a:lnTo>
                                  <a:pt x="175869" y="37452"/>
                                </a:lnTo>
                                <a:lnTo>
                                  <a:pt x="175933" y="37325"/>
                                </a:lnTo>
                                <a:close/>
                              </a:path>
                              <a:path w="214629" h="103505">
                                <a:moveTo>
                                  <a:pt x="176720" y="36334"/>
                                </a:moveTo>
                                <a:lnTo>
                                  <a:pt x="176479" y="36563"/>
                                </a:lnTo>
                                <a:lnTo>
                                  <a:pt x="176415" y="36715"/>
                                </a:lnTo>
                                <a:lnTo>
                                  <a:pt x="176568" y="36601"/>
                                </a:lnTo>
                                <a:lnTo>
                                  <a:pt x="176720" y="36360"/>
                                </a:lnTo>
                                <a:close/>
                              </a:path>
                              <a:path w="214629" h="103505">
                                <a:moveTo>
                                  <a:pt x="178828" y="34798"/>
                                </a:moveTo>
                                <a:lnTo>
                                  <a:pt x="178676" y="34798"/>
                                </a:lnTo>
                                <a:lnTo>
                                  <a:pt x="178523" y="35052"/>
                                </a:lnTo>
                                <a:lnTo>
                                  <a:pt x="178828" y="34798"/>
                                </a:lnTo>
                                <a:close/>
                              </a:path>
                              <a:path w="214629" h="103505">
                                <a:moveTo>
                                  <a:pt x="179209" y="34036"/>
                                </a:moveTo>
                                <a:lnTo>
                                  <a:pt x="178549" y="34671"/>
                                </a:lnTo>
                                <a:lnTo>
                                  <a:pt x="178155" y="35140"/>
                                </a:lnTo>
                                <a:lnTo>
                                  <a:pt x="177444" y="35852"/>
                                </a:lnTo>
                                <a:lnTo>
                                  <a:pt x="177927" y="35420"/>
                                </a:lnTo>
                                <a:lnTo>
                                  <a:pt x="178854" y="34467"/>
                                </a:lnTo>
                                <a:lnTo>
                                  <a:pt x="178727" y="34531"/>
                                </a:lnTo>
                                <a:lnTo>
                                  <a:pt x="179031" y="34251"/>
                                </a:lnTo>
                                <a:lnTo>
                                  <a:pt x="179209" y="34036"/>
                                </a:lnTo>
                                <a:close/>
                              </a:path>
                              <a:path w="214629" h="103505">
                                <a:moveTo>
                                  <a:pt x="179654" y="33629"/>
                                </a:moveTo>
                                <a:lnTo>
                                  <a:pt x="179451" y="33807"/>
                                </a:lnTo>
                                <a:lnTo>
                                  <a:pt x="179247" y="33997"/>
                                </a:lnTo>
                                <a:lnTo>
                                  <a:pt x="179070" y="34239"/>
                                </a:lnTo>
                                <a:lnTo>
                                  <a:pt x="179285" y="34074"/>
                                </a:lnTo>
                                <a:lnTo>
                                  <a:pt x="179451" y="33832"/>
                                </a:lnTo>
                                <a:lnTo>
                                  <a:pt x="179654" y="33629"/>
                                </a:lnTo>
                                <a:close/>
                              </a:path>
                              <a:path w="214629" h="103505">
                                <a:moveTo>
                                  <a:pt x="180530" y="32791"/>
                                </a:moveTo>
                                <a:lnTo>
                                  <a:pt x="180047" y="33172"/>
                                </a:lnTo>
                                <a:lnTo>
                                  <a:pt x="179870" y="33426"/>
                                </a:lnTo>
                                <a:lnTo>
                                  <a:pt x="180098" y="33210"/>
                                </a:lnTo>
                                <a:lnTo>
                                  <a:pt x="180314" y="33032"/>
                                </a:lnTo>
                                <a:lnTo>
                                  <a:pt x="180530" y="32791"/>
                                </a:lnTo>
                                <a:close/>
                              </a:path>
                              <a:path w="214629" h="103505">
                                <a:moveTo>
                                  <a:pt x="180975" y="31597"/>
                                </a:moveTo>
                                <a:lnTo>
                                  <a:pt x="180784" y="31750"/>
                                </a:lnTo>
                                <a:lnTo>
                                  <a:pt x="180594" y="31953"/>
                                </a:lnTo>
                                <a:lnTo>
                                  <a:pt x="180505" y="32131"/>
                                </a:lnTo>
                                <a:lnTo>
                                  <a:pt x="180873" y="31737"/>
                                </a:lnTo>
                                <a:lnTo>
                                  <a:pt x="180975" y="31597"/>
                                </a:lnTo>
                                <a:close/>
                              </a:path>
                              <a:path w="214629" h="103505">
                                <a:moveTo>
                                  <a:pt x="181305" y="32156"/>
                                </a:moveTo>
                                <a:lnTo>
                                  <a:pt x="181140" y="32245"/>
                                </a:lnTo>
                                <a:lnTo>
                                  <a:pt x="180695" y="32689"/>
                                </a:lnTo>
                                <a:lnTo>
                                  <a:pt x="180505" y="32931"/>
                                </a:lnTo>
                                <a:lnTo>
                                  <a:pt x="180771" y="32664"/>
                                </a:lnTo>
                                <a:lnTo>
                                  <a:pt x="180898" y="32588"/>
                                </a:lnTo>
                                <a:lnTo>
                                  <a:pt x="181076" y="32448"/>
                                </a:lnTo>
                                <a:lnTo>
                                  <a:pt x="181203" y="32258"/>
                                </a:lnTo>
                                <a:close/>
                              </a:path>
                              <a:path w="214629" h="103505">
                                <a:moveTo>
                                  <a:pt x="182524" y="30010"/>
                                </a:moveTo>
                                <a:lnTo>
                                  <a:pt x="182181" y="30353"/>
                                </a:lnTo>
                                <a:lnTo>
                                  <a:pt x="181851" y="30695"/>
                                </a:lnTo>
                                <a:lnTo>
                                  <a:pt x="181521" y="31064"/>
                                </a:lnTo>
                                <a:lnTo>
                                  <a:pt x="181864" y="30734"/>
                                </a:lnTo>
                                <a:lnTo>
                                  <a:pt x="182206" y="30391"/>
                                </a:lnTo>
                                <a:lnTo>
                                  <a:pt x="182524" y="30010"/>
                                </a:lnTo>
                                <a:close/>
                              </a:path>
                              <a:path w="214629" h="103505">
                                <a:moveTo>
                                  <a:pt x="185343" y="27876"/>
                                </a:moveTo>
                                <a:lnTo>
                                  <a:pt x="185115" y="28067"/>
                                </a:lnTo>
                                <a:lnTo>
                                  <a:pt x="184912" y="28308"/>
                                </a:lnTo>
                                <a:lnTo>
                                  <a:pt x="184912" y="28435"/>
                                </a:lnTo>
                                <a:lnTo>
                                  <a:pt x="185166" y="28181"/>
                                </a:lnTo>
                                <a:lnTo>
                                  <a:pt x="185039" y="28232"/>
                                </a:lnTo>
                                <a:lnTo>
                                  <a:pt x="185343" y="27876"/>
                                </a:lnTo>
                                <a:close/>
                              </a:path>
                              <a:path w="214629" h="103505">
                                <a:moveTo>
                                  <a:pt x="185788" y="27305"/>
                                </a:moveTo>
                                <a:lnTo>
                                  <a:pt x="185394" y="27660"/>
                                </a:lnTo>
                                <a:lnTo>
                                  <a:pt x="185039" y="28092"/>
                                </a:lnTo>
                                <a:lnTo>
                                  <a:pt x="185305" y="27863"/>
                                </a:lnTo>
                                <a:lnTo>
                                  <a:pt x="185788" y="27305"/>
                                </a:lnTo>
                                <a:close/>
                              </a:path>
                              <a:path w="214629" h="103505">
                                <a:moveTo>
                                  <a:pt x="187172" y="25704"/>
                                </a:moveTo>
                                <a:lnTo>
                                  <a:pt x="186982" y="25857"/>
                                </a:lnTo>
                                <a:lnTo>
                                  <a:pt x="187172" y="25704"/>
                                </a:lnTo>
                                <a:close/>
                              </a:path>
                              <a:path w="214629" h="103505">
                                <a:moveTo>
                                  <a:pt x="187312" y="25679"/>
                                </a:moveTo>
                                <a:lnTo>
                                  <a:pt x="186918" y="26022"/>
                                </a:lnTo>
                                <a:lnTo>
                                  <a:pt x="186575" y="26466"/>
                                </a:lnTo>
                                <a:lnTo>
                                  <a:pt x="186207" y="26873"/>
                                </a:lnTo>
                                <a:lnTo>
                                  <a:pt x="186601" y="26530"/>
                                </a:lnTo>
                                <a:lnTo>
                                  <a:pt x="186956" y="26098"/>
                                </a:lnTo>
                                <a:lnTo>
                                  <a:pt x="187312" y="25679"/>
                                </a:lnTo>
                                <a:close/>
                              </a:path>
                              <a:path w="214629" h="103505">
                                <a:moveTo>
                                  <a:pt x="187515" y="25311"/>
                                </a:moveTo>
                                <a:lnTo>
                                  <a:pt x="187325" y="25450"/>
                                </a:lnTo>
                                <a:lnTo>
                                  <a:pt x="187172" y="25704"/>
                                </a:lnTo>
                                <a:lnTo>
                                  <a:pt x="187363" y="25476"/>
                                </a:lnTo>
                                <a:lnTo>
                                  <a:pt x="187515" y="25311"/>
                                </a:lnTo>
                                <a:close/>
                              </a:path>
                              <a:path w="214629" h="103505">
                                <a:moveTo>
                                  <a:pt x="188150" y="24777"/>
                                </a:moveTo>
                                <a:lnTo>
                                  <a:pt x="187858" y="25120"/>
                                </a:lnTo>
                                <a:lnTo>
                                  <a:pt x="187515" y="25361"/>
                                </a:lnTo>
                                <a:lnTo>
                                  <a:pt x="187236" y="25704"/>
                                </a:lnTo>
                                <a:lnTo>
                                  <a:pt x="187540" y="25412"/>
                                </a:lnTo>
                                <a:lnTo>
                                  <a:pt x="187871" y="25158"/>
                                </a:lnTo>
                                <a:lnTo>
                                  <a:pt x="188150" y="24777"/>
                                </a:lnTo>
                                <a:close/>
                              </a:path>
                              <a:path w="214629" h="103505">
                                <a:moveTo>
                                  <a:pt x="190461" y="27813"/>
                                </a:moveTo>
                                <a:lnTo>
                                  <a:pt x="185699" y="27813"/>
                                </a:lnTo>
                                <a:lnTo>
                                  <a:pt x="185293" y="28194"/>
                                </a:lnTo>
                                <a:lnTo>
                                  <a:pt x="184835" y="28829"/>
                                </a:lnTo>
                                <a:lnTo>
                                  <a:pt x="184670" y="28829"/>
                                </a:lnTo>
                                <a:lnTo>
                                  <a:pt x="184365" y="29210"/>
                                </a:lnTo>
                                <a:lnTo>
                                  <a:pt x="184111" y="29591"/>
                                </a:lnTo>
                                <a:lnTo>
                                  <a:pt x="184302" y="29591"/>
                                </a:lnTo>
                                <a:lnTo>
                                  <a:pt x="183769" y="29857"/>
                                </a:lnTo>
                                <a:lnTo>
                                  <a:pt x="184111" y="29591"/>
                                </a:lnTo>
                                <a:lnTo>
                                  <a:pt x="183870" y="29591"/>
                                </a:lnTo>
                                <a:lnTo>
                                  <a:pt x="183718" y="29591"/>
                                </a:lnTo>
                                <a:lnTo>
                                  <a:pt x="183578" y="29857"/>
                                </a:lnTo>
                                <a:lnTo>
                                  <a:pt x="183362" y="30060"/>
                                </a:lnTo>
                                <a:lnTo>
                                  <a:pt x="182765" y="30734"/>
                                </a:lnTo>
                                <a:lnTo>
                                  <a:pt x="183464" y="30099"/>
                                </a:lnTo>
                                <a:lnTo>
                                  <a:pt x="182562" y="30988"/>
                                </a:lnTo>
                                <a:lnTo>
                                  <a:pt x="182003" y="31750"/>
                                </a:lnTo>
                                <a:lnTo>
                                  <a:pt x="181152" y="32512"/>
                                </a:lnTo>
                                <a:lnTo>
                                  <a:pt x="180416" y="33274"/>
                                </a:lnTo>
                                <a:lnTo>
                                  <a:pt x="180098" y="33655"/>
                                </a:lnTo>
                                <a:lnTo>
                                  <a:pt x="179933" y="33807"/>
                                </a:lnTo>
                                <a:lnTo>
                                  <a:pt x="180009" y="33655"/>
                                </a:lnTo>
                                <a:lnTo>
                                  <a:pt x="179539" y="34137"/>
                                </a:lnTo>
                                <a:lnTo>
                                  <a:pt x="179539" y="34277"/>
                                </a:lnTo>
                                <a:lnTo>
                                  <a:pt x="179438" y="34417"/>
                                </a:lnTo>
                                <a:lnTo>
                                  <a:pt x="179539" y="34277"/>
                                </a:lnTo>
                                <a:lnTo>
                                  <a:pt x="179539" y="34137"/>
                                </a:lnTo>
                                <a:lnTo>
                                  <a:pt x="178879" y="34798"/>
                                </a:lnTo>
                                <a:lnTo>
                                  <a:pt x="178295" y="35433"/>
                                </a:lnTo>
                                <a:lnTo>
                                  <a:pt x="178079" y="35433"/>
                                </a:lnTo>
                                <a:lnTo>
                                  <a:pt x="177673" y="35814"/>
                                </a:lnTo>
                                <a:lnTo>
                                  <a:pt x="176580" y="37084"/>
                                </a:lnTo>
                                <a:lnTo>
                                  <a:pt x="176288" y="37338"/>
                                </a:lnTo>
                                <a:lnTo>
                                  <a:pt x="175945" y="37592"/>
                                </a:lnTo>
                                <a:lnTo>
                                  <a:pt x="175475" y="38100"/>
                                </a:lnTo>
                                <a:lnTo>
                                  <a:pt x="175615" y="38100"/>
                                </a:lnTo>
                                <a:lnTo>
                                  <a:pt x="175247" y="38354"/>
                                </a:lnTo>
                                <a:lnTo>
                                  <a:pt x="174002" y="39624"/>
                                </a:lnTo>
                                <a:lnTo>
                                  <a:pt x="173685" y="39878"/>
                                </a:lnTo>
                                <a:lnTo>
                                  <a:pt x="172542" y="40894"/>
                                </a:lnTo>
                                <a:lnTo>
                                  <a:pt x="171107" y="42291"/>
                                </a:lnTo>
                                <a:lnTo>
                                  <a:pt x="170446" y="42799"/>
                                </a:lnTo>
                                <a:lnTo>
                                  <a:pt x="170180" y="43180"/>
                                </a:lnTo>
                                <a:lnTo>
                                  <a:pt x="170586" y="42799"/>
                                </a:lnTo>
                                <a:lnTo>
                                  <a:pt x="170268" y="43180"/>
                                </a:lnTo>
                                <a:lnTo>
                                  <a:pt x="170091" y="43180"/>
                                </a:lnTo>
                                <a:lnTo>
                                  <a:pt x="169964" y="43434"/>
                                </a:lnTo>
                                <a:lnTo>
                                  <a:pt x="169481" y="43942"/>
                                </a:lnTo>
                                <a:lnTo>
                                  <a:pt x="169329" y="43942"/>
                                </a:lnTo>
                                <a:lnTo>
                                  <a:pt x="169100" y="44196"/>
                                </a:lnTo>
                                <a:lnTo>
                                  <a:pt x="168414" y="44831"/>
                                </a:lnTo>
                                <a:lnTo>
                                  <a:pt x="167995" y="45339"/>
                                </a:lnTo>
                                <a:lnTo>
                                  <a:pt x="173545" y="45339"/>
                                </a:lnTo>
                                <a:lnTo>
                                  <a:pt x="174510" y="44196"/>
                                </a:lnTo>
                                <a:lnTo>
                                  <a:pt x="175425" y="43434"/>
                                </a:lnTo>
                                <a:lnTo>
                                  <a:pt x="175552" y="43180"/>
                                </a:lnTo>
                                <a:lnTo>
                                  <a:pt x="176009" y="42799"/>
                                </a:lnTo>
                                <a:lnTo>
                                  <a:pt x="175564" y="43434"/>
                                </a:lnTo>
                                <a:lnTo>
                                  <a:pt x="174129" y="44831"/>
                                </a:lnTo>
                                <a:lnTo>
                                  <a:pt x="174942" y="44196"/>
                                </a:lnTo>
                                <a:lnTo>
                                  <a:pt x="175971" y="43180"/>
                                </a:lnTo>
                                <a:lnTo>
                                  <a:pt x="176758" y="42291"/>
                                </a:lnTo>
                                <a:lnTo>
                                  <a:pt x="177406" y="41656"/>
                                </a:lnTo>
                                <a:lnTo>
                                  <a:pt x="177558" y="41402"/>
                                </a:lnTo>
                                <a:lnTo>
                                  <a:pt x="178320" y="40767"/>
                                </a:lnTo>
                                <a:lnTo>
                                  <a:pt x="179311" y="39624"/>
                                </a:lnTo>
                                <a:lnTo>
                                  <a:pt x="180860" y="38100"/>
                                </a:lnTo>
                                <a:lnTo>
                                  <a:pt x="181787" y="37084"/>
                                </a:lnTo>
                                <a:lnTo>
                                  <a:pt x="183045" y="35814"/>
                                </a:lnTo>
                                <a:lnTo>
                                  <a:pt x="183324" y="35433"/>
                                </a:lnTo>
                                <a:lnTo>
                                  <a:pt x="184429" y="34417"/>
                                </a:lnTo>
                                <a:lnTo>
                                  <a:pt x="186067" y="32512"/>
                                </a:lnTo>
                                <a:lnTo>
                                  <a:pt x="187248" y="31496"/>
                                </a:lnTo>
                                <a:lnTo>
                                  <a:pt x="187540" y="31242"/>
                                </a:lnTo>
                                <a:lnTo>
                                  <a:pt x="187109" y="31496"/>
                                </a:lnTo>
                                <a:lnTo>
                                  <a:pt x="188569" y="30099"/>
                                </a:lnTo>
                                <a:lnTo>
                                  <a:pt x="188442" y="30099"/>
                                </a:lnTo>
                                <a:lnTo>
                                  <a:pt x="188747" y="29591"/>
                                </a:lnTo>
                                <a:lnTo>
                                  <a:pt x="188899" y="29591"/>
                                </a:lnTo>
                                <a:lnTo>
                                  <a:pt x="190080" y="28194"/>
                                </a:lnTo>
                                <a:lnTo>
                                  <a:pt x="190461" y="27813"/>
                                </a:lnTo>
                                <a:close/>
                              </a:path>
                              <a:path w="214629" h="103505">
                                <a:moveTo>
                                  <a:pt x="190868" y="22034"/>
                                </a:moveTo>
                                <a:lnTo>
                                  <a:pt x="190665" y="22212"/>
                                </a:lnTo>
                                <a:lnTo>
                                  <a:pt x="190538" y="22326"/>
                                </a:lnTo>
                                <a:lnTo>
                                  <a:pt x="190411" y="22491"/>
                                </a:lnTo>
                                <a:lnTo>
                                  <a:pt x="190563" y="22440"/>
                                </a:lnTo>
                                <a:lnTo>
                                  <a:pt x="190246" y="22707"/>
                                </a:lnTo>
                                <a:lnTo>
                                  <a:pt x="190436" y="22606"/>
                                </a:lnTo>
                                <a:lnTo>
                                  <a:pt x="190576" y="22453"/>
                                </a:lnTo>
                                <a:lnTo>
                                  <a:pt x="190703" y="22275"/>
                                </a:lnTo>
                                <a:lnTo>
                                  <a:pt x="190842" y="22136"/>
                                </a:lnTo>
                                <a:close/>
                              </a:path>
                              <a:path w="214629" h="103505">
                                <a:moveTo>
                                  <a:pt x="191731" y="21158"/>
                                </a:moveTo>
                                <a:lnTo>
                                  <a:pt x="191528" y="21297"/>
                                </a:lnTo>
                                <a:lnTo>
                                  <a:pt x="191376" y="21526"/>
                                </a:lnTo>
                                <a:lnTo>
                                  <a:pt x="191198" y="21704"/>
                                </a:lnTo>
                                <a:lnTo>
                                  <a:pt x="191135" y="21844"/>
                                </a:lnTo>
                                <a:lnTo>
                                  <a:pt x="190982" y="22034"/>
                                </a:lnTo>
                                <a:lnTo>
                                  <a:pt x="191109" y="21983"/>
                                </a:lnTo>
                                <a:lnTo>
                                  <a:pt x="191465" y="21577"/>
                                </a:lnTo>
                                <a:lnTo>
                                  <a:pt x="191173" y="21805"/>
                                </a:lnTo>
                                <a:lnTo>
                                  <a:pt x="191439" y="21475"/>
                                </a:lnTo>
                                <a:lnTo>
                                  <a:pt x="191579" y="21336"/>
                                </a:lnTo>
                                <a:lnTo>
                                  <a:pt x="191731" y="21158"/>
                                </a:lnTo>
                                <a:close/>
                              </a:path>
                              <a:path w="214629" h="103505">
                                <a:moveTo>
                                  <a:pt x="196316" y="16891"/>
                                </a:moveTo>
                                <a:lnTo>
                                  <a:pt x="196075" y="16891"/>
                                </a:lnTo>
                                <a:lnTo>
                                  <a:pt x="195884" y="17145"/>
                                </a:lnTo>
                                <a:lnTo>
                                  <a:pt x="196316" y="16891"/>
                                </a:lnTo>
                                <a:close/>
                              </a:path>
                              <a:path w="214629" h="103505">
                                <a:moveTo>
                                  <a:pt x="197599" y="20320"/>
                                </a:moveTo>
                                <a:lnTo>
                                  <a:pt x="193014" y="20320"/>
                                </a:lnTo>
                                <a:lnTo>
                                  <a:pt x="191770" y="21209"/>
                                </a:lnTo>
                                <a:lnTo>
                                  <a:pt x="191960" y="21209"/>
                                </a:lnTo>
                                <a:lnTo>
                                  <a:pt x="191630" y="21463"/>
                                </a:lnTo>
                                <a:lnTo>
                                  <a:pt x="191452" y="21717"/>
                                </a:lnTo>
                                <a:lnTo>
                                  <a:pt x="191350" y="21844"/>
                                </a:lnTo>
                                <a:lnTo>
                                  <a:pt x="191592" y="21717"/>
                                </a:lnTo>
                                <a:lnTo>
                                  <a:pt x="191300" y="22225"/>
                                </a:lnTo>
                                <a:lnTo>
                                  <a:pt x="190754" y="22733"/>
                                </a:lnTo>
                                <a:lnTo>
                                  <a:pt x="190588" y="22821"/>
                                </a:lnTo>
                                <a:lnTo>
                                  <a:pt x="190347" y="22860"/>
                                </a:lnTo>
                                <a:lnTo>
                                  <a:pt x="189661" y="23749"/>
                                </a:lnTo>
                                <a:lnTo>
                                  <a:pt x="190182" y="23266"/>
                                </a:lnTo>
                                <a:lnTo>
                                  <a:pt x="189801" y="23749"/>
                                </a:lnTo>
                                <a:lnTo>
                                  <a:pt x="189661" y="23749"/>
                                </a:lnTo>
                                <a:lnTo>
                                  <a:pt x="189522" y="23749"/>
                                </a:lnTo>
                                <a:lnTo>
                                  <a:pt x="189090" y="24130"/>
                                </a:lnTo>
                                <a:lnTo>
                                  <a:pt x="188366" y="25400"/>
                                </a:lnTo>
                                <a:lnTo>
                                  <a:pt x="188506" y="24892"/>
                                </a:lnTo>
                                <a:lnTo>
                                  <a:pt x="188036" y="25400"/>
                                </a:lnTo>
                                <a:lnTo>
                                  <a:pt x="187490" y="25781"/>
                                </a:lnTo>
                                <a:lnTo>
                                  <a:pt x="187401" y="26162"/>
                                </a:lnTo>
                                <a:lnTo>
                                  <a:pt x="186880" y="26543"/>
                                </a:lnTo>
                                <a:lnTo>
                                  <a:pt x="186563" y="26924"/>
                                </a:lnTo>
                                <a:lnTo>
                                  <a:pt x="186524" y="27051"/>
                                </a:lnTo>
                                <a:lnTo>
                                  <a:pt x="185889" y="27559"/>
                                </a:lnTo>
                                <a:lnTo>
                                  <a:pt x="185699" y="27813"/>
                                </a:lnTo>
                                <a:lnTo>
                                  <a:pt x="186029" y="27559"/>
                                </a:lnTo>
                                <a:lnTo>
                                  <a:pt x="190715" y="27559"/>
                                </a:lnTo>
                                <a:lnTo>
                                  <a:pt x="191211" y="27051"/>
                                </a:lnTo>
                                <a:lnTo>
                                  <a:pt x="192265" y="26162"/>
                                </a:lnTo>
                                <a:lnTo>
                                  <a:pt x="192570" y="25781"/>
                                </a:lnTo>
                                <a:lnTo>
                                  <a:pt x="192735" y="25527"/>
                                </a:lnTo>
                                <a:lnTo>
                                  <a:pt x="192925" y="25400"/>
                                </a:lnTo>
                                <a:lnTo>
                                  <a:pt x="193065" y="25400"/>
                                </a:lnTo>
                                <a:lnTo>
                                  <a:pt x="193319" y="24892"/>
                                </a:lnTo>
                                <a:lnTo>
                                  <a:pt x="188963" y="24892"/>
                                </a:lnTo>
                                <a:lnTo>
                                  <a:pt x="189090" y="24384"/>
                                </a:lnTo>
                                <a:lnTo>
                                  <a:pt x="189395" y="24041"/>
                                </a:lnTo>
                                <a:lnTo>
                                  <a:pt x="189750" y="23825"/>
                                </a:lnTo>
                                <a:lnTo>
                                  <a:pt x="189547" y="24130"/>
                                </a:lnTo>
                                <a:lnTo>
                                  <a:pt x="189293" y="24384"/>
                                </a:lnTo>
                                <a:lnTo>
                                  <a:pt x="193776" y="24384"/>
                                </a:lnTo>
                                <a:lnTo>
                                  <a:pt x="194322" y="23749"/>
                                </a:lnTo>
                                <a:lnTo>
                                  <a:pt x="195376" y="22733"/>
                                </a:lnTo>
                                <a:lnTo>
                                  <a:pt x="196367" y="21844"/>
                                </a:lnTo>
                                <a:lnTo>
                                  <a:pt x="196481" y="21717"/>
                                </a:lnTo>
                                <a:lnTo>
                                  <a:pt x="196926" y="21209"/>
                                </a:lnTo>
                                <a:lnTo>
                                  <a:pt x="197599" y="20320"/>
                                </a:lnTo>
                                <a:close/>
                              </a:path>
                              <a:path w="214629" h="103505">
                                <a:moveTo>
                                  <a:pt x="200253" y="17399"/>
                                </a:moveTo>
                                <a:lnTo>
                                  <a:pt x="195732" y="17399"/>
                                </a:lnTo>
                                <a:lnTo>
                                  <a:pt x="195326" y="18034"/>
                                </a:lnTo>
                                <a:lnTo>
                                  <a:pt x="195148" y="18034"/>
                                </a:lnTo>
                                <a:lnTo>
                                  <a:pt x="195592" y="17462"/>
                                </a:lnTo>
                                <a:lnTo>
                                  <a:pt x="195453" y="17399"/>
                                </a:lnTo>
                                <a:lnTo>
                                  <a:pt x="195287" y="17399"/>
                                </a:lnTo>
                                <a:lnTo>
                                  <a:pt x="195186" y="17653"/>
                                </a:lnTo>
                                <a:lnTo>
                                  <a:pt x="195567" y="17475"/>
                                </a:lnTo>
                                <a:lnTo>
                                  <a:pt x="195046" y="17995"/>
                                </a:lnTo>
                                <a:lnTo>
                                  <a:pt x="194602" y="18351"/>
                                </a:lnTo>
                                <a:lnTo>
                                  <a:pt x="195287" y="18059"/>
                                </a:lnTo>
                                <a:lnTo>
                                  <a:pt x="194678" y="18542"/>
                                </a:lnTo>
                                <a:lnTo>
                                  <a:pt x="194335" y="18542"/>
                                </a:lnTo>
                                <a:lnTo>
                                  <a:pt x="193700" y="19304"/>
                                </a:lnTo>
                                <a:lnTo>
                                  <a:pt x="193078" y="19812"/>
                                </a:lnTo>
                                <a:lnTo>
                                  <a:pt x="193281" y="19812"/>
                                </a:lnTo>
                                <a:lnTo>
                                  <a:pt x="193052" y="20066"/>
                                </a:lnTo>
                                <a:lnTo>
                                  <a:pt x="197827" y="20066"/>
                                </a:lnTo>
                                <a:lnTo>
                                  <a:pt x="199148" y="18542"/>
                                </a:lnTo>
                                <a:lnTo>
                                  <a:pt x="199783" y="18034"/>
                                </a:lnTo>
                                <a:lnTo>
                                  <a:pt x="200253" y="17399"/>
                                </a:lnTo>
                                <a:close/>
                              </a:path>
                              <a:path w="214629" h="103505">
                                <a:moveTo>
                                  <a:pt x="201129" y="15265"/>
                                </a:moveTo>
                                <a:close/>
                              </a:path>
                              <a:path w="214629" h="103505">
                                <a:moveTo>
                                  <a:pt x="203314" y="14224"/>
                                </a:moveTo>
                                <a:lnTo>
                                  <a:pt x="202298" y="14224"/>
                                </a:lnTo>
                                <a:lnTo>
                                  <a:pt x="201904" y="14605"/>
                                </a:lnTo>
                                <a:lnTo>
                                  <a:pt x="201256" y="15367"/>
                                </a:lnTo>
                                <a:lnTo>
                                  <a:pt x="201117" y="15367"/>
                                </a:lnTo>
                                <a:lnTo>
                                  <a:pt x="200964" y="15367"/>
                                </a:lnTo>
                                <a:lnTo>
                                  <a:pt x="200964" y="15506"/>
                                </a:lnTo>
                                <a:lnTo>
                                  <a:pt x="200723" y="15875"/>
                                </a:lnTo>
                                <a:lnTo>
                                  <a:pt x="200647" y="16002"/>
                                </a:lnTo>
                                <a:lnTo>
                                  <a:pt x="200469" y="16383"/>
                                </a:lnTo>
                                <a:lnTo>
                                  <a:pt x="200113" y="16637"/>
                                </a:lnTo>
                                <a:lnTo>
                                  <a:pt x="200342" y="16383"/>
                                </a:lnTo>
                                <a:lnTo>
                                  <a:pt x="199783" y="16802"/>
                                </a:lnTo>
                                <a:lnTo>
                                  <a:pt x="199974" y="16383"/>
                                </a:lnTo>
                                <a:lnTo>
                                  <a:pt x="200583" y="15875"/>
                                </a:lnTo>
                                <a:lnTo>
                                  <a:pt x="200964" y="15506"/>
                                </a:lnTo>
                                <a:lnTo>
                                  <a:pt x="200964" y="15367"/>
                                </a:lnTo>
                                <a:lnTo>
                                  <a:pt x="200825" y="15367"/>
                                </a:lnTo>
                                <a:lnTo>
                                  <a:pt x="201180" y="15036"/>
                                </a:lnTo>
                                <a:lnTo>
                                  <a:pt x="201282" y="14605"/>
                                </a:lnTo>
                                <a:lnTo>
                                  <a:pt x="201523" y="14605"/>
                                </a:lnTo>
                                <a:lnTo>
                                  <a:pt x="201345" y="14884"/>
                                </a:lnTo>
                                <a:lnTo>
                                  <a:pt x="201663" y="14605"/>
                                </a:lnTo>
                                <a:lnTo>
                                  <a:pt x="201155" y="15214"/>
                                </a:lnTo>
                                <a:lnTo>
                                  <a:pt x="201828" y="14605"/>
                                </a:lnTo>
                                <a:lnTo>
                                  <a:pt x="201676" y="14605"/>
                                </a:lnTo>
                                <a:lnTo>
                                  <a:pt x="202095" y="14224"/>
                                </a:lnTo>
                                <a:lnTo>
                                  <a:pt x="202298" y="14224"/>
                                </a:lnTo>
                                <a:lnTo>
                                  <a:pt x="202768" y="13716"/>
                                </a:lnTo>
                                <a:lnTo>
                                  <a:pt x="202590" y="13716"/>
                                </a:lnTo>
                                <a:lnTo>
                                  <a:pt x="202133" y="14198"/>
                                </a:lnTo>
                                <a:lnTo>
                                  <a:pt x="202260" y="13970"/>
                                </a:lnTo>
                                <a:lnTo>
                                  <a:pt x="201942" y="14224"/>
                                </a:lnTo>
                                <a:lnTo>
                                  <a:pt x="199047" y="14224"/>
                                </a:lnTo>
                                <a:lnTo>
                                  <a:pt x="199301" y="13716"/>
                                </a:lnTo>
                                <a:lnTo>
                                  <a:pt x="197764" y="15367"/>
                                </a:lnTo>
                                <a:lnTo>
                                  <a:pt x="197332" y="15875"/>
                                </a:lnTo>
                                <a:lnTo>
                                  <a:pt x="197218" y="16002"/>
                                </a:lnTo>
                                <a:lnTo>
                                  <a:pt x="196316" y="16891"/>
                                </a:lnTo>
                                <a:lnTo>
                                  <a:pt x="199656" y="16891"/>
                                </a:lnTo>
                                <a:lnTo>
                                  <a:pt x="199885" y="16891"/>
                                </a:lnTo>
                                <a:lnTo>
                                  <a:pt x="200761" y="16891"/>
                                </a:lnTo>
                                <a:lnTo>
                                  <a:pt x="201752" y="16002"/>
                                </a:lnTo>
                                <a:lnTo>
                                  <a:pt x="202222" y="15367"/>
                                </a:lnTo>
                                <a:lnTo>
                                  <a:pt x="203314" y="14224"/>
                                </a:lnTo>
                                <a:close/>
                              </a:path>
                              <a:path w="214629" h="103505">
                                <a:moveTo>
                                  <a:pt x="205828" y="10033"/>
                                </a:moveTo>
                                <a:lnTo>
                                  <a:pt x="205638" y="10033"/>
                                </a:lnTo>
                                <a:lnTo>
                                  <a:pt x="205422" y="10033"/>
                                </a:lnTo>
                                <a:lnTo>
                                  <a:pt x="205066" y="10541"/>
                                </a:lnTo>
                                <a:lnTo>
                                  <a:pt x="204863" y="10541"/>
                                </a:lnTo>
                                <a:lnTo>
                                  <a:pt x="204368" y="11049"/>
                                </a:lnTo>
                                <a:lnTo>
                                  <a:pt x="203682" y="11684"/>
                                </a:lnTo>
                                <a:lnTo>
                                  <a:pt x="203542" y="11684"/>
                                </a:lnTo>
                                <a:lnTo>
                                  <a:pt x="203136" y="12192"/>
                                </a:lnTo>
                                <a:lnTo>
                                  <a:pt x="202272" y="12966"/>
                                </a:lnTo>
                                <a:lnTo>
                                  <a:pt x="202768" y="12319"/>
                                </a:lnTo>
                                <a:lnTo>
                                  <a:pt x="203200" y="11811"/>
                                </a:lnTo>
                                <a:lnTo>
                                  <a:pt x="203314" y="11684"/>
                                </a:lnTo>
                                <a:lnTo>
                                  <a:pt x="204393" y="10541"/>
                                </a:lnTo>
                                <a:lnTo>
                                  <a:pt x="204952" y="10033"/>
                                </a:lnTo>
                                <a:lnTo>
                                  <a:pt x="205803" y="9017"/>
                                </a:lnTo>
                                <a:lnTo>
                                  <a:pt x="204457" y="9017"/>
                                </a:lnTo>
                                <a:lnTo>
                                  <a:pt x="204152" y="9525"/>
                                </a:lnTo>
                                <a:lnTo>
                                  <a:pt x="203631" y="10033"/>
                                </a:lnTo>
                                <a:lnTo>
                                  <a:pt x="203492" y="10033"/>
                                </a:lnTo>
                                <a:lnTo>
                                  <a:pt x="203123" y="10541"/>
                                </a:lnTo>
                                <a:lnTo>
                                  <a:pt x="202996" y="10668"/>
                                </a:lnTo>
                                <a:lnTo>
                                  <a:pt x="202819" y="10769"/>
                                </a:lnTo>
                                <a:lnTo>
                                  <a:pt x="202819" y="11049"/>
                                </a:lnTo>
                                <a:lnTo>
                                  <a:pt x="202209" y="11557"/>
                                </a:lnTo>
                                <a:lnTo>
                                  <a:pt x="202615" y="11049"/>
                                </a:lnTo>
                                <a:lnTo>
                                  <a:pt x="202793" y="10871"/>
                                </a:lnTo>
                                <a:lnTo>
                                  <a:pt x="202615" y="11049"/>
                                </a:lnTo>
                                <a:lnTo>
                                  <a:pt x="202819" y="11049"/>
                                </a:lnTo>
                                <a:lnTo>
                                  <a:pt x="202819" y="10769"/>
                                </a:lnTo>
                                <a:lnTo>
                                  <a:pt x="202933" y="10541"/>
                                </a:lnTo>
                                <a:lnTo>
                                  <a:pt x="202577" y="10896"/>
                                </a:lnTo>
                                <a:lnTo>
                                  <a:pt x="202272" y="11049"/>
                                </a:lnTo>
                                <a:lnTo>
                                  <a:pt x="202412" y="11049"/>
                                </a:lnTo>
                                <a:lnTo>
                                  <a:pt x="201764" y="11684"/>
                                </a:lnTo>
                                <a:lnTo>
                                  <a:pt x="201625" y="11772"/>
                                </a:lnTo>
                                <a:lnTo>
                                  <a:pt x="201485" y="11811"/>
                                </a:lnTo>
                                <a:lnTo>
                                  <a:pt x="201180" y="12192"/>
                                </a:lnTo>
                                <a:lnTo>
                                  <a:pt x="201434" y="11988"/>
                                </a:lnTo>
                                <a:lnTo>
                                  <a:pt x="201295" y="12192"/>
                                </a:lnTo>
                                <a:lnTo>
                                  <a:pt x="201015" y="12192"/>
                                </a:lnTo>
                                <a:lnTo>
                                  <a:pt x="200939" y="12319"/>
                                </a:lnTo>
                                <a:lnTo>
                                  <a:pt x="200723" y="12573"/>
                                </a:lnTo>
                                <a:lnTo>
                                  <a:pt x="199923" y="13208"/>
                                </a:lnTo>
                                <a:lnTo>
                                  <a:pt x="199517" y="13716"/>
                                </a:lnTo>
                                <a:lnTo>
                                  <a:pt x="201663" y="13716"/>
                                </a:lnTo>
                                <a:lnTo>
                                  <a:pt x="202399" y="13716"/>
                                </a:lnTo>
                                <a:lnTo>
                                  <a:pt x="202793" y="13322"/>
                                </a:lnTo>
                                <a:lnTo>
                                  <a:pt x="202577" y="13716"/>
                                </a:lnTo>
                                <a:lnTo>
                                  <a:pt x="203009" y="13208"/>
                                </a:lnTo>
                                <a:lnTo>
                                  <a:pt x="202857" y="13208"/>
                                </a:lnTo>
                                <a:lnTo>
                                  <a:pt x="203809" y="12573"/>
                                </a:lnTo>
                                <a:lnTo>
                                  <a:pt x="203619" y="12573"/>
                                </a:lnTo>
                                <a:lnTo>
                                  <a:pt x="204190" y="11811"/>
                                </a:lnTo>
                                <a:lnTo>
                                  <a:pt x="204343" y="11684"/>
                                </a:lnTo>
                                <a:lnTo>
                                  <a:pt x="204965" y="11049"/>
                                </a:lnTo>
                                <a:lnTo>
                                  <a:pt x="205828" y="10033"/>
                                </a:lnTo>
                                <a:close/>
                              </a:path>
                              <a:path w="214629" h="103505">
                                <a:moveTo>
                                  <a:pt x="206413" y="7112"/>
                                </a:moveTo>
                                <a:lnTo>
                                  <a:pt x="206209" y="7112"/>
                                </a:lnTo>
                                <a:lnTo>
                                  <a:pt x="206159" y="7366"/>
                                </a:lnTo>
                                <a:lnTo>
                                  <a:pt x="206413" y="7112"/>
                                </a:lnTo>
                                <a:close/>
                              </a:path>
                              <a:path w="214629" h="103505">
                                <a:moveTo>
                                  <a:pt x="208038" y="7874"/>
                                </a:moveTo>
                                <a:lnTo>
                                  <a:pt x="207784" y="8001"/>
                                </a:lnTo>
                                <a:lnTo>
                                  <a:pt x="207162" y="8509"/>
                                </a:lnTo>
                                <a:lnTo>
                                  <a:pt x="206705" y="9017"/>
                                </a:lnTo>
                                <a:lnTo>
                                  <a:pt x="206070" y="9525"/>
                                </a:lnTo>
                                <a:lnTo>
                                  <a:pt x="206425" y="9525"/>
                                </a:lnTo>
                                <a:lnTo>
                                  <a:pt x="207010" y="9017"/>
                                </a:lnTo>
                                <a:lnTo>
                                  <a:pt x="207492" y="8509"/>
                                </a:lnTo>
                                <a:lnTo>
                                  <a:pt x="207924" y="8001"/>
                                </a:lnTo>
                                <a:lnTo>
                                  <a:pt x="208038" y="7874"/>
                                </a:lnTo>
                                <a:close/>
                              </a:path>
                              <a:path w="214629" h="103505">
                                <a:moveTo>
                                  <a:pt x="208368" y="7493"/>
                                </a:moveTo>
                                <a:lnTo>
                                  <a:pt x="207899" y="7874"/>
                                </a:lnTo>
                                <a:lnTo>
                                  <a:pt x="208038" y="7874"/>
                                </a:lnTo>
                                <a:lnTo>
                                  <a:pt x="208368" y="7493"/>
                                </a:lnTo>
                                <a:close/>
                              </a:path>
                              <a:path w="214629" h="103505">
                                <a:moveTo>
                                  <a:pt x="208457" y="6350"/>
                                </a:moveTo>
                                <a:lnTo>
                                  <a:pt x="207543" y="6350"/>
                                </a:lnTo>
                                <a:lnTo>
                                  <a:pt x="207264" y="6350"/>
                                </a:lnTo>
                                <a:lnTo>
                                  <a:pt x="206667" y="6858"/>
                                </a:lnTo>
                                <a:lnTo>
                                  <a:pt x="206209" y="7366"/>
                                </a:lnTo>
                                <a:lnTo>
                                  <a:pt x="205943" y="7493"/>
                                </a:lnTo>
                                <a:lnTo>
                                  <a:pt x="205651" y="7874"/>
                                </a:lnTo>
                                <a:lnTo>
                                  <a:pt x="205079" y="8509"/>
                                </a:lnTo>
                                <a:lnTo>
                                  <a:pt x="206413" y="8509"/>
                                </a:lnTo>
                                <a:lnTo>
                                  <a:pt x="206857" y="8001"/>
                                </a:lnTo>
                                <a:lnTo>
                                  <a:pt x="206959" y="7874"/>
                                </a:lnTo>
                                <a:lnTo>
                                  <a:pt x="207352" y="7493"/>
                                </a:lnTo>
                                <a:lnTo>
                                  <a:pt x="207632" y="7112"/>
                                </a:lnTo>
                                <a:lnTo>
                                  <a:pt x="208026" y="6858"/>
                                </a:lnTo>
                                <a:lnTo>
                                  <a:pt x="208457" y="6350"/>
                                </a:lnTo>
                                <a:close/>
                              </a:path>
                              <a:path w="214629" h="103505">
                                <a:moveTo>
                                  <a:pt x="208559" y="8001"/>
                                </a:moveTo>
                                <a:lnTo>
                                  <a:pt x="208013" y="8509"/>
                                </a:lnTo>
                                <a:lnTo>
                                  <a:pt x="207657" y="9017"/>
                                </a:lnTo>
                                <a:lnTo>
                                  <a:pt x="207098" y="9525"/>
                                </a:lnTo>
                                <a:lnTo>
                                  <a:pt x="206921" y="9525"/>
                                </a:lnTo>
                                <a:lnTo>
                                  <a:pt x="206565" y="9880"/>
                                </a:lnTo>
                                <a:lnTo>
                                  <a:pt x="206781" y="9525"/>
                                </a:lnTo>
                                <a:lnTo>
                                  <a:pt x="206349" y="10033"/>
                                </a:lnTo>
                                <a:lnTo>
                                  <a:pt x="205778" y="10617"/>
                                </a:lnTo>
                                <a:lnTo>
                                  <a:pt x="205778" y="10820"/>
                                </a:lnTo>
                                <a:lnTo>
                                  <a:pt x="205613" y="11049"/>
                                </a:lnTo>
                                <a:lnTo>
                                  <a:pt x="205778" y="10820"/>
                                </a:lnTo>
                                <a:lnTo>
                                  <a:pt x="205778" y="10617"/>
                                </a:lnTo>
                                <a:lnTo>
                                  <a:pt x="203822" y="12573"/>
                                </a:lnTo>
                                <a:lnTo>
                                  <a:pt x="202768" y="13716"/>
                                </a:lnTo>
                                <a:lnTo>
                                  <a:pt x="203822" y="13716"/>
                                </a:lnTo>
                                <a:lnTo>
                                  <a:pt x="204317" y="13208"/>
                                </a:lnTo>
                                <a:lnTo>
                                  <a:pt x="204762" y="12573"/>
                                </a:lnTo>
                                <a:lnTo>
                                  <a:pt x="205193" y="12192"/>
                                </a:lnTo>
                                <a:lnTo>
                                  <a:pt x="205549" y="11811"/>
                                </a:lnTo>
                                <a:lnTo>
                                  <a:pt x="206197" y="11049"/>
                                </a:lnTo>
                                <a:lnTo>
                                  <a:pt x="207911" y="9017"/>
                                </a:lnTo>
                                <a:lnTo>
                                  <a:pt x="208318" y="8509"/>
                                </a:lnTo>
                                <a:lnTo>
                                  <a:pt x="208559" y="8001"/>
                                </a:lnTo>
                                <a:close/>
                              </a:path>
                              <a:path w="214629" h="103505">
                                <a:moveTo>
                                  <a:pt x="209016" y="5588"/>
                                </a:moveTo>
                                <a:lnTo>
                                  <a:pt x="208127" y="5588"/>
                                </a:lnTo>
                                <a:lnTo>
                                  <a:pt x="207835" y="5969"/>
                                </a:lnTo>
                                <a:lnTo>
                                  <a:pt x="208673" y="5969"/>
                                </a:lnTo>
                                <a:lnTo>
                                  <a:pt x="209016" y="5588"/>
                                </a:lnTo>
                                <a:close/>
                              </a:path>
                              <a:path w="214629" h="103505">
                                <a:moveTo>
                                  <a:pt x="214198" y="0"/>
                                </a:moveTo>
                                <a:lnTo>
                                  <a:pt x="213588" y="508"/>
                                </a:lnTo>
                                <a:lnTo>
                                  <a:pt x="213156" y="762"/>
                                </a:lnTo>
                                <a:lnTo>
                                  <a:pt x="212788" y="1143"/>
                                </a:lnTo>
                                <a:lnTo>
                                  <a:pt x="212318" y="1524"/>
                                </a:lnTo>
                                <a:lnTo>
                                  <a:pt x="211670" y="2159"/>
                                </a:lnTo>
                                <a:lnTo>
                                  <a:pt x="210959" y="2667"/>
                                </a:lnTo>
                                <a:lnTo>
                                  <a:pt x="209334" y="4318"/>
                                </a:lnTo>
                                <a:lnTo>
                                  <a:pt x="208330" y="5080"/>
                                </a:lnTo>
                                <a:lnTo>
                                  <a:pt x="208483" y="5080"/>
                                </a:lnTo>
                                <a:lnTo>
                                  <a:pt x="208305" y="5334"/>
                                </a:lnTo>
                                <a:lnTo>
                                  <a:pt x="208114" y="5334"/>
                                </a:lnTo>
                                <a:lnTo>
                                  <a:pt x="207594" y="5969"/>
                                </a:lnTo>
                                <a:lnTo>
                                  <a:pt x="208356" y="5334"/>
                                </a:lnTo>
                                <a:lnTo>
                                  <a:pt x="209308" y="5334"/>
                                </a:lnTo>
                                <a:lnTo>
                                  <a:pt x="209664" y="5080"/>
                                </a:lnTo>
                                <a:lnTo>
                                  <a:pt x="210248" y="4318"/>
                                </a:lnTo>
                                <a:lnTo>
                                  <a:pt x="211874" y="2921"/>
                                </a:lnTo>
                                <a:lnTo>
                                  <a:pt x="211874" y="2667"/>
                                </a:lnTo>
                                <a:lnTo>
                                  <a:pt x="212458" y="2159"/>
                                </a:lnTo>
                                <a:lnTo>
                                  <a:pt x="213067" y="1536"/>
                                </a:lnTo>
                                <a:lnTo>
                                  <a:pt x="212725" y="1790"/>
                                </a:lnTo>
                                <a:lnTo>
                                  <a:pt x="212940" y="1524"/>
                                </a:lnTo>
                                <a:lnTo>
                                  <a:pt x="213067" y="1524"/>
                                </a:lnTo>
                                <a:lnTo>
                                  <a:pt x="213448" y="1143"/>
                                </a:lnTo>
                                <a:lnTo>
                                  <a:pt x="214198" y="0"/>
                                </a:lnTo>
                                <a:close/>
                              </a:path>
                            </a:pathLst>
                          </a:custGeom>
                          <a:solidFill>
                            <a:srgbClr val="FFFFFF"/>
                          </a:solidFill>
                        </wps:spPr>
                        <wps:bodyPr wrap="square" lIns="0" tIns="0" rIns="0" bIns="0" rtlCol="0">
                          <a:noAutofit/>
                        </wps:bodyPr>
                      </wps:wsp>
                      <wps:wsp>
                        <wps:cNvPr id="64" name="Graphic 64"/>
                        <wps:cNvSpPr/>
                        <wps:spPr>
                          <a:xfrm>
                            <a:off x="136996" y="260112"/>
                            <a:ext cx="46355" cy="8255"/>
                          </a:xfrm>
                          <a:custGeom>
                            <a:avLst/>
                            <a:gdLst/>
                            <a:ahLst/>
                            <a:cxnLst/>
                            <a:rect l="l" t="t" r="r" b="b"/>
                            <a:pathLst>
                              <a:path w="46355" h="8255">
                                <a:moveTo>
                                  <a:pt x="1536" y="647"/>
                                </a:moveTo>
                                <a:lnTo>
                                  <a:pt x="1168" y="584"/>
                                </a:lnTo>
                                <a:lnTo>
                                  <a:pt x="838" y="419"/>
                                </a:lnTo>
                                <a:lnTo>
                                  <a:pt x="457" y="355"/>
                                </a:lnTo>
                                <a:lnTo>
                                  <a:pt x="660" y="444"/>
                                </a:lnTo>
                                <a:lnTo>
                                  <a:pt x="1016" y="546"/>
                                </a:lnTo>
                                <a:lnTo>
                                  <a:pt x="1206" y="622"/>
                                </a:lnTo>
                                <a:lnTo>
                                  <a:pt x="1384" y="647"/>
                                </a:lnTo>
                                <a:lnTo>
                                  <a:pt x="1536" y="647"/>
                                </a:lnTo>
                                <a:close/>
                              </a:path>
                              <a:path w="46355" h="8255">
                                <a:moveTo>
                                  <a:pt x="1879" y="1066"/>
                                </a:moveTo>
                                <a:lnTo>
                                  <a:pt x="1727" y="1016"/>
                                </a:lnTo>
                                <a:lnTo>
                                  <a:pt x="1536" y="939"/>
                                </a:lnTo>
                                <a:lnTo>
                                  <a:pt x="1143" y="863"/>
                                </a:lnTo>
                                <a:lnTo>
                                  <a:pt x="863" y="812"/>
                                </a:lnTo>
                                <a:lnTo>
                                  <a:pt x="1066" y="876"/>
                                </a:lnTo>
                                <a:lnTo>
                                  <a:pt x="1320" y="977"/>
                                </a:lnTo>
                                <a:lnTo>
                                  <a:pt x="1485" y="1028"/>
                                </a:lnTo>
                                <a:lnTo>
                                  <a:pt x="1879" y="1066"/>
                                </a:lnTo>
                                <a:close/>
                              </a:path>
                              <a:path w="46355" h="8255">
                                <a:moveTo>
                                  <a:pt x="2032" y="711"/>
                                </a:moveTo>
                                <a:lnTo>
                                  <a:pt x="1879" y="635"/>
                                </a:lnTo>
                                <a:lnTo>
                                  <a:pt x="1701" y="609"/>
                                </a:lnTo>
                                <a:lnTo>
                                  <a:pt x="1536" y="546"/>
                                </a:lnTo>
                                <a:lnTo>
                                  <a:pt x="1295" y="533"/>
                                </a:lnTo>
                                <a:lnTo>
                                  <a:pt x="1803" y="685"/>
                                </a:lnTo>
                                <a:lnTo>
                                  <a:pt x="2032" y="711"/>
                                </a:lnTo>
                                <a:close/>
                              </a:path>
                              <a:path w="46355" h="8255">
                                <a:moveTo>
                                  <a:pt x="2108" y="825"/>
                                </a:moveTo>
                                <a:lnTo>
                                  <a:pt x="1574" y="673"/>
                                </a:lnTo>
                                <a:lnTo>
                                  <a:pt x="1384" y="647"/>
                                </a:lnTo>
                                <a:lnTo>
                                  <a:pt x="1587" y="736"/>
                                </a:lnTo>
                                <a:lnTo>
                                  <a:pt x="1816" y="774"/>
                                </a:lnTo>
                                <a:lnTo>
                                  <a:pt x="2019" y="850"/>
                                </a:lnTo>
                                <a:close/>
                              </a:path>
                              <a:path w="46355" h="8255">
                                <a:moveTo>
                                  <a:pt x="3175" y="1016"/>
                                </a:moveTo>
                                <a:lnTo>
                                  <a:pt x="2997" y="914"/>
                                </a:lnTo>
                                <a:lnTo>
                                  <a:pt x="2679" y="889"/>
                                </a:lnTo>
                                <a:lnTo>
                                  <a:pt x="2832" y="952"/>
                                </a:lnTo>
                                <a:lnTo>
                                  <a:pt x="2997" y="1003"/>
                                </a:lnTo>
                                <a:lnTo>
                                  <a:pt x="3175" y="1016"/>
                                </a:lnTo>
                                <a:close/>
                              </a:path>
                              <a:path w="46355" h="8255">
                                <a:moveTo>
                                  <a:pt x="3314" y="1447"/>
                                </a:moveTo>
                                <a:lnTo>
                                  <a:pt x="2514" y="1193"/>
                                </a:lnTo>
                                <a:lnTo>
                                  <a:pt x="2273" y="1244"/>
                                </a:lnTo>
                                <a:lnTo>
                                  <a:pt x="2578" y="1346"/>
                                </a:lnTo>
                                <a:lnTo>
                                  <a:pt x="2984" y="1371"/>
                                </a:lnTo>
                                <a:lnTo>
                                  <a:pt x="3314" y="1447"/>
                                </a:lnTo>
                                <a:close/>
                              </a:path>
                              <a:path w="46355" h="8255">
                                <a:moveTo>
                                  <a:pt x="3403" y="927"/>
                                </a:moveTo>
                                <a:lnTo>
                                  <a:pt x="2921" y="774"/>
                                </a:lnTo>
                                <a:lnTo>
                                  <a:pt x="2628" y="711"/>
                                </a:lnTo>
                                <a:lnTo>
                                  <a:pt x="2349" y="558"/>
                                </a:lnTo>
                                <a:lnTo>
                                  <a:pt x="2019" y="495"/>
                                </a:lnTo>
                                <a:lnTo>
                                  <a:pt x="1689" y="381"/>
                                </a:lnTo>
                                <a:lnTo>
                                  <a:pt x="1295" y="368"/>
                                </a:lnTo>
                                <a:lnTo>
                                  <a:pt x="1498" y="342"/>
                                </a:lnTo>
                                <a:lnTo>
                                  <a:pt x="1244" y="228"/>
                                </a:lnTo>
                                <a:lnTo>
                                  <a:pt x="1054" y="177"/>
                                </a:lnTo>
                                <a:lnTo>
                                  <a:pt x="850" y="139"/>
                                </a:lnTo>
                                <a:lnTo>
                                  <a:pt x="558" y="114"/>
                                </a:lnTo>
                                <a:lnTo>
                                  <a:pt x="266" y="50"/>
                                </a:lnTo>
                                <a:lnTo>
                                  <a:pt x="0" y="0"/>
                                </a:lnTo>
                                <a:lnTo>
                                  <a:pt x="241" y="177"/>
                                </a:lnTo>
                                <a:lnTo>
                                  <a:pt x="1295" y="419"/>
                                </a:lnTo>
                                <a:lnTo>
                                  <a:pt x="1651" y="495"/>
                                </a:lnTo>
                                <a:lnTo>
                                  <a:pt x="1422" y="469"/>
                                </a:lnTo>
                                <a:lnTo>
                                  <a:pt x="1981" y="622"/>
                                </a:lnTo>
                                <a:lnTo>
                                  <a:pt x="2387" y="685"/>
                                </a:lnTo>
                                <a:lnTo>
                                  <a:pt x="3149" y="927"/>
                                </a:lnTo>
                                <a:lnTo>
                                  <a:pt x="3403" y="927"/>
                                </a:lnTo>
                                <a:close/>
                              </a:path>
                              <a:path w="46355" h="8255">
                                <a:moveTo>
                                  <a:pt x="3695" y="1206"/>
                                </a:moveTo>
                                <a:lnTo>
                                  <a:pt x="3378" y="1104"/>
                                </a:lnTo>
                                <a:lnTo>
                                  <a:pt x="3187" y="1054"/>
                                </a:lnTo>
                                <a:lnTo>
                                  <a:pt x="2908" y="1028"/>
                                </a:lnTo>
                                <a:lnTo>
                                  <a:pt x="3086" y="1130"/>
                                </a:lnTo>
                                <a:lnTo>
                                  <a:pt x="3276" y="1181"/>
                                </a:lnTo>
                                <a:lnTo>
                                  <a:pt x="3479" y="1206"/>
                                </a:lnTo>
                                <a:lnTo>
                                  <a:pt x="3175" y="1104"/>
                                </a:lnTo>
                                <a:lnTo>
                                  <a:pt x="3695" y="1206"/>
                                </a:lnTo>
                                <a:close/>
                              </a:path>
                              <a:path w="46355" h="8255">
                                <a:moveTo>
                                  <a:pt x="4165" y="1612"/>
                                </a:moveTo>
                                <a:lnTo>
                                  <a:pt x="3683" y="1485"/>
                                </a:lnTo>
                                <a:lnTo>
                                  <a:pt x="3962" y="1625"/>
                                </a:lnTo>
                                <a:lnTo>
                                  <a:pt x="3479" y="1511"/>
                                </a:lnTo>
                                <a:lnTo>
                                  <a:pt x="3873" y="1638"/>
                                </a:lnTo>
                                <a:lnTo>
                                  <a:pt x="4025" y="1638"/>
                                </a:lnTo>
                                <a:lnTo>
                                  <a:pt x="4165" y="1612"/>
                                </a:lnTo>
                                <a:close/>
                              </a:path>
                              <a:path w="46355" h="8255">
                                <a:moveTo>
                                  <a:pt x="5334" y="1612"/>
                                </a:moveTo>
                                <a:lnTo>
                                  <a:pt x="4965" y="1485"/>
                                </a:lnTo>
                                <a:lnTo>
                                  <a:pt x="4546" y="1447"/>
                                </a:lnTo>
                                <a:lnTo>
                                  <a:pt x="4178" y="1308"/>
                                </a:lnTo>
                                <a:lnTo>
                                  <a:pt x="4521" y="1485"/>
                                </a:lnTo>
                                <a:lnTo>
                                  <a:pt x="4953" y="1511"/>
                                </a:lnTo>
                                <a:lnTo>
                                  <a:pt x="5334" y="1612"/>
                                </a:lnTo>
                                <a:close/>
                              </a:path>
                              <a:path w="46355" h="8255">
                                <a:moveTo>
                                  <a:pt x="5372" y="571"/>
                                </a:moveTo>
                                <a:lnTo>
                                  <a:pt x="5156" y="520"/>
                                </a:lnTo>
                                <a:lnTo>
                                  <a:pt x="4902" y="520"/>
                                </a:lnTo>
                                <a:lnTo>
                                  <a:pt x="5359" y="660"/>
                                </a:lnTo>
                                <a:lnTo>
                                  <a:pt x="5219" y="584"/>
                                </a:lnTo>
                                <a:lnTo>
                                  <a:pt x="5372" y="571"/>
                                </a:lnTo>
                                <a:close/>
                              </a:path>
                              <a:path w="46355" h="8255">
                                <a:moveTo>
                                  <a:pt x="5435" y="1117"/>
                                </a:moveTo>
                                <a:lnTo>
                                  <a:pt x="5130" y="1016"/>
                                </a:lnTo>
                                <a:lnTo>
                                  <a:pt x="5270" y="1028"/>
                                </a:lnTo>
                                <a:lnTo>
                                  <a:pt x="4927" y="927"/>
                                </a:lnTo>
                                <a:lnTo>
                                  <a:pt x="5232" y="1092"/>
                                </a:lnTo>
                                <a:lnTo>
                                  <a:pt x="5435" y="1117"/>
                                </a:lnTo>
                                <a:close/>
                              </a:path>
                              <a:path w="46355" h="8255">
                                <a:moveTo>
                                  <a:pt x="5537" y="2400"/>
                                </a:moveTo>
                                <a:lnTo>
                                  <a:pt x="5232" y="2298"/>
                                </a:lnTo>
                                <a:lnTo>
                                  <a:pt x="4927" y="2222"/>
                                </a:lnTo>
                                <a:lnTo>
                                  <a:pt x="4584" y="2171"/>
                                </a:lnTo>
                                <a:lnTo>
                                  <a:pt x="4876" y="2298"/>
                                </a:lnTo>
                                <a:lnTo>
                                  <a:pt x="5194" y="2374"/>
                                </a:lnTo>
                                <a:lnTo>
                                  <a:pt x="5537" y="2400"/>
                                </a:lnTo>
                                <a:close/>
                              </a:path>
                              <a:path w="46355" h="8255">
                                <a:moveTo>
                                  <a:pt x="5778" y="673"/>
                                </a:moveTo>
                                <a:lnTo>
                                  <a:pt x="5600" y="609"/>
                                </a:lnTo>
                                <a:lnTo>
                                  <a:pt x="5308" y="609"/>
                                </a:lnTo>
                                <a:lnTo>
                                  <a:pt x="5626" y="698"/>
                                </a:lnTo>
                                <a:lnTo>
                                  <a:pt x="5778" y="673"/>
                                </a:lnTo>
                                <a:close/>
                              </a:path>
                              <a:path w="46355" h="8255">
                                <a:moveTo>
                                  <a:pt x="6350" y="2095"/>
                                </a:moveTo>
                                <a:lnTo>
                                  <a:pt x="6184" y="2019"/>
                                </a:lnTo>
                                <a:lnTo>
                                  <a:pt x="5803" y="1955"/>
                                </a:lnTo>
                                <a:lnTo>
                                  <a:pt x="5943" y="2032"/>
                                </a:lnTo>
                                <a:lnTo>
                                  <a:pt x="6146" y="2019"/>
                                </a:lnTo>
                                <a:lnTo>
                                  <a:pt x="6299" y="2095"/>
                                </a:lnTo>
                                <a:close/>
                              </a:path>
                              <a:path w="46355" h="8255">
                                <a:moveTo>
                                  <a:pt x="7493" y="2362"/>
                                </a:moveTo>
                                <a:lnTo>
                                  <a:pt x="7251" y="2273"/>
                                </a:lnTo>
                                <a:lnTo>
                                  <a:pt x="6946" y="2260"/>
                                </a:lnTo>
                                <a:lnTo>
                                  <a:pt x="7213" y="2324"/>
                                </a:lnTo>
                                <a:lnTo>
                                  <a:pt x="7493" y="2374"/>
                                </a:lnTo>
                                <a:close/>
                              </a:path>
                              <a:path w="46355" h="8255">
                                <a:moveTo>
                                  <a:pt x="7835" y="1879"/>
                                </a:moveTo>
                                <a:lnTo>
                                  <a:pt x="7556" y="1765"/>
                                </a:lnTo>
                                <a:lnTo>
                                  <a:pt x="7416" y="1739"/>
                                </a:lnTo>
                                <a:lnTo>
                                  <a:pt x="7251" y="1727"/>
                                </a:lnTo>
                                <a:lnTo>
                                  <a:pt x="7416" y="1803"/>
                                </a:lnTo>
                                <a:lnTo>
                                  <a:pt x="7594" y="1854"/>
                                </a:lnTo>
                                <a:lnTo>
                                  <a:pt x="7835" y="1879"/>
                                </a:lnTo>
                                <a:close/>
                              </a:path>
                              <a:path w="46355" h="8255">
                                <a:moveTo>
                                  <a:pt x="9258" y="3251"/>
                                </a:moveTo>
                                <a:lnTo>
                                  <a:pt x="9067" y="3175"/>
                                </a:lnTo>
                                <a:lnTo>
                                  <a:pt x="8801" y="3175"/>
                                </a:lnTo>
                                <a:lnTo>
                                  <a:pt x="8585" y="3073"/>
                                </a:lnTo>
                                <a:lnTo>
                                  <a:pt x="8305" y="3060"/>
                                </a:lnTo>
                                <a:lnTo>
                                  <a:pt x="8597" y="3175"/>
                                </a:lnTo>
                                <a:lnTo>
                                  <a:pt x="8928" y="3213"/>
                                </a:lnTo>
                                <a:lnTo>
                                  <a:pt x="9258" y="3276"/>
                                </a:lnTo>
                                <a:close/>
                              </a:path>
                              <a:path w="46355" h="8255">
                                <a:moveTo>
                                  <a:pt x="9893" y="3073"/>
                                </a:moveTo>
                                <a:lnTo>
                                  <a:pt x="9309" y="2908"/>
                                </a:lnTo>
                                <a:lnTo>
                                  <a:pt x="9067" y="2895"/>
                                </a:lnTo>
                                <a:lnTo>
                                  <a:pt x="9309" y="2997"/>
                                </a:lnTo>
                                <a:lnTo>
                                  <a:pt x="9588" y="3035"/>
                                </a:lnTo>
                                <a:lnTo>
                                  <a:pt x="9855" y="3098"/>
                                </a:lnTo>
                                <a:close/>
                              </a:path>
                              <a:path w="46355" h="8255">
                                <a:moveTo>
                                  <a:pt x="10198" y="2781"/>
                                </a:moveTo>
                                <a:lnTo>
                                  <a:pt x="9867" y="2679"/>
                                </a:lnTo>
                                <a:lnTo>
                                  <a:pt x="9245" y="2603"/>
                                </a:lnTo>
                                <a:lnTo>
                                  <a:pt x="9474" y="2717"/>
                                </a:lnTo>
                                <a:lnTo>
                                  <a:pt x="10198" y="2781"/>
                                </a:lnTo>
                                <a:close/>
                              </a:path>
                              <a:path w="46355" h="8255">
                                <a:moveTo>
                                  <a:pt x="10883" y="4419"/>
                                </a:moveTo>
                                <a:lnTo>
                                  <a:pt x="10642" y="4343"/>
                                </a:lnTo>
                                <a:lnTo>
                                  <a:pt x="10261" y="4318"/>
                                </a:lnTo>
                                <a:lnTo>
                                  <a:pt x="10464" y="4381"/>
                                </a:lnTo>
                                <a:lnTo>
                                  <a:pt x="10680" y="4381"/>
                                </a:lnTo>
                                <a:lnTo>
                                  <a:pt x="10883" y="4419"/>
                                </a:lnTo>
                                <a:close/>
                              </a:path>
                              <a:path w="46355" h="8255">
                                <a:moveTo>
                                  <a:pt x="11379" y="4521"/>
                                </a:moveTo>
                                <a:lnTo>
                                  <a:pt x="11010" y="4445"/>
                                </a:lnTo>
                                <a:lnTo>
                                  <a:pt x="10883" y="4419"/>
                                </a:lnTo>
                                <a:lnTo>
                                  <a:pt x="11061" y="4495"/>
                                </a:lnTo>
                                <a:lnTo>
                                  <a:pt x="11379" y="4521"/>
                                </a:lnTo>
                                <a:close/>
                              </a:path>
                              <a:path w="46355" h="8255">
                                <a:moveTo>
                                  <a:pt x="11861" y="2108"/>
                                </a:moveTo>
                                <a:lnTo>
                                  <a:pt x="11379" y="1968"/>
                                </a:lnTo>
                                <a:lnTo>
                                  <a:pt x="11214" y="1955"/>
                                </a:lnTo>
                                <a:lnTo>
                                  <a:pt x="11620" y="2082"/>
                                </a:lnTo>
                                <a:lnTo>
                                  <a:pt x="11760" y="2133"/>
                                </a:lnTo>
                                <a:close/>
                              </a:path>
                              <a:path w="46355" h="8255">
                                <a:moveTo>
                                  <a:pt x="12611" y="4800"/>
                                </a:moveTo>
                                <a:lnTo>
                                  <a:pt x="12369" y="4737"/>
                                </a:lnTo>
                                <a:lnTo>
                                  <a:pt x="12141" y="4660"/>
                                </a:lnTo>
                                <a:lnTo>
                                  <a:pt x="11874" y="4648"/>
                                </a:lnTo>
                                <a:lnTo>
                                  <a:pt x="12103" y="4737"/>
                                </a:lnTo>
                                <a:lnTo>
                                  <a:pt x="12344" y="4787"/>
                                </a:lnTo>
                                <a:lnTo>
                                  <a:pt x="12611" y="4800"/>
                                </a:lnTo>
                                <a:close/>
                              </a:path>
                              <a:path w="46355" h="8255">
                                <a:moveTo>
                                  <a:pt x="14846" y="4330"/>
                                </a:moveTo>
                                <a:lnTo>
                                  <a:pt x="14465" y="4216"/>
                                </a:lnTo>
                                <a:lnTo>
                                  <a:pt x="14274" y="4229"/>
                                </a:lnTo>
                                <a:lnTo>
                                  <a:pt x="14109" y="4165"/>
                                </a:lnTo>
                                <a:lnTo>
                                  <a:pt x="13919" y="4191"/>
                                </a:lnTo>
                                <a:lnTo>
                                  <a:pt x="14135" y="4241"/>
                                </a:lnTo>
                                <a:lnTo>
                                  <a:pt x="14846" y="4330"/>
                                </a:lnTo>
                                <a:close/>
                              </a:path>
                              <a:path w="46355" h="8255">
                                <a:moveTo>
                                  <a:pt x="15265" y="5181"/>
                                </a:moveTo>
                                <a:lnTo>
                                  <a:pt x="14693" y="5130"/>
                                </a:lnTo>
                                <a:lnTo>
                                  <a:pt x="14490" y="5130"/>
                                </a:lnTo>
                                <a:lnTo>
                                  <a:pt x="14859" y="5232"/>
                                </a:lnTo>
                                <a:lnTo>
                                  <a:pt x="15163" y="5232"/>
                                </a:lnTo>
                                <a:close/>
                              </a:path>
                              <a:path w="46355" h="8255">
                                <a:moveTo>
                                  <a:pt x="16992" y="3086"/>
                                </a:moveTo>
                                <a:lnTo>
                                  <a:pt x="16738" y="3009"/>
                                </a:lnTo>
                                <a:lnTo>
                                  <a:pt x="16446" y="3022"/>
                                </a:lnTo>
                                <a:lnTo>
                                  <a:pt x="16154" y="3022"/>
                                </a:lnTo>
                                <a:lnTo>
                                  <a:pt x="16421" y="3073"/>
                                </a:lnTo>
                                <a:lnTo>
                                  <a:pt x="16700" y="3086"/>
                                </a:lnTo>
                                <a:lnTo>
                                  <a:pt x="16992" y="3086"/>
                                </a:lnTo>
                                <a:close/>
                              </a:path>
                              <a:path w="46355" h="8255">
                                <a:moveTo>
                                  <a:pt x="17818" y="3759"/>
                                </a:moveTo>
                                <a:lnTo>
                                  <a:pt x="17640" y="3695"/>
                                </a:lnTo>
                                <a:lnTo>
                                  <a:pt x="17437" y="3721"/>
                                </a:lnTo>
                                <a:lnTo>
                                  <a:pt x="17094" y="3721"/>
                                </a:lnTo>
                                <a:lnTo>
                                  <a:pt x="17373" y="3759"/>
                                </a:lnTo>
                                <a:lnTo>
                                  <a:pt x="17513" y="3810"/>
                                </a:lnTo>
                                <a:lnTo>
                                  <a:pt x="17818" y="3759"/>
                                </a:lnTo>
                                <a:close/>
                              </a:path>
                              <a:path w="46355" h="8255">
                                <a:moveTo>
                                  <a:pt x="17856" y="5600"/>
                                </a:moveTo>
                                <a:lnTo>
                                  <a:pt x="17513" y="5549"/>
                                </a:lnTo>
                                <a:lnTo>
                                  <a:pt x="17170" y="5486"/>
                                </a:lnTo>
                                <a:lnTo>
                                  <a:pt x="16814" y="5461"/>
                                </a:lnTo>
                                <a:lnTo>
                                  <a:pt x="16611" y="5524"/>
                                </a:lnTo>
                                <a:lnTo>
                                  <a:pt x="17526" y="5600"/>
                                </a:lnTo>
                                <a:lnTo>
                                  <a:pt x="17856" y="5600"/>
                                </a:lnTo>
                                <a:close/>
                              </a:path>
                              <a:path w="46355" h="8255">
                                <a:moveTo>
                                  <a:pt x="18173" y="3035"/>
                                </a:moveTo>
                                <a:lnTo>
                                  <a:pt x="17932" y="2921"/>
                                </a:lnTo>
                                <a:lnTo>
                                  <a:pt x="17487" y="2997"/>
                                </a:lnTo>
                                <a:lnTo>
                                  <a:pt x="16979" y="2959"/>
                                </a:lnTo>
                                <a:lnTo>
                                  <a:pt x="17259" y="3022"/>
                                </a:lnTo>
                                <a:lnTo>
                                  <a:pt x="17437" y="3022"/>
                                </a:lnTo>
                                <a:lnTo>
                                  <a:pt x="17767" y="3060"/>
                                </a:lnTo>
                                <a:lnTo>
                                  <a:pt x="18173" y="3035"/>
                                </a:lnTo>
                                <a:close/>
                              </a:path>
                              <a:path w="46355" h="8255">
                                <a:moveTo>
                                  <a:pt x="18351" y="3835"/>
                                </a:moveTo>
                                <a:lnTo>
                                  <a:pt x="18122" y="3784"/>
                                </a:lnTo>
                                <a:lnTo>
                                  <a:pt x="17868" y="3771"/>
                                </a:lnTo>
                                <a:lnTo>
                                  <a:pt x="18072" y="3848"/>
                                </a:lnTo>
                                <a:lnTo>
                                  <a:pt x="18351" y="3835"/>
                                </a:lnTo>
                                <a:close/>
                              </a:path>
                              <a:path w="46355" h="8255">
                                <a:moveTo>
                                  <a:pt x="18630" y="5651"/>
                                </a:moveTo>
                                <a:lnTo>
                                  <a:pt x="18402" y="5638"/>
                                </a:lnTo>
                                <a:lnTo>
                                  <a:pt x="18173" y="5613"/>
                                </a:lnTo>
                                <a:lnTo>
                                  <a:pt x="17932" y="5613"/>
                                </a:lnTo>
                                <a:lnTo>
                                  <a:pt x="18237" y="5676"/>
                                </a:lnTo>
                                <a:lnTo>
                                  <a:pt x="18491" y="5676"/>
                                </a:lnTo>
                                <a:lnTo>
                                  <a:pt x="18630" y="5651"/>
                                </a:lnTo>
                                <a:close/>
                              </a:path>
                              <a:path w="46355" h="8255">
                                <a:moveTo>
                                  <a:pt x="18630" y="3200"/>
                                </a:moveTo>
                                <a:lnTo>
                                  <a:pt x="18465" y="3187"/>
                                </a:lnTo>
                                <a:lnTo>
                                  <a:pt x="18199" y="3162"/>
                                </a:lnTo>
                                <a:lnTo>
                                  <a:pt x="18630" y="3200"/>
                                </a:lnTo>
                                <a:close/>
                              </a:path>
                              <a:path w="46355" h="8255">
                                <a:moveTo>
                                  <a:pt x="18732" y="3162"/>
                                </a:moveTo>
                                <a:lnTo>
                                  <a:pt x="18478" y="3098"/>
                                </a:lnTo>
                                <a:lnTo>
                                  <a:pt x="18630" y="3098"/>
                                </a:lnTo>
                                <a:lnTo>
                                  <a:pt x="18326" y="3022"/>
                                </a:lnTo>
                                <a:lnTo>
                                  <a:pt x="18122" y="3048"/>
                                </a:lnTo>
                                <a:lnTo>
                                  <a:pt x="18288" y="3098"/>
                                </a:lnTo>
                                <a:lnTo>
                                  <a:pt x="18135" y="3124"/>
                                </a:lnTo>
                                <a:lnTo>
                                  <a:pt x="18338" y="3136"/>
                                </a:lnTo>
                                <a:lnTo>
                                  <a:pt x="18516" y="3175"/>
                                </a:lnTo>
                                <a:lnTo>
                                  <a:pt x="18732" y="3162"/>
                                </a:lnTo>
                                <a:close/>
                              </a:path>
                              <a:path w="46355" h="8255">
                                <a:moveTo>
                                  <a:pt x="19037" y="3340"/>
                                </a:moveTo>
                                <a:lnTo>
                                  <a:pt x="18872" y="3302"/>
                                </a:lnTo>
                                <a:lnTo>
                                  <a:pt x="18999" y="3276"/>
                                </a:lnTo>
                                <a:lnTo>
                                  <a:pt x="18745" y="3200"/>
                                </a:lnTo>
                                <a:lnTo>
                                  <a:pt x="18884" y="3327"/>
                                </a:lnTo>
                                <a:lnTo>
                                  <a:pt x="18415" y="3276"/>
                                </a:lnTo>
                                <a:lnTo>
                                  <a:pt x="18542" y="3327"/>
                                </a:lnTo>
                                <a:lnTo>
                                  <a:pt x="18796" y="3340"/>
                                </a:lnTo>
                                <a:lnTo>
                                  <a:pt x="19037" y="3340"/>
                                </a:lnTo>
                                <a:close/>
                              </a:path>
                              <a:path w="46355" h="8255">
                                <a:moveTo>
                                  <a:pt x="19075" y="4826"/>
                                </a:moveTo>
                                <a:lnTo>
                                  <a:pt x="18910" y="4775"/>
                                </a:lnTo>
                                <a:lnTo>
                                  <a:pt x="18745" y="4749"/>
                                </a:lnTo>
                                <a:lnTo>
                                  <a:pt x="18554" y="4762"/>
                                </a:lnTo>
                                <a:lnTo>
                                  <a:pt x="18884" y="4838"/>
                                </a:lnTo>
                                <a:lnTo>
                                  <a:pt x="19075" y="4826"/>
                                </a:lnTo>
                                <a:close/>
                              </a:path>
                              <a:path w="46355" h="8255">
                                <a:moveTo>
                                  <a:pt x="19342" y="5435"/>
                                </a:moveTo>
                                <a:lnTo>
                                  <a:pt x="19037" y="5397"/>
                                </a:lnTo>
                                <a:lnTo>
                                  <a:pt x="18821" y="5422"/>
                                </a:lnTo>
                                <a:lnTo>
                                  <a:pt x="19050" y="5486"/>
                                </a:lnTo>
                                <a:lnTo>
                                  <a:pt x="19342" y="5435"/>
                                </a:lnTo>
                                <a:close/>
                              </a:path>
                              <a:path w="46355" h="8255">
                                <a:moveTo>
                                  <a:pt x="19532" y="3263"/>
                                </a:moveTo>
                                <a:lnTo>
                                  <a:pt x="19011" y="3136"/>
                                </a:lnTo>
                                <a:lnTo>
                                  <a:pt x="18808" y="3175"/>
                                </a:lnTo>
                                <a:lnTo>
                                  <a:pt x="19024" y="3225"/>
                                </a:lnTo>
                                <a:lnTo>
                                  <a:pt x="19227" y="3251"/>
                                </a:lnTo>
                                <a:lnTo>
                                  <a:pt x="19456" y="3276"/>
                                </a:lnTo>
                                <a:close/>
                              </a:path>
                              <a:path w="46355" h="8255">
                                <a:moveTo>
                                  <a:pt x="19608" y="5791"/>
                                </a:moveTo>
                                <a:lnTo>
                                  <a:pt x="19405" y="5791"/>
                                </a:lnTo>
                                <a:lnTo>
                                  <a:pt x="19227" y="5740"/>
                                </a:lnTo>
                                <a:lnTo>
                                  <a:pt x="18986" y="5753"/>
                                </a:lnTo>
                                <a:lnTo>
                                  <a:pt x="19126" y="5803"/>
                                </a:lnTo>
                                <a:lnTo>
                                  <a:pt x="19291" y="5778"/>
                                </a:lnTo>
                                <a:lnTo>
                                  <a:pt x="19431" y="5816"/>
                                </a:lnTo>
                                <a:lnTo>
                                  <a:pt x="19608" y="5791"/>
                                </a:lnTo>
                                <a:close/>
                              </a:path>
                              <a:path w="46355" h="8255">
                                <a:moveTo>
                                  <a:pt x="19634" y="5448"/>
                                </a:moveTo>
                                <a:lnTo>
                                  <a:pt x="19342" y="5435"/>
                                </a:lnTo>
                                <a:lnTo>
                                  <a:pt x="19570" y="5499"/>
                                </a:lnTo>
                                <a:close/>
                              </a:path>
                              <a:path w="46355" h="8255">
                                <a:moveTo>
                                  <a:pt x="20091" y="5778"/>
                                </a:moveTo>
                                <a:lnTo>
                                  <a:pt x="19964" y="5753"/>
                                </a:lnTo>
                                <a:lnTo>
                                  <a:pt x="19697" y="5753"/>
                                </a:lnTo>
                                <a:lnTo>
                                  <a:pt x="19443" y="5715"/>
                                </a:lnTo>
                                <a:lnTo>
                                  <a:pt x="19812" y="5791"/>
                                </a:lnTo>
                                <a:lnTo>
                                  <a:pt x="20091" y="5778"/>
                                </a:lnTo>
                                <a:close/>
                              </a:path>
                              <a:path w="46355" h="8255">
                                <a:moveTo>
                                  <a:pt x="20878" y="4102"/>
                                </a:moveTo>
                                <a:lnTo>
                                  <a:pt x="20612" y="4076"/>
                                </a:lnTo>
                                <a:lnTo>
                                  <a:pt x="20345" y="4025"/>
                                </a:lnTo>
                                <a:lnTo>
                                  <a:pt x="20053" y="4025"/>
                                </a:lnTo>
                                <a:lnTo>
                                  <a:pt x="20307" y="4102"/>
                                </a:lnTo>
                                <a:lnTo>
                                  <a:pt x="20878" y="4102"/>
                                </a:lnTo>
                                <a:close/>
                              </a:path>
                              <a:path w="46355" h="8255">
                                <a:moveTo>
                                  <a:pt x="20929" y="7277"/>
                                </a:moveTo>
                                <a:lnTo>
                                  <a:pt x="20561" y="7213"/>
                                </a:lnTo>
                                <a:lnTo>
                                  <a:pt x="19875" y="7099"/>
                                </a:lnTo>
                                <a:lnTo>
                                  <a:pt x="19697" y="7150"/>
                                </a:lnTo>
                                <a:lnTo>
                                  <a:pt x="20116" y="7175"/>
                                </a:lnTo>
                                <a:lnTo>
                                  <a:pt x="20510" y="7264"/>
                                </a:lnTo>
                                <a:lnTo>
                                  <a:pt x="20929" y="7277"/>
                                </a:lnTo>
                                <a:close/>
                              </a:path>
                              <a:path w="46355" h="8255">
                                <a:moveTo>
                                  <a:pt x="21450" y="5168"/>
                                </a:moveTo>
                                <a:lnTo>
                                  <a:pt x="20675" y="5003"/>
                                </a:lnTo>
                                <a:lnTo>
                                  <a:pt x="20332" y="5016"/>
                                </a:lnTo>
                                <a:lnTo>
                                  <a:pt x="20599" y="5054"/>
                                </a:lnTo>
                                <a:lnTo>
                                  <a:pt x="20472" y="5080"/>
                                </a:lnTo>
                                <a:lnTo>
                                  <a:pt x="20789" y="5105"/>
                                </a:lnTo>
                                <a:lnTo>
                                  <a:pt x="21145" y="5080"/>
                                </a:lnTo>
                                <a:lnTo>
                                  <a:pt x="21450" y="5168"/>
                                </a:lnTo>
                                <a:close/>
                              </a:path>
                              <a:path w="46355" h="8255">
                                <a:moveTo>
                                  <a:pt x="22301" y="3670"/>
                                </a:moveTo>
                                <a:lnTo>
                                  <a:pt x="22174" y="3581"/>
                                </a:lnTo>
                                <a:lnTo>
                                  <a:pt x="21386" y="3530"/>
                                </a:lnTo>
                                <a:lnTo>
                                  <a:pt x="20967" y="3556"/>
                                </a:lnTo>
                                <a:lnTo>
                                  <a:pt x="21234" y="3644"/>
                                </a:lnTo>
                                <a:lnTo>
                                  <a:pt x="21526" y="3683"/>
                                </a:lnTo>
                                <a:lnTo>
                                  <a:pt x="21767" y="3644"/>
                                </a:lnTo>
                                <a:lnTo>
                                  <a:pt x="21285" y="3606"/>
                                </a:lnTo>
                                <a:lnTo>
                                  <a:pt x="21755" y="3568"/>
                                </a:lnTo>
                                <a:lnTo>
                                  <a:pt x="22072" y="3683"/>
                                </a:lnTo>
                                <a:lnTo>
                                  <a:pt x="22212" y="3683"/>
                                </a:lnTo>
                                <a:close/>
                              </a:path>
                              <a:path w="46355" h="8255">
                                <a:moveTo>
                                  <a:pt x="22936" y="4749"/>
                                </a:moveTo>
                                <a:lnTo>
                                  <a:pt x="22771" y="4699"/>
                                </a:lnTo>
                                <a:lnTo>
                                  <a:pt x="22606" y="4673"/>
                                </a:lnTo>
                                <a:lnTo>
                                  <a:pt x="22415" y="4686"/>
                                </a:lnTo>
                                <a:lnTo>
                                  <a:pt x="22580" y="4724"/>
                                </a:lnTo>
                                <a:lnTo>
                                  <a:pt x="22758" y="4762"/>
                                </a:lnTo>
                                <a:lnTo>
                                  <a:pt x="22936" y="4749"/>
                                </a:lnTo>
                                <a:close/>
                              </a:path>
                              <a:path w="46355" h="8255">
                                <a:moveTo>
                                  <a:pt x="23406" y="3784"/>
                                </a:moveTo>
                                <a:lnTo>
                                  <a:pt x="23228" y="3759"/>
                                </a:lnTo>
                                <a:lnTo>
                                  <a:pt x="23025" y="3721"/>
                                </a:lnTo>
                                <a:lnTo>
                                  <a:pt x="22821" y="3733"/>
                                </a:lnTo>
                                <a:lnTo>
                                  <a:pt x="22948" y="3771"/>
                                </a:lnTo>
                                <a:lnTo>
                                  <a:pt x="23101" y="3810"/>
                                </a:lnTo>
                                <a:lnTo>
                                  <a:pt x="23241" y="3822"/>
                                </a:lnTo>
                                <a:lnTo>
                                  <a:pt x="23406" y="3784"/>
                                </a:lnTo>
                                <a:close/>
                              </a:path>
                              <a:path w="46355" h="8255">
                                <a:moveTo>
                                  <a:pt x="23787" y="4381"/>
                                </a:moveTo>
                                <a:lnTo>
                                  <a:pt x="23266" y="4343"/>
                                </a:lnTo>
                                <a:lnTo>
                                  <a:pt x="22898" y="4292"/>
                                </a:lnTo>
                                <a:lnTo>
                                  <a:pt x="22580" y="4279"/>
                                </a:lnTo>
                                <a:lnTo>
                                  <a:pt x="23025" y="4356"/>
                                </a:lnTo>
                                <a:lnTo>
                                  <a:pt x="22796" y="4356"/>
                                </a:lnTo>
                                <a:lnTo>
                                  <a:pt x="23075" y="4406"/>
                                </a:lnTo>
                                <a:lnTo>
                                  <a:pt x="23279" y="4419"/>
                                </a:lnTo>
                                <a:lnTo>
                                  <a:pt x="23495" y="4381"/>
                                </a:lnTo>
                                <a:lnTo>
                                  <a:pt x="23685" y="4406"/>
                                </a:lnTo>
                                <a:close/>
                              </a:path>
                              <a:path w="46355" h="8255">
                                <a:moveTo>
                                  <a:pt x="23926" y="4584"/>
                                </a:moveTo>
                                <a:lnTo>
                                  <a:pt x="23533" y="4559"/>
                                </a:lnTo>
                                <a:lnTo>
                                  <a:pt x="23114" y="4610"/>
                                </a:lnTo>
                                <a:lnTo>
                                  <a:pt x="22733" y="4508"/>
                                </a:lnTo>
                                <a:lnTo>
                                  <a:pt x="22529" y="4508"/>
                                </a:lnTo>
                                <a:lnTo>
                                  <a:pt x="22402" y="4533"/>
                                </a:lnTo>
                                <a:lnTo>
                                  <a:pt x="22593" y="4584"/>
                                </a:lnTo>
                                <a:lnTo>
                                  <a:pt x="23202" y="4622"/>
                                </a:lnTo>
                                <a:lnTo>
                                  <a:pt x="23647" y="4648"/>
                                </a:lnTo>
                                <a:lnTo>
                                  <a:pt x="23926" y="4584"/>
                                </a:lnTo>
                                <a:close/>
                              </a:path>
                              <a:path w="46355" h="8255">
                                <a:moveTo>
                                  <a:pt x="24117" y="7848"/>
                                </a:moveTo>
                                <a:lnTo>
                                  <a:pt x="23914" y="7823"/>
                                </a:lnTo>
                                <a:lnTo>
                                  <a:pt x="23710" y="7810"/>
                                </a:lnTo>
                                <a:lnTo>
                                  <a:pt x="23482" y="7848"/>
                                </a:lnTo>
                                <a:lnTo>
                                  <a:pt x="23685" y="7886"/>
                                </a:lnTo>
                                <a:lnTo>
                                  <a:pt x="23901" y="7874"/>
                                </a:lnTo>
                                <a:lnTo>
                                  <a:pt x="24117" y="7848"/>
                                </a:lnTo>
                                <a:close/>
                              </a:path>
                              <a:path w="46355" h="8255">
                                <a:moveTo>
                                  <a:pt x="24295" y="3606"/>
                                </a:moveTo>
                                <a:lnTo>
                                  <a:pt x="23952" y="3543"/>
                                </a:lnTo>
                                <a:lnTo>
                                  <a:pt x="23190" y="3543"/>
                                </a:lnTo>
                                <a:lnTo>
                                  <a:pt x="23558" y="3568"/>
                                </a:lnTo>
                                <a:lnTo>
                                  <a:pt x="23914" y="3606"/>
                                </a:lnTo>
                                <a:lnTo>
                                  <a:pt x="24295" y="3606"/>
                                </a:lnTo>
                                <a:close/>
                              </a:path>
                              <a:path w="46355" h="8255">
                                <a:moveTo>
                                  <a:pt x="24396" y="3962"/>
                                </a:moveTo>
                                <a:lnTo>
                                  <a:pt x="24206" y="3937"/>
                                </a:lnTo>
                                <a:lnTo>
                                  <a:pt x="24015" y="3886"/>
                                </a:lnTo>
                                <a:lnTo>
                                  <a:pt x="23812" y="3911"/>
                                </a:lnTo>
                                <a:lnTo>
                                  <a:pt x="24003" y="3949"/>
                                </a:lnTo>
                                <a:lnTo>
                                  <a:pt x="24168" y="4013"/>
                                </a:lnTo>
                                <a:lnTo>
                                  <a:pt x="24396" y="3962"/>
                                </a:lnTo>
                                <a:close/>
                              </a:path>
                              <a:path w="46355" h="8255">
                                <a:moveTo>
                                  <a:pt x="25615" y="4711"/>
                                </a:moveTo>
                                <a:lnTo>
                                  <a:pt x="25412" y="4686"/>
                                </a:lnTo>
                                <a:lnTo>
                                  <a:pt x="25209" y="4699"/>
                                </a:lnTo>
                                <a:lnTo>
                                  <a:pt x="25031" y="4635"/>
                                </a:lnTo>
                                <a:lnTo>
                                  <a:pt x="24828" y="4648"/>
                                </a:lnTo>
                                <a:lnTo>
                                  <a:pt x="24638" y="4635"/>
                                </a:lnTo>
                                <a:lnTo>
                                  <a:pt x="24422" y="4660"/>
                                </a:lnTo>
                                <a:lnTo>
                                  <a:pt x="24625" y="4724"/>
                                </a:lnTo>
                                <a:lnTo>
                                  <a:pt x="24930" y="4686"/>
                                </a:lnTo>
                                <a:lnTo>
                                  <a:pt x="25146" y="4762"/>
                                </a:lnTo>
                                <a:lnTo>
                                  <a:pt x="25438" y="4724"/>
                                </a:lnTo>
                                <a:lnTo>
                                  <a:pt x="25615" y="4711"/>
                                </a:lnTo>
                                <a:close/>
                              </a:path>
                              <a:path w="46355" h="8255">
                                <a:moveTo>
                                  <a:pt x="25742" y="6388"/>
                                </a:moveTo>
                                <a:lnTo>
                                  <a:pt x="25400" y="6337"/>
                                </a:lnTo>
                                <a:lnTo>
                                  <a:pt x="25120" y="6324"/>
                                </a:lnTo>
                                <a:lnTo>
                                  <a:pt x="25298" y="6350"/>
                                </a:lnTo>
                                <a:lnTo>
                                  <a:pt x="25082" y="6362"/>
                                </a:lnTo>
                                <a:lnTo>
                                  <a:pt x="25298" y="6438"/>
                                </a:lnTo>
                                <a:lnTo>
                                  <a:pt x="25742" y="6388"/>
                                </a:lnTo>
                                <a:close/>
                              </a:path>
                              <a:path w="46355" h="8255">
                                <a:moveTo>
                                  <a:pt x="26365" y="3784"/>
                                </a:moveTo>
                                <a:lnTo>
                                  <a:pt x="25971" y="3746"/>
                                </a:lnTo>
                                <a:lnTo>
                                  <a:pt x="26365" y="3784"/>
                                </a:lnTo>
                                <a:close/>
                              </a:path>
                              <a:path w="46355" h="8255">
                                <a:moveTo>
                                  <a:pt x="26403" y="4025"/>
                                </a:moveTo>
                                <a:lnTo>
                                  <a:pt x="26225" y="4000"/>
                                </a:lnTo>
                                <a:lnTo>
                                  <a:pt x="26022" y="4051"/>
                                </a:lnTo>
                                <a:lnTo>
                                  <a:pt x="26314" y="4114"/>
                                </a:lnTo>
                                <a:close/>
                              </a:path>
                              <a:path w="46355" h="8255">
                                <a:moveTo>
                                  <a:pt x="26466" y="3848"/>
                                </a:moveTo>
                                <a:lnTo>
                                  <a:pt x="26276" y="3797"/>
                                </a:lnTo>
                                <a:lnTo>
                                  <a:pt x="26060" y="3848"/>
                                </a:lnTo>
                                <a:lnTo>
                                  <a:pt x="25869" y="3822"/>
                                </a:lnTo>
                                <a:lnTo>
                                  <a:pt x="25387" y="3771"/>
                                </a:lnTo>
                                <a:lnTo>
                                  <a:pt x="25260" y="3810"/>
                                </a:lnTo>
                                <a:lnTo>
                                  <a:pt x="25666" y="3848"/>
                                </a:lnTo>
                                <a:lnTo>
                                  <a:pt x="26047" y="3886"/>
                                </a:lnTo>
                                <a:lnTo>
                                  <a:pt x="26466" y="3848"/>
                                </a:lnTo>
                                <a:close/>
                              </a:path>
                              <a:path w="46355" h="8255">
                                <a:moveTo>
                                  <a:pt x="27076" y="4660"/>
                                </a:moveTo>
                                <a:lnTo>
                                  <a:pt x="26936" y="4622"/>
                                </a:lnTo>
                                <a:lnTo>
                                  <a:pt x="26644" y="4597"/>
                                </a:lnTo>
                                <a:lnTo>
                                  <a:pt x="26416" y="4622"/>
                                </a:lnTo>
                                <a:lnTo>
                                  <a:pt x="26860" y="4699"/>
                                </a:lnTo>
                                <a:lnTo>
                                  <a:pt x="27076" y="4660"/>
                                </a:lnTo>
                                <a:close/>
                              </a:path>
                              <a:path w="46355" h="8255">
                                <a:moveTo>
                                  <a:pt x="27419" y="8039"/>
                                </a:moveTo>
                                <a:lnTo>
                                  <a:pt x="27228" y="7975"/>
                                </a:lnTo>
                                <a:lnTo>
                                  <a:pt x="26885" y="7975"/>
                                </a:lnTo>
                                <a:lnTo>
                                  <a:pt x="27038" y="8064"/>
                                </a:lnTo>
                                <a:lnTo>
                                  <a:pt x="27241" y="8051"/>
                                </a:lnTo>
                                <a:lnTo>
                                  <a:pt x="27419" y="8039"/>
                                </a:lnTo>
                                <a:close/>
                              </a:path>
                              <a:path w="46355" h="8255">
                                <a:moveTo>
                                  <a:pt x="27635" y="6070"/>
                                </a:moveTo>
                                <a:lnTo>
                                  <a:pt x="27495" y="6019"/>
                                </a:lnTo>
                                <a:lnTo>
                                  <a:pt x="27266" y="6070"/>
                                </a:lnTo>
                                <a:lnTo>
                                  <a:pt x="27635" y="6070"/>
                                </a:lnTo>
                                <a:close/>
                              </a:path>
                              <a:path w="46355" h="8255">
                                <a:moveTo>
                                  <a:pt x="27901" y="4660"/>
                                </a:moveTo>
                                <a:lnTo>
                                  <a:pt x="27686" y="4660"/>
                                </a:lnTo>
                                <a:lnTo>
                                  <a:pt x="27444" y="4686"/>
                                </a:lnTo>
                                <a:lnTo>
                                  <a:pt x="27660" y="4749"/>
                                </a:lnTo>
                                <a:lnTo>
                                  <a:pt x="27901" y="4673"/>
                                </a:lnTo>
                                <a:close/>
                              </a:path>
                              <a:path w="46355" h="8255">
                                <a:moveTo>
                                  <a:pt x="28270" y="6134"/>
                                </a:moveTo>
                                <a:lnTo>
                                  <a:pt x="27889" y="6045"/>
                                </a:lnTo>
                                <a:lnTo>
                                  <a:pt x="27673" y="6070"/>
                                </a:lnTo>
                                <a:lnTo>
                                  <a:pt x="27927" y="6146"/>
                                </a:lnTo>
                                <a:lnTo>
                                  <a:pt x="28270" y="6134"/>
                                </a:lnTo>
                                <a:close/>
                              </a:path>
                              <a:path w="46355" h="8255">
                                <a:moveTo>
                                  <a:pt x="28892" y="5600"/>
                                </a:moveTo>
                                <a:lnTo>
                                  <a:pt x="28143" y="5549"/>
                                </a:lnTo>
                                <a:lnTo>
                                  <a:pt x="27749" y="5588"/>
                                </a:lnTo>
                                <a:lnTo>
                                  <a:pt x="28130" y="5613"/>
                                </a:lnTo>
                                <a:lnTo>
                                  <a:pt x="28498" y="5626"/>
                                </a:lnTo>
                                <a:lnTo>
                                  <a:pt x="28892" y="5600"/>
                                </a:lnTo>
                                <a:close/>
                              </a:path>
                              <a:path w="46355" h="8255">
                                <a:moveTo>
                                  <a:pt x="29171" y="4775"/>
                                </a:moveTo>
                                <a:lnTo>
                                  <a:pt x="28968" y="4724"/>
                                </a:lnTo>
                                <a:lnTo>
                                  <a:pt x="28575" y="4711"/>
                                </a:lnTo>
                                <a:lnTo>
                                  <a:pt x="28765" y="4775"/>
                                </a:lnTo>
                                <a:lnTo>
                                  <a:pt x="28956" y="4813"/>
                                </a:lnTo>
                                <a:lnTo>
                                  <a:pt x="29171" y="4775"/>
                                </a:lnTo>
                                <a:close/>
                              </a:path>
                              <a:path w="46355" h="8255">
                                <a:moveTo>
                                  <a:pt x="29489" y="4940"/>
                                </a:moveTo>
                                <a:lnTo>
                                  <a:pt x="29210" y="4851"/>
                                </a:lnTo>
                                <a:lnTo>
                                  <a:pt x="28879" y="4940"/>
                                </a:lnTo>
                                <a:lnTo>
                                  <a:pt x="28600" y="4876"/>
                                </a:lnTo>
                                <a:lnTo>
                                  <a:pt x="29222" y="4991"/>
                                </a:lnTo>
                                <a:lnTo>
                                  <a:pt x="29489" y="4940"/>
                                </a:lnTo>
                                <a:close/>
                              </a:path>
                              <a:path w="46355" h="8255">
                                <a:moveTo>
                                  <a:pt x="30238" y="4927"/>
                                </a:moveTo>
                                <a:lnTo>
                                  <a:pt x="29997" y="4889"/>
                                </a:lnTo>
                                <a:lnTo>
                                  <a:pt x="29756" y="4902"/>
                                </a:lnTo>
                                <a:lnTo>
                                  <a:pt x="29489" y="4940"/>
                                </a:lnTo>
                                <a:lnTo>
                                  <a:pt x="29692" y="4991"/>
                                </a:lnTo>
                                <a:lnTo>
                                  <a:pt x="29857" y="4927"/>
                                </a:lnTo>
                                <a:lnTo>
                                  <a:pt x="30238" y="4927"/>
                                </a:lnTo>
                                <a:close/>
                              </a:path>
                              <a:path w="46355" h="8255">
                                <a:moveTo>
                                  <a:pt x="30746" y="8051"/>
                                </a:moveTo>
                                <a:lnTo>
                                  <a:pt x="30492" y="8039"/>
                                </a:lnTo>
                                <a:lnTo>
                                  <a:pt x="30200" y="8064"/>
                                </a:lnTo>
                                <a:lnTo>
                                  <a:pt x="30391" y="8089"/>
                                </a:lnTo>
                                <a:lnTo>
                                  <a:pt x="29959" y="8128"/>
                                </a:lnTo>
                                <a:lnTo>
                                  <a:pt x="29641" y="8115"/>
                                </a:lnTo>
                                <a:lnTo>
                                  <a:pt x="30124" y="8077"/>
                                </a:lnTo>
                                <a:lnTo>
                                  <a:pt x="29070" y="8077"/>
                                </a:lnTo>
                                <a:lnTo>
                                  <a:pt x="28714" y="8115"/>
                                </a:lnTo>
                                <a:lnTo>
                                  <a:pt x="29286" y="8166"/>
                                </a:lnTo>
                                <a:lnTo>
                                  <a:pt x="29921" y="8242"/>
                                </a:lnTo>
                                <a:lnTo>
                                  <a:pt x="30175" y="8166"/>
                                </a:lnTo>
                                <a:lnTo>
                                  <a:pt x="30492" y="8140"/>
                                </a:lnTo>
                                <a:lnTo>
                                  <a:pt x="30746" y="8051"/>
                                </a:lnTo>
                                <a:close/>
                              </a:path>
                              <a:path w="46355" h="8255">
                                <a:moveTo>
                                  <a:pt x="31178" y="4787"/>
                                </a:moveTo>
                                <a:lnTo>
                                  <a:pt x="30670" y="4762"/>
                                </a:lnTo>
                                <a:lnTo>
                                  <a:pt x="30378" y="4762"/>
                                </a:lnTo>
                                <a:lnTo>
                                  <a:pt x="30543" y="4699"/>
                                </a:lnTo>
                                <a:lnTo>
                                  <a:pt x="30238" y="4660"/>
                                </a:lnTo>
                                <a:lnTo>
                                  <a:pt x="30060" y="4737"/>
                                </a:lnTo>
                                <a:lnTo>
                                  <a:pt x="29832" y="4737"/>
                                </a:lnTo>
                                <a:lnTo>
                                  <a:pt x="30099" y="4686"/>
                                </a:lnTo>
                                <a:lnTo>
                                  <a:pt x="29591" y="4660"/>
                                </a:lnTo>
                                <a:lnTo>
                                  <a:pt x="29794" y="4699"/>
                                </a:lnTo>
                                <a:lnTo>
                                  <a:pt x="29591" y="4711"/>
                                </a:lnTo>
                                <a:lnTo>
                                  <a:pt x="29400" y="4699"/>
                                </a:lnTo>
                                <a:lnTo>
                                  <a:pt x="29184" y="4724"/>
                                </a:lnTo>
                                <a:lnTo>
                                  <a:pt x="29464" y="4813"/>
                                </a:lnTo>
                                <a:lnTo>
                                  <a:pt x="29692" y="4749"/>
                                </a:lnTo>
                                <a:lnTo>
                                  <a:pt x="30162" y="4851"/>
                                </a:lnTo>
                                <a:lnTo>
                                  <a:pt x="30670" y="4851"/>
                                </a:lnTo>
                                <a:lnTo>
                                  <a:pt x="31178" y="4787"/>
                                </a:lnTo>
                                <a:close/>
                              </a:path>
                              <a:path w="46355" h="8255">
                                <a:moveTo>
                                  <a:pt x="31851" y="4775"/>
                                </a:moveTo>
                                <a:lnTo>
                                  <a:pt x="31699" y="4711"/>
                                </a:lnTo>
                                <a:lnTo>
                                  <a:pt x="31483" y="4826"/>
                                </a:lnTo>
                                <a:lnTo>
                                  <a:pt x="31318" y="4800"/>
                                </a:lnTo>
                                <a:lnTo>
                                  <a:pt x="31470" y="4838"/>
                                </a:lnTo>
                                <a:lnTo>
                                  <a:pt x="31851" y="4775"/>
                                </a:lnTo>
                                <a:close/>
                              </a:path>
                              <a:path w="46355" h="8255">
                                <a:moveTo>
                                  <a:pt x="32740" y="4927"/>
                                </a:moveTo>
                                <a:lnTo>
                                  <a:pt x="32245" y="4838"/>
                                </a:lnTo>
                                <a:lnTo>
                                  <a:pt x="31737" y="4914"/>
                                </a:lnTo>
                                <a:lnTo>
                                  <a:pt x="32359" y="4940"/>
                                </a:lnTo>
                                <a:lnTo>
                                  <a:pt x="32524" y="5003"/>
                                </a:lnTo>
                                <a:lnTo>
                                  <a:pt x="32740" y="4927"/>
                                </a:lnTo>
                                <a:close/>
                              </a:path>
                              <a:path w="46355" h="8255">
                                <a:moveTo>
                                  <a:pt x="33235" y="5664"/>
                                </a:moveTo>
                                <a:lnTo>
                                  <a:pt x="32931" y="5613"/>
                                </a:lnTo>
                                <a:lnTo>
                                  <a:pt x="32575" y="5689"/>
                                </a:lnTo>
                                <a:lnTo>
                                  <a:pt x="32258" y="5676"/>
                                </a:lnTo>
                                <a:lnTo>
                                  <a:pt x="32131" y="5702"/>
                                </a:lnTo>
                                <a:lnTo>
                                  <a:pt x="32385" y="5740"/>
                                </a:lnTo>
                                <a:lnTo>
                                  <a:pt x="32677" y="5702"/>
                                </a:lnTo>
                                <a:lnTo>
                                  <a:pt x="32943" y="5715"/>
                                </a:lnTo>
                                <a:lnTo>
                                  <a:pt x="33235" y="5664"/>
                                </a:lnTo>
                                <a:close/>
                              </a:path>
                              <a:path w="46355" h="8255">
                                <a:moveTo>
                                  <a:pt x="34404" y="6032"/>
                                </a:moveTo>
                                <a:lnTo>
                                  <a:pt x="34099" y="6007"/>
                                </a:lnTo>
                                <a:lnTo>
                                  <a:pt x="33807" y="6007"/>
                                </a:lnTo>
                                <a:lnTo>
                                  <a:pt x="33489" y="6057"/>
                                </a:lnTo>
                                <a:lnTo>
                                  <a:pt x="33782" y="6070"/>
                                </a:lnTo>
                                <a:lnTo>
                                  <a:pt x="34099" y="6070"/>
                                </a:lnTo>
                                <a:lnTo>
                                  <a:pt x="34404" y="6032"/>
                                </a:lnTo>
                                <a:close/>
                              </a:path>
                              <a:path w="46355" h="8255">
                                <a:moveTo>
                                  <a:pt x="35293" y="8013"/>
                                </a:moveTo>
                                <a:lnTo>
                                  <a:pt x="35102" y="7975"/>
                                </a:lnTo>
                                <a:lnTo>
                                  <a:pt x="34899" y="7988"/>
                                </a:lnTo>
                                <a:lnTo>
                                  <a:pt x="34671" y="8026"/>
                                </a:lnTo>
                                <a:lnTo>
                                  <a:pt x="34874" y="8026"/>
                                </a:lnTo>
                                <a:lnTo>
                                  <a:pt x="35077" y="8064"/>
                                </a:lnTo>
                                <a:lnTo>
                                  <a:pt x="35293" y="8013"/>
                                </a:lnTo>
                                <a:close/>
                              </a:path>
                              <a:path w="46355" h="8255">
                                <a:moveTo>
                                  <a:pt x="35979" y="6388"/>
                                </a:moveTo>
                                <a:lnTo>
                                  <a:pt x="35648" y="6362"/>
                                </a:lnTo>
                                <a:lnTo>
                                  <a:pt x="35267" y="6413"/>
                                </a:lnTo>
                                <a:lnTo>
                                  <a:pt x="35128" y="6464"/>
                                </a:lnTo>
                                <a:lnTo>
                                  <a:pt x="35280" y="6464"/>
                                </a:lnTo>
                                <a:lnTo>
                                  <a:pt x="35433" y="6477"/>
                                </a:lnTo>
                                <a:lnTo>
                                  <a:pt x="35750" y="6451"/>
                                </a:lnTo>
                                <a:lnTo>
                                  <a:pt x="35979" y="6388"/>
                                </a:lnTo>
                                <a:close/>
                              </a:path>
                              <a:path w="46355" h="8255">
                                <a:moveTo>
                                  <a:pt x="39217" y="7810"/>
                                </a:moveTo>
                                <a:lnTo>
                                  <a:pt x="38544" y="7823"/>
                                </a:lnTo>
                                <a:lnTo>
                                  <a:pt x="38227" y="7874"/>
                                </a:lnTo>
                                <a:lnTo>
                                  <a:pt x="38544" y="7899"/>
                                </a:lnTo>
                                <a:lnTo>
                                  <a:pt x="38874" y="7848"/>
                                </a:lnTo>
                                <a:lnTo>
                                  <a:pt x="39217" y="7810"/>
                                </a:lnTo>
                                <a:close/>
                              </a:path>
                              <a:path w="46355" h="8255">
                                <a:moveTo>
                                  <a:pt x="45910" y="7010"/>
                                </a:moveTo>
                                <a:lnTo>
                                  <a:pt x="45720" y="7061"/>
                                </a:lnTo>
                                <a:lnTo>
                                  <a:pt x="45529" y="7073"/>
                                </a:lnTo>
                                <a:lnTo>
                                  <a:pt x="45313" y="7137"/>
                                </a:lnTo>
                                <a:lnTo>
                                  <a:pt x="45694" y="7137"/>
                                </a:lnTo>
                                <a:lnTo>
                                  <a:pt x="45910" y="7048"/>
                                </a:lnTo>
                                <a:close/>
                              </a:path>
                            </a:pathLst>
                          </a:custGeom>
                          <a:solidFill>
                            <a:srgbClr val="FFFFFF"/>
                          </a:solidFill>
                        </wps:spPr>
                        <wps:bodyPr wrap="square" lIns="0" tIns="0" rIns="0" bIns="0" rtlCol="0">
                          <a:noAutofit/>
                        </wps:bodyPr>
                      </wps:wsp>
                      <wps:wsp>
                        <wps:cNvPr id="65" name="Graphic 65"/>
                        <wps:cNvSpPr/>
                        <wps:spPr>
                          <a:xfrm>
                            <a:off x="164403" y="244847"/>
                            <a:ext cx="76835" cy="20320"/>
                          </a:xfrm>
                          <a:custGeom>
                            <a:avLst/>
                            <a:gdLst/>
                            <a:ahLst/>
                            <a:cxnLst/>
                            <a:rect l="l" t="t" r="r" b="b"/>
                            <a:pathLst>
                              <a:path w="76835" h="20320">
                                <a:moveTo>
                                  <a:pt x="609" y="19265"/>
                                </a:moveTo>
                                <a:lnTo>
                                  <a:pt x="457" y="19215"/>
                                </a:lnTo>
                                <a:lnTo>
                                  <a:pt x="177" y="19202"/>
                                </a:lnTo>
                                <a:lnTo>
                                  <a:pt x="0" y="19278"/>
                                </a:lnTo>
                                <a:lnTo>
                                  <a:pt x="342" y="19329"/>
                                </a:lnTo>
                                <a:lnTo>
                                  <a:pt x="596" y="19304"/>
                                </a:lnTo>
                                <a:close/>
                              </a:path>
                              <a:path w="76835" h="20320">
                                <a:moveTo>
                                  <a:pt x="1841" y="19558"/>
                                </a:moveTo>
                                <a:lnTo>
                                  <a:pt x="1625" y="19519"/>
                                </a:lnTo>
                                <a:lnTo>
                                  <a:pt x="1244" y="19558"/>
                                </a:lnTo>
                                <a:lnTo>
                                  <a:pt x="1435" y="19583"/>
                                </a:lnTo>
                                <a:lnTo>
                                  <a:pt x="1651" y="19583"/>
                                </a:lnTo>
                                <a:lnTo>
                                  <a:pt x="1841" y="19558"/>
                                </a:lnTo>
                                <a:close/>
                              </a:path>
                              <a:path w="76835" h="20320">
                                <a:moveTo>
                                  <a:pt x="3416" y="19392"/>
                                </a:moveTo>
                                <a:lnTo>
                                  <a:pt x="3162" y="19380"/>
                                </a:lnTo>
                                <a:lnTo>
                                  <a:pt x="3314" y="19354"/>
                                </a:lnTo>
                                <a:lnTo>
                                  <a:pt x="2997" y="19342"/>
                                </a:lnTo>
                                <a:lnTo>
                                  <a:pt x="3124" y="19380"/>
                                </a:lnTo>
                                <a:lnTo>
                                  <a:pt x="2781" y="19405"/>
                                </a:lnTo>
                                <a:lnTo>
                                  <a:pt x="3149" y="19418"/>
                                </a:lnTo>
                                <a:lnTo>
                                  <a:pt x="3416" y="19392"/>
                                </a:lnTo>
                                <a:close/>
                              </a:path>
                              <a:path w="76835" h="20320">
                                <a:moveTo>
                                  <a:pt x="3860" y="19215"/>
                                </a:moveTo>
                                <a:lnTo>
                                  <a:pt x="2654" y="19316"/>
                                </a:lnTo>
                                <a:lnTo>
                                  <a:pt x="2222" y="19316"/>
                                </a:lnTo>
                                <a:lnTo>
                                  <a:pt x="2425" y="19392"/>
                                </a:lnTo>
                                <a:lnTo>
                                  <a:pt x="3327" y="19278"/>
                                </a:lnTo>
                                <a:lnTo>
                                  <a:pt x="3771" y="19342"/>
                                </a:lnTo>
                                <a:lnTo>
                                  <a:pt x="3860" y="19215"/>
                                </a:lnTo>
                                <a:close/>
                              </a:path>
                              <a:path w="76835" h="20320">
                                <a:moveTo>
                                  <a:pt x="4711" y="19913"/>
                                </a:moveTo>
                                <a:lnTo>
                                  <a:pt x="4343" y="19850"/>
                                </a:lnTo>
                                <a:lnTo>
                                  <a:pt x="4114" y="19913"/>
                                </a:lnTo>
                                <a:lnTo>
                                  <a:pt x="4432" y="19939"/>
                                </a:lnTo>
                                <a:lnTo>
                                  <a:pt x="4292" y="19977"/>
                                </a:lnTo>
                                <a:lnTo>
                                  <a:pt x="4076" y="20091"/>
                                </a:lnTo>
                                <a:lnTo>
                                  <a:pt x="3911" y="20066"/>
                                </a:lnTo>
                                <a:lnTo>
                                  <a:pt x="4064" y="20104"/>
                                </a:lnTo>
                                <a:lnTo>
                                  <a:pt x="4445" y="20040"/>
                                </a:lnTo>
                                <a:lnTo>
                                  <a:pt x="4699" y="19939"/>
                                </a:lnTo>
                                <a:close/>
                              </a:path>
                              <a:path w="76835" h="20320">
                                <a:moveTo>
                                  <a:pt x="6438" y="19304"/>
                                </a:moveTo>
                                <a:lnTo>
                                  <a:pt x="6273" y="19253"/>
                                </a:lnTo>
                                <a:lnTo>
                                  <a:pt x="6096" y="19316"/>
                                </a:lnTo>
                                <a:lnTo>
                                  <a:pt x="5930" y="19278"/>
                                </a:lnTo>
                                <a:lnTo>
                                  <a:pt x="6235" y="19329"/>
                                </a:lnTo>
                                <a:lnTo>
                                  <a:pt x="6438" y="19304"/>
                                </a:lnTo>
                                <a:close/>
                              </a:path>
                              <a:path w="76835" h="20320">
                                <a:moveTo>
                                  <a:pt x="10223" y="19164"/>
                                </a:moveTo>
                                <a:lnTo>
                                  <a:pt x="10020" y="19126"/>
                                </a:lnTo>
                                <a:lnTo>
                                  <a:pt x="9766" y="19240"/>
                                </a:lnTo>
                                <a:lnTo>
                                  <a:pt x="9563" y="19189"/>
                                </a:lnTo>
                                <a:lnTo>
                                  <a:pt x="9093" y="19291"/>
                                </a:lnTo>
                                <a:lnTo>
                                  <a:pt x="9842" y="19240"/>
                                </a:lnTo>
                                <a:lnTo>
                                  <a:pt x="10223" y="19164"/>
                                </a:lnTo>
                                <a:close/>
                              </a:path>
                              <a:path w="76835" h="20320">
                                <a:moveTo>
                                  <a:pt x="11264" y="19088"/>
                                </a:moveTo>
                                <a:lnTo>
                                  <a:pt x="11023" y="19062"/>
                                </a:lnTo>
                                <a:lnTo>
                                  <a:pt x="10756" y="19151"/>
                                </a:lnTo>
                                <a:lnTo>
                                  <a:pt x="10515" y="19189"/>
                                </a:lnTo>
                                <a:lnTo>
                                  <a:pt x="10756" y="19215"/>
                                </a:lnTo>
                                <a:lnTo>
                                  <a:pt x="11264" y="19088"/>
                                </a:lnTo>
                                <a:close/>
                              </a:path>
                              <a:path w="76835" h="20320">
                                <a:moveTo>
                                  <a:pt x="12242" y="19621"/>
                                </a:moveTo>
                                <a:lnTo>
                                  <a:pt x="12039" y="19570"/>
                                </a:lnTo>
                                <a:lnTo>
                                  <a:pt x="11722" y="19646"/>
                                </a:lnTo>
                                <a:lnTo>
                                  <a:pt x="11899" y="19646"/>
                                </a:lnTo>
                                <a:lnTo>
                                  <a:pt x="12065" y="19672"/>
                                </a:lnTo>
                                <a:lnTo>
                                  <a:pt x="12242" y="19621"/>
                                </a:lnTo>
                                <a:close/>
                              </a:path>
                              <a:path w="76835" h="20320">
                                <a:moveTo>
                                  <a:pt x="12382" y="19037"/>
                                </a:moveTo>
                                <a:lnTo>
                                  <a:pt x="11645" y="19062"/>
                                </a:lnTo>
                                <a:lnTo>
                                  <a:pt x="11264" y="19113"/>
                                </a:lnTo>
                                <a:lnTo>
                                  <a:pt x="12382" y="19037"/>
                                </a:lnTo>
                                <a:close/>
                              </a:path>
                              <a:path w="76835" h="20320">
                                <a:moveTo>
                                  <a:pt x="12484" y="19608"/>
                                </a:moveTo>
                                <a:lnTo>
                                  <a:pt x="11861" y="19723"/>
                                </a:lnTo>
                                <a:lnTo>
                                  <a:pt x="11645" y="19685"/>
                                </a:lnTo>
                                <a:lnTo>
                                  <a:pt x="11417" y="19799"/>
                                </a:lnTo>
                                <a:lnTo>
                                  <a:pt x="12192" y="19685"/>
                                </a:lnTo>
                                <a:lnTo>
                                  <a:pt x="12458" y="19659"/>
                                </a:lnTo>
                                <a:close/>
                              </a:path>
                              <a:path w="76835" h="20320">
                                <a:moveTo>
                                  <a:pt x="12509" y="19405"/>
                                </a:moveTo>
                                <a:lnTo>
                                  <a:pt x="12331" y="19418"/>
                                </a:lnTo>
                                <a:lnTo>
                                  <a:pt x="12166" y="19392"/>
                                </a:lnTo>
                                <a:lnTo>
                                  <a:pt x="11988" y="19456"/>
                                </a:lnTo>
                                <a:lnTo>
                                  <a:pt x="12204" y="19469"/>
                                </a:lnTo>
                                <a:lnTo>
                                  <a:pt x="12509" y="19405"/>
                                </a:lnTo>
                                <a:close/>
                              </a:path>
                              <a:path w="76835" h="20320">
                                <a:moveTo>
                                  <a:pt x="12877" y="19494"/>
                                </a:moveTo>
                                <a:lnTo>
                                  <a:pt x="12496" y="19494"/>
                                </a:lnTo>
                                <a:lnTo>
                                  <a:pt x="12192" y="19545"/>
                                </a:lnTo>
                                <a:lnTo>
                                  <a:pt x="12522" y="19596"/>
                                </a:lnTo>
                                <a:lnTo>
                                  <a:pt x="12877" y="19494"/>
                                </a:lnTo>
                                <a:close/>
                              </a:path>
                              <a:path w="76835" h="20320">
                                <a:moveTo>
                                  <a:pt x="13042" y="18973"/>
                                </a:moveTo>
                                <a:lnTo>
                                  <a:pt x="12852" y="18986"/>
                                </a:lnTo>
                                <a:lnTo>
                                  <a:pt x="12649" y="18986"/>
                                </a:lnTo>
                                <a:lnTo>
                                  <a:pt x="12446" y="19037"/>
                                </a:lnTo>
                                <a:lnTo>
                                  <a:pt x="12661" y="19062"/>
                                </a:lnTo>
                                <a:lnTo>
                                  <a:pt x="13030" y="19011"/>
                                </a:lnTo>
                                <a:close/>
                              </a:path>
                              <a:path w="76835" h="20320">
                                <a:moveTo>
                                  <a:pt x="14363" y="19240"/>
                                </a:moveTo>
                                <a:lnTo>
                                  <a:pt x="13906" y="19215"/>
                                </a:lnTo>
                                <a:lnTo>
                                  <a:pt x="13779" y="19291"/>
                                </a:lnTo>
                                <a:lnTo>
                                  <a:pt x="13919" y="19329"/>
                                </a:lnTo>
                                <a:lnTo>
                                  <a:pt x="14084" y="19278"/>
                                </a:lnTo>
                                <a:lnTo>
                                  <a:pt x="14224" y="19278"/>
                                </a:lnTo>
                                <a:lnTo>
                                  <a:pt x="14363" y="19240"/>
                                </a:lnTo>
                                <a:close/>
                              </a:path>
                              <a:path w="76835" h="20320">
                                <a:moveTo>
                                  <a:pt x="14541" y="19519"/>
                                </a:moveTo>
                                <a:lnTo>
                                  <a:pt x="14135" y="19545"/>
                                </a:lnTo>
                                <a:lnTo>
                                  <a:pt x="13804" y="19532"/>
                                </a:lnTo>
                                <a:lnTo>
                                  <a:pt x="14287" y="19558"/>
                                </a:lnTo>
                                <a:lnTo>
                                  <a:pt x="14541" y="19519"/>
                                </a:lnTo>
                                <a:close/>
                              </a:path>
                              <a:path w="76835" h="20320">
                                <a:moveTo>
                                  <a:pt x="14922" y="19418"/>
                                </a:moveTo>
                                <a:lnTo>
                                  <a:pt x="14681" y="19392"/>
                                </a:lnTo>
                                <a:lnTo>
                                  <a:pt x="14884" y="19329"/>
                                </a:lnTo>
                                <a:lnTo>
                                  <a:pt x="14541" y="19329"/>
                                </a:lnTo>
                                <a:lnTo>
                                  <a:pt x="14185" y="19392"/>
                                </a:lnTo>
                                <a:lnTo>
                                  <a:pt x="13843" y="19367"/>
                                </a:lnTo>
                                <a:lnTo>
                                  <a:pt x="13614" y="19418"/>
                                </a:lnTo>
                                <a:lnTo>
                                  <a:pt x="13411" y="19469"/>
                                </a:lnTo>
                                <a:lnTo>
                                  <a:pt x="13665" y="19469"/>
                                </a:lnTo>
                                <a:lnTo>
                                  <a:pt x="13906" y="19418"/>
                                </a:lnTo>
                                <a:lnTo>
                                  <a:pt x="14122" y="19418"/>
                                </a:lnTo>
                                <a:lnTo>
                                  <a:pt x="14351" y="19392"/>
                                </a:lnTo>
                                <a:lnTo>
                                  <a:pt x="14185" y="19469"/>
                                </a:lnTo>
                                <a:lnTo>
                                  <a:pt x="14478" y="19469"/>
                                </a:lnTo>
                                <a:lnTo>
                                  <a:pt x="14922" y="19418"/>
                                </a:lnTo>
                                <a:close/>
                              </a:path>
                              <a:path w="76835" h="20320">
                                <a:moveTo>
                                  <a:pt x="15062" y="19519"/>
                                </a:moveTo>
                                <a:lnTo>
                                  <a:pt x="14770" y="19507"/>
                                </a:lnTo>
                                <a:lnTo>
                                  <a:pt x="14465" y="19570"/>
                                </a:lnTo>
                                <a:lnTo>
                                  <a:pt x="14897" y="19583"/>
                                </a:lnTo>
                                <a:lnTo>
                                  <a:pt x="15062" y="19519"/>
                                </a:lnTo>
                                <a:close/>
                              </a:path>
                              <a:path w="76835" h="20320">
                                <a:moveTo>
                                  <a:pt x="15633" y="19151"/>
                                </a:moveTo>
                                <a:lnTo>
                                  <a:pt x="15354" y="19177"/>
                                </a:lnTo>
                                <a:lnTo>
                                  <a:pt x="14960" y="19227"/>
                                </a:lnTo>
                                <a:lnTo>
                                  <a:pt x="15455" y="19215"/>
                                </a:lnTo>
                                <a:lnTo>
                                  <a:pt x="15633" y="19151"/>
                                </a:lnTo>
                                <a:close/>
                              </a:path>
                              <a:path w="76835" h="20320">
                                <a:moveTo>
                                  <a:pt x="16294" y="18719"/>
                                </a:moveTo>
                                <a:lnTo>
                                  <a:pt x="16129" y="18707"/>
                                </a:lnTo>
                                <a:lnTo>
                                  <a:pt x="15951" y="18745"/>
                                </a:lnTo>
                                <a:lnTo>
                                  <a:pt x="15773" y="18796"/>
                                </a:lnTo>
                                <a:lnTo>
                                  <a:pt x="15938" y="18821"/>
                                </a:lnTo>
                                <a:lnTo>
                                  <a:pt x="16116" y="18783"/>
                                </a:lnTo>
                                <a:lnTo>
                                  <a:pt x="16294" y="18719"/>
                                </a:lnTo>
                                <a:close/>
                              </a:path>
                              <a:path w="76835" h="20320">
                                <a:moveTo>
                                  <a:pt x="16662" y="19481"/>
                                </a:moveTo>
                                <a:lnTo>
                                  <a:pt x="16497" y="19469"/>
                                </a:lnTo>
                                <a:lnTo>
                                  <a:pt x="16319" y="19507"/>
                                </a:lnTo>
                                <a:lnTo>
                                  <a:pt x="16141" y="19558"/>
                                </a:lnTo>
                                <a:lnTo>
                                  <a:pt x="16357" y="19570"/>
                                </a:lnTo>
                                <a:lnTo>
                                  <a:pt x="16662" y="19481"/>
                                </a:lnTo>
                                <a:close/>
                              </a:path>
                              <a:path w="76835" h="20320">
                                <a:moveTo>
                                  <a:pt x="17640" y="18897"/>
                                </a:moveTo>
                                <a:lnTo>
                                  <a:pt x="17424" y="18897"/>
                                </a:lnTo>
                                <a:lnTo>
                                  <a:pt x="17195" y="18961"/>
                                </a:lnTo>
                                <a:lnTo>
                                  <a:pt x="16967" y="18973"/>
                                </a:lnTo>
                                <a:lnTo>
                                  <a:pt x="17462" y="18923"/>
                                </a:lnTo>
                                <a:lnTo>
                                  <a:pt x="17640" y="18897"/>
                                </a:lnTo>
                                <a:close/>
                              </a:path>
                              <a:path w="76835" h="20320">
                                <a:moveTo>
                                  <a:pt x="20205" y="19951"/>
                                </a:moveTo>
                                <a:lnTo>
                                  <a:pt x="19862" y="19977"/>
                                </a:lnTo>
                                <a:lnTo>
                                  <a:pt x="19583" y="20040"/>
                                </a:lnTo>
                                <a:lnTo>
                                  <a:pt x="19761" y="20040"/>
                                </a:lnTo>
                                <a:lnTo>
                                  <a:pt x="19558" y="20078"/>
                                </a:lnTo>
                                <a:lnTo>
                                  <a:pt x="19773" y="20091"/>
                                </a:lnTo>
                                <a:lnTo>
                                  <a:pt x="20205" y="19951"/>
                                </a:lnTo>
                                <a:close/>
                              </a:path>
                              <a:path w="76835" h="20320">
                                <a:moveTo>
                                  <a:pt x="20218" y="18605"/>
                                </a:moveTo>
                                <a:lnTo>
                                  <a:pt x="19634" y="18669"/>
                                </a:lnTo>
                                <a:lnTo>
                                  <a:pt x="19786" y="18618"/>
                                </a:lnTo>
                                <a:lnTo>
                                  <a:pt x="19583" y="18643"/>
                                </a:lnTo>
                                <a:lnTo>
                                  <a:pt x="19253" y="18719"/>
                                </a:lnTo>
                                <a:lnTo>
                                  <a:pt x="19570" y="18707"/>
                                </a:lnTo>
                                <a:lnTo>
                                  <a:pt x="19888" y="18681"/>
                                </a:lnTo>
                                <a:lnTo>
                                  <a:pt x="20218" y="18605"/>
                                </a:lnTo>
                                <a:close/>
                              </a:path>
                              <a:path w="76835" h="20320">
                                <a:moveTo>
                                  <a:pt x="20650" y="17729"/>
                                </a:moveTo>
                                <a:lnTo>
                                  <a:pt x="20180" y="17754"/>
                                </a:lnTo>
                                <a:lnTo>
                                  <a:pt x="19862" y="17856"/>
                                </a:lnTo>
                                <a:lnTo>
                                  <a:pt x="19532" y="17932"/>
                                </a:lnTo>
                                <a:lnTo>
                                  <a:pt x="20116" y="17907"/>
                                </a:lnTo>
                                <a:lnTo>
                                  <a:pt x="20345" y="17881"/>
                                </a:lnTo>
                                <a:lnTo>
                                  <a:pt x="20497" y="17818"/>
                                </a:lnTo>
                                <a:lnTo>
                                  <a:pt x="20307" y="17856"/>
                                </a:lnTo>
                                <a:lnTo>
                                  <a:pt x="20129" y="17856"/>
                                </a:lnTo>
                                <a:lnTo>
                                  <a:pt x="20307" y="17792"/>
                                </a:lnTo>
                                <a:lnTo>
                                  <a:pt x="20472" y="17792"/>
                                </a:lnTo>
                                <a:lnTo>
                                  <a:pt x="20650" y="17729"/>
                                </a:lnTo>
                                <a:close/>
                              </a:path>
                              <a:path w="76835" h="20320">
                                <a:moveTo>
                                  <a:pt x="21056" y="17894"/>
                                </a:moveTo>
                                <a:lnTo>
                                  <a:pt x="20891" y="17907"/>
                                </a:lnTo>
                                <a:lnTo>
                                  <a:pt x="20713" y="17995"/>
                                </a:lnTo>
                                <a:lnTo>
                                  <a:pt x="20535" y="18034"/>
                                </a:lnTo>
                                <a:lnTo>
                                  <a:pt x="20726" y="18034"/>
                                </a:lnTo>
                                <a:lnTo>
                                  <a:pt x="21056" y="17932"/>
                                </a:lnTo>
                                <a:close/>
                              </a:path>
                              <a:path w="76835" h="20320">
                                <a:moveTo>
                                  <a:pt x="21247" y="18529"/>
                                </a:moveTo>
                                <a:lnTo>
                                  <a:pt x="21056" y="18554"/>
                                </a:lnTo>
                                <a:lnTo>
                                  <a:pt x="20853" y="18592"/>
                                </a:lnTo>
                                <a:lnTo>
                                  <a:pt x="20662" y="18618"/>
                                </a:lnTo>
                                <a:lnTo>
                                  <a:pt x="20459" y="18669"/>
                                </a:lnTo>
                                <a:lnTo>
                                  <a:pt x="20789" y="18643"/>
                                </a:lnTo>
                                <a:lnTo>
                                  <a:pt x="20650" y="18681"/>
                                </a:lnTo>
                                <a:lnTo>
                                  <a:pt x="21005" y="18656"/>
                                </a:lnTo>
                                <a:lnTo>
                                  <a:pt x="21247" y="18529"/>
                                </a:lnTo>
                                <a:close/>
                              </a:path>
                              <a:path w="76835" h="20320">
                                <a:moveTo>
                                  <a:pt x="21374" y="17691"/>
                                </a:moveTo>
                                <a:lnTo>
                                  <a:pt x="21107" y="17691"/>
                                </a:lnTo>
                                <a:lnTo>
                                  <a:pt x="20828" y="17818"/>
                                </a:lnTo>
                                <a:lnTo>
                                  <a:pt x="20574" y="17818"/>
                                </a:lnTo>
                                <a:lnTo>
                                  <a:pt x="21221" y="17767"/>
                                </a:lnTo>
                                <a:lnTo>
                                  <a:pt x="21374" y="17691"/>
                                </a:lnTo>
                                <a:close/>
                              </a:path>
                              <a:path w="76835" h="20320">
                                <a:moveTo>
                                  <a:pt x="22301" y="18542"/>
                                </a:moveTo>
                                <a:lnTo>
                                  <a:pt x="22021" y="18516"/>
                                </a:lnTo>
                                <a:lnTo>
                                  <a:pt x="21590" y="18669"/>
                                </a:lnTo>
                                <a:lnTo>
                                  <a:pt x="21755" y="18681"/>
                                </a:lnTo>
                                <a:lnTo>
                                  <a:pt x="21932" y="18618"/>
                                </a:lnTo>
                                <a:lnTo>
                                  <a:pt x="22098" y="18605"/>
                                </a:lnTo>
                                <a:lnTo>
                                  <a:pt x="22301" y="18542"/>
                                </a:lnTo>
                                <a:close/>
                              </a:path>
                              <a:path w="76835" h="20320">
                                <a:moveTo>
                                  <a:pt x="22567" y="18402"/>
                                </a:moveTo>
                                <a:lnTo>
                                  <a:pt x="22440" y="18427"/>
                                </a:lnTo>
                                <a:lnTo>
                                  <a:pt x="22313" y="18440"/>
                                </a:lnTo>
                                <a:lnTo>
                                  <a:pt x="22021" y="18503"/>
                                </a:lnTo>
                                <a:lnTo>
                                  <a:pt x="22415" y="18478"/>
                                </a:lnTo>
                                <a:lnTo>
                                  <a:pt x="22567" y="18402"/>
                                </a:lnTo>
                                <a:close/>
                              </a:path>
                              <a:path w="76835" h="20320">
                                <a:moveTo>
                                  <a:pt x="22834" y="17437"/>
                                </a:moveTo>
                                <a:lnTo>
                                  <a:pt x="22377" y="17500"/>
                                </a:lnTo>
                                <a:lnTo>
                                  <a:pt x="22199" y="17538"/>
                                </a:lnTo>
                                <a:lnTo>
                                  <a:pt x="21742" y="17614"/>
                                </a:lnTo>
                                <a:lnTo>
                                  <a:pt x="21513" y="17691"/>
                                </a:lnTo>
                                <a:lnTo>
                                  <a:pt x="21958" y="17602"/>
                                </a:lnTo>
                                <a:lnTo>
                                  <a:pt x="22390" y="17551"/>
                                </a:lnTo>
                                <a:lnTo>
                                  <a:pt x="22834" y="17437"/>
                                </a:lnTo>
                                <a:close/>
                              </a:path>
                              <a:path w="76835" h="20320">
                                <a:moveTo>
                                  <a:pt x="23571" y="17322"/>
                                </a:moveTo>
                                <a:lnTo>
                                  <a:pt x="23291" y="17348"/>
                                </a:lnTo>
                                <a:lnTo>
                                  <a:pt x="23418" y="17310"/>
                                </a:lnTo>
                                <a:lnTo>
                                  <a:pt x="23253" y="17322"/>
                                </a:lnTo>
                                <a:lnTo>
                                  <a:pt x="23075" y="17373"/>
                                </a:lnTo>
                                <a:lnTo>
                                  <a:pt x="22910" y="17449"/>
                                </a:lnTo>
                                <a:lnTo>
                                  <a:pt x="23088" y="17449"/>
                                </a:lnTo>
                                <a:lnTo>
                                  <a:pt x="23291" y="17373"/>
                                </a:lnTo>
                                <a:lnTo>
                                  <a:pt x="23482" y="17360"/>
                                </a:lnTo>
                                <a:close/>
                              </a:path>
                              <a:path w="76835" h="20320">
                                <a:moveTo>
                                  <a:pt x="24028" y="17614"/>
                                </a:moveTo>
                                <a:lnTo>
                                  <a:pt x="23164" y="17767"/>
                                </a:lnTo>
                                <a:lnTo>
                                  <a:pt x="23456" y="17741"/>
                                </a:lnTo>
                                <a:lnTo>
                                  <a:pt x="23698" y="17678"/>
                                </a:lnTo>
                                <a:lnTo>
                                  <a:pt x="24028" y="17614"/>
                                </a:lnTo>
                                <a:close/>
                              </a:path>
                              <a:path w="76835" h="20320">
                                <a:moveTo>
                                  <a:pt x="24726" y="17830"/>
                                </a:moveTo>
                                <a:lnTo>
                                  <a:pt x="24409" y="17868"/>
                                </a:lnTo>
                                <a:lnTo>
                                  <a:pt x="24130" y="17907"/>
                                </a:lnTo>
                                <a:lnTo>
                                  <a:pt x="23774" y="17970"/>
                                </a:lnTo>
                                <a:lnTo>
                                  <a:pt x="23469" y="18084"/>
                                </a:lnTo>
                                <a:lnTo>
                                  <a:pt x="24066" y="17983"/>
                                </a:lnTo>
                                <a:lnTo>
                                  <a:pt x="24282" y="17945"/>
                                </a:lnTo>
                                <a:lnTo>
                                  <a:pt x="24511" y="17894"/>
                                </a:lnTo>
                                <a:lnTo>
                                  <a:pt x="24726" y="17830"/>
                                </a:lnTo>
                                <a:close/>
                              </a:path>
                              <a:path w="76835" h="20320">
                                <a:moveTo>
                                  <a:pt x="24815" y="17081"/>
                                </a:moveTo>
                                <a:lnTo>
                                  <a:pt x="24574" y="17106"/>
                                </a:lnTo>
                                <a:lnTo>
                                  <a:pt x="24320" y="17183"/>
                                </a:lnTo>
                                <a:lnTo>
                                  <a:pt x="24079" y="17246"/>
                                </a:lnTo>
                                <a:lnTo>
                                  <a:pt x="24320" y="17221"/>
                                </a:lnTo>
                                <a:lnTo>
                                  <a:pt x="24561" y="17183"/>
                                </a:lnTo>
                                <a:lnTo>
                                  <a:pt x="24815" y="17081"/>
                                </a:lnTo>
                                <a:close/>
                              </a:path>
                              <a:path w="76835" h="20320">
                                <a:moveTo>
                                  <a:pt x="25692" y="18948"/>
                                </a:moveTo>
                                <a:lnTo>
                                  <a:pt x="25463" y="18961"/>
                                </a:lnTo>
                                <a:lnTo>
                                  <a:pt x="24942" y="19138"/>
                                </a:lnTo>
                                <a:lnTo>
                                  <a:pt x="25311" y="19100"/>
                                </a:lnTo>
                                <a:lnTo>
                                  <a:pt x="25628" y="19011"/>
                                </a:lnTo>
                                <a:close/>
                              </a:path>
                              <a:path w="76835" h="20320">
                                <a:moveTo>
                                  <a:pt x="25844" y="16891"/>
                                </a:moveTo>
                                <a:lnTo>
                                  <a:pt x="25476" y="16954"/>
                                </a:lnTo>
                                <a:lnTo>
                                  <a:pt x="25349" y="16992"/>
                                </a:lnTo>
                                <a:lnTo>
                                  <a:pt x="25844" y="16891"/>
                                </a:lnTo>
                                <a:close/>
                              </a:path>
                              <a:path w="76835" h="20320">
                                <a:moveTo>
                                  <a:pt x="26149" y="17602"/>
                                </a:moveTo>
                                <a:lnTo>
                                  <a:pt x="25654" y="17780"/>
                                </a:lnTo>
                                <a:lnTo>
                                  <a:pt x="25527" y="17754"/>
                                </a:lnTo>
                                <a:lnTo>
                                  <a:pt x="25298" y="17868"/>
                                </a:lnTo>
                                <a:lnTo>
                                  <a:pt x="25831" y="17741"/>
                                </a:lnTo>
                                <a:lnTo>
                                  <a:pt x="26035" y="17691"/>
                                </a:lnTo>
                                <a:close/>
                              </a:path>
                              <a:path w="76835" h="20320">
                                <a:moveTo>
                                  <a:pt x="26504" y="18783"/>
                                </a:moveTo>
                                <a:lnTo>
                                  <a:pt x="26238" y="18808"/>
                                </a:lnTo>
                                <a:lnTo>
                                  <a:pt x="25958" y="18910"/>
                                </a:lnTo>
                                <a:lnTo>
                                  <a:pt x="25679" y="18999"/>
                                </a:lnTo>
                                <a:lnTo>
                                  <a:pt x="25895" y="18986"/>
                                </a:lnTo>
                                <a:lnTo>
                                  <a:pt x="26123" y="18884"/>
                                </a:lnTo>
                                <a:lnTo>
                                  <a:pt x="26504" y="18834"/>
                                </a:lnTo>
                                <a:close/>
                              </a:path>
                              <a:path w="76835" h="20320">
                                <a:moveTo>
                                  <a:pt x="29832" y="17170"/>
                                </a:moveTo>
                                <a:lnTo>
                                  <a:pt x="29108" y="17322"/>
                                </a:lnTo>
                                <a:lnTo>
                                  <a:pt x="28803" y="17373"/>
                                </a:lnTo>
                                <a:lnTo>
                                  <a:pt x="29527" y="17233"/>
                                </a:lnTo>
                                <a:lnTo>
                                  <a:pt x="29832" y="17170"/>
                                </a:lnTo>
                                <a:close/>
                              </a:path>
                              <a:path w="76835" h="20320">
                                <a:moveTo>
                                  <a:pt x="30010" y="16802"/>
                                </a:moveTo>
                                <a:lnTo>
                                  <a:pt x="29705" y="16827"/>
                                </a:lnTo>
                                <a:lnTo>
                                  <a:pt x="29210" y="16941"/>
                                </a:lnTo>
                                <a:lnTo>
                                  <a:pt x="29578" y="16878"/>
                                </a:lnTo>
                                <a:lnTo>
                                  <a:pt x="29781" y="16840"/>
                                </a:lnTo>
                                <a:lnTo>
                                  <a:pt x="29641" y="16929"/>
                                </a:lnTo>
                                <a:lnTo>
                                  <a:pt x="29781" y="16916"/>
                                </a:lnTo>
                                <a:lnTo>
                                  <a:pt x="30010" y="16802"/>
                                </a:lnTo>
                                <a:close/>
                              </a:path>
                              <a:path w="76835" h="20320">
                                <a:moveTo>
                                  <a:pt x="30289" y="16878"/>
                                </a:moveTo>
                                <a:lnTo>
                                  <a:pt x="29895" y="16929"/>
                                </a:lnTo>
                                <a:lnTo>
                                  <a:pt x="29502" y="17068"/>
                                </a:lnTo>
                                <a:lnTo>
                                  <a:pt x="29121" y="17106"/>
                                </a:lnTo>
                                <a:lnTo>
                                  <a:pt x="28892" y="17195"/>
                                </a:lnTo>
                                <a:lnTo>
                                  <a:pt x="29070" y="17195"/>
                                </a:lnTo>
                                <a:lnTo>
                                  <a:pt x="29870" y="17030"/>
                                </a:lnTo>
                                <a:lnTo>
                                  <a:pt x="30289" y="16878"/>
                                </a:lnTo>
                                <a:close/>
                              </a:path>
                              <a:path w="76835" h="20320">
                                <a:moveTo>
                                  <a:pt x="30581" y="17843"/>
                                </a:moveTo>
                                <a:lnTo>
                                  <a:pt x="30340" y="17856"/>
                                </a:lnTo>
                                <a:lnTo>
                                  <a:pt x="30099" y="17907"/>
                                </a:lnTo>
                                <a:lnTo>
                                  <a:pt x="29845" y="17995"/>
                                </a:lnTo>
                                <a:lnTo>
                                  <a:pt x="30289" y="17907"/>
                                </a:lnTo>
                                <a:lnTo>
                                  <a:pt x="30137" y="17983"/>
                                </a:lnTo>
                                <a:lnTo>
                                  <a:pt x="29908" y="18084"/>
                                </a:lnTo>
                                <a:lnTo>
                                  <a:pt x="30327" y="18034"/>
                                </a:lnTo>
                                <a:lnTo>
                                  <a:pt x="30581" y="17843"/>
                                </a:lnTo>
                                <a:close/>
                              </a:path>
                              <a:path w="76835" h="20320">
                                <a:moveTo>
                                  <a:pt x="30899" y="16598"/>
                                </a:moveTo>
                                <a:lnTo>
                                  <a:pt x="30518" y="16637"/>
                                </a:lnTo>
                                <a:lnTo>
                                  <a:pt x="30391" y="16789"/>
                                </a:lnTo>
                                <a:lnTo>
                                  <a:pt x="30899" y="16598"/>
                                </a:lnTo>
                                <a:close/>
                              </a:path>
                              <a:path w="76835" h="20320">
                                <a:moveTo>
                                  <a:pt x="31686" y="16357"/>
                                </a:moveTo>
                                <a:lnTo>
                                  <a:pt x="31305" y="16395"/>
                                </a:lnTo>
                                <a:lnTo>
                                  <a:pt x="30899" y="16598"/>
                                </a:lnTo>
                                <a:lnTo>
                                  <a:pt x="31343" y="16433"/>
                                </a:lnTo>
                                <a:lnTo>
                                  <a:pt x="31686" y="16357"/>
                                </a:lnTo>
                                <a:close/>
                              </a:path>
                              <a:path w="76835" h="20320">
                                <a:moveTo>
                                  <a:pt x="33756" y="15125"/>
                                </a:moveTo>
                                <a:lnTo>
                                  <a:pt x="33540" y="15163"/>
                                </a:lnTo>
                                <a:lnTo>
                                  <a:pt x="33235" y="15227"/>
                                </a:lnTo>
                                <a:lnTo>
                                  <a:pt x="33032" y="15252"/>
                                </a:lnTo>
                                <a:lnTo>
                                  <a:pt x="33401" y="15227"/>
                                </a:lnTo>
                                <a:lnTo>
                                  <a:pt x="33032" y="15354"/>
                                </a:lnTo>
                                <a:lnTo>
                                  <a:pt x="33274" y="15303"/>
                                </a:lnTo>
                                <a:lnTo>
                                  <a:pt x="33515" y="15265"/>
                                </a:lnTo>
                                <a:lnTo>
                                  <a:pt x="33756" y="15125"/>
                                </a:lnTo>
                                <a:close/>
                              </a:path>
                              <a:path w="76835" h="20320">
                                <a:moveTo>
                                  <a:pt x="33870" y="16002"/>
                                </a:moveTo>
                                <a:lnTo>
                                  <a:pt x="33655" y="16027"/>
                                </a:lnTo>
                                <a:lnTo>
                                  <a:pt x="33286" y="16141"/>
                                </a:lnTo>
                                <a:lnTo>
                                  <a:pt x="33489" y="16154"/>
                                </a:lnTo>
                                <a:lnTo>
                                  <a:pt x="33680" y="16090"/>
                                </a:lnTo>
                                <a:lnTo>
                                  <a:pt x="33870" y="16002"/>
                                </a:lnTo>
                                <a:close/>
                              </a:path>
                              <a:path w="76835" h="20320">
                                <a:moveTo>
                                  <a:pt x="33947" y="15849"/>
                                </a:moveTo>
                                <a:lnTo>
                                  <a:pt x="33731" y="15862"/>
                                </a:lnTo>
                                <a:lnTo>
                                  <a:pt x="32880" y="16129"/>
                                </a:lnTo>
                                <a:lnTo>
                                  <a:pt x="32423" y="16179"/>
                                </a:lnTo>
                                <a:lnTo>
                                  <a:pt x="32385" y="16306"/>
                                </a:lnTo>
                                <a:lnTo>
                                  <a:pt x="33947" y="15849"/>
                                </a:lnTo>
                                <a:close/>
                              </a:path>
                              <a:path w="76835" h="20320">
                                <a:moveTo>
                                  <a:pt x="34886" y="14922"/>
                                </a:moveTo>
                                <a:lnTo>
                                  <a:pt x="34569" y="14998"/>
                                </a:lnTo>
                                <a:lnTo>
                                  <a:pt x="34696" y="14935"/>
                                </a:lnTo>
                                <a:lnTo>
                                  <a:pt x="34315" y="15036"/>
                                </a:lnTo>
                                <a:lnTo>
                                  <a:pt x="34556" y="15036"/>
                                </a:lnTo>
                                <a:lnTo>
                                  <a:pt x="34340" y="15113"/>
                                </a:lnTo>
                                <a:lnTo>
                                  <a:pt x="34505" y="15113"/>
                                </a:lnTo>
                                <a:lnTo>
                                  <a:pt x="34671" y="15049"/>
                                </a:lnTo>
                                <a:lnTo>
                                  <a:pt x="34836" y="14960"/>
                                </a:lnTo>
                                <a:close/>
                              </a:path>
                              <a:path w="76835" h="20320">
                                <a:moveTo>
                                  <a:pt x="34912" y="14770"/>
                                </a:moveTo>
                                <a:lnTo>
                                  <a:pt x="34747" y="14782"/>
                                </a:lnTo>
                                <a:lnTo>
                                  <a:pt x="34582" y="14808"/>
                                </a:lnTo>
                                <a:lnTo>
                                  <a:pt x="34404" y="14884"/>
                                </a:lnTo>
                                <a:lnTo>
                                  <a:pt x="34607" y="14732"/>
                                </a:lnTo>
                                <a:lnTo>
                                  <a:pt x="33959" y="14846"/>
                                </a:lnTo>
                                <a:lnTo>
                                  <a:pt x="34378" y="14922"/>
                                </a:lnTo>
                                <a:lnTo>
                                  <a:pt x="33845" y="15138"/>
                                </a:lnTo>
                                <a:lnTo>
                                  <a:pt x="34201" y="15087"/>
                                </a:lnTo>
                                <a:lnTo>
                                  <a:pt x="34556" y="14897"/>
                                </a:lnTo>
                                <a:lnTo>
                                  <a:pt x="34912" y="14770"/>
                                </a:lnTo>
                                <a:close/>
                              </a:path>
                              <a:path w="76835" h="20320">
                                <a:moveTo>
                                  <a:pt x="35699" y="14566"/>
                                </a:moveTo>
                                <a:lnTo>
                                  <a:pt x="35534" y="14579"/>
                                </a:lnTo>
                                <a:lnTo>
                                  <a:pt x="35356" y="14643"/>
                                </a:lnTo>
                                <a:lnTo>
                                  <a:pt x="35191" y="14732"/>
                                </a:lnTo>
                                <a:lnTo>
                                  <a:pt x="35356" y="14706"/>
                                </a:lnTo>
                                <a:lnTo>
                                  <a:pt x="35534" y="14655"/>
                                </a:lnTo>
                                <a:lnTo>
                                  <a:pt x="35699" y="14566"/>
                                </a:lnTo>
                                <a:close/>
                              </a:path>
                              <a:path w="76835" h="20320">
                                <a:moveTo>
                                  <a:pt x="35788" y="16510"/>
                                </a:moveTo>
                                <a:lnTo>
                                  <a:pt x="35496" y="16522"/>
                                </a:lnTo>
                                <a:lnTo>
                                  <a:pt x="35356" y="16598"/>
                                </a:lnTo>
                                <a:lnTo>
                                  <a:pt x="35204" y="16637"/>
                                </a:lnTo>
                                <a:lnTo>
                                  <a:pt x="35064" y="16649"/>
                                </a:lnTo>
                                <a:lnTo>
                                  <a:pt x="34620" y="16891"/>
                                </a:lnTo>
                                <a:lnTo>
                                  <a:pt x="35039" y="16814"/>
                                </a:lnTo>
                                <a:lnTo>
                                  <a:pt x="35788" y="16510"/>
                                </a:lnTo>
                                <a:close/>
                              </a:path>
                              <a:path w="76835" h="20320">
                                <a:moveTo>
                                  <a:pt x="36372" y="15354"/>
                                </a:moveTo>
                                <a:lnTo>
                                  <a:pt x="35966" y="15379"/>
                                </a:lnTo>
                                <a:lnTo>
                                  <a:pt x="35699" y="15481"/>
                                </a:lnTo>
                                <a:lnTo>
                                  <a:pt x="35877" y="15443"/>
                                </a:lnTo>
                                <a:lnTo>
                                  <a:pt x="35674" y="15532"/>
                                </a:lnTo>
                                <a:lnTo>
                                  <a:pt x="36144" y="15405"/>
                                </a:lnTo>
                                <a:lnTo>
                                  <a:pt x="36372" y="15354"/>
                                </a:lnTo>
                                <a:close/>
                              </a:path>
                              <a:path w="76835" h="20320">
                                <a:moveTo>
                                  <a:pt x="36461" y="15405"/>
                                </a:moveTo>
                                <a:lnTo>
                                  <a:pt x="36245" y="15443"/>
                                </a:lnTo>
                                <a:lnTo>
                                  <a:pt x="35877" y="15557"/>
                                </a:lnTo>
                                <a:lnTo>
                                  <a:pt x="36080" y="15544"/>
                                </a:lnTo>
                                <a:lnTo>
                                  <a:pt x="36271" y="15506"/>
                                </a:lnTo>
                                <a:lnTo>
                                  <a:pt x="36461" y="15405"/>
                                </a:lnTo>
                                <a:close/>
                              </a:path>
                              <a:path w="76835" h="20320">
                                <a:moveTo>
                                  <a:pt x="37198" y="15074"/>
                                </a:moveTo>
                                <a:lnTo>
                                  <a:pt x="36791" y="15151"/>
                                </a:lnTo>
                                <a:lnTo>
                                  <a:pt x="36372" y="15354"/>
                                </a:lnTo>
                                <a:lnTo>
                                  <a:pt x="36957" y="15227"/>
                                </a:lnTo>
                                <a:lnTo>
                                  <a:pt x="37198" y="15074"/>
                                </a:lnTo>
                                <a:close/>
                              </a:path>
                              <a:path w="76835" h="20320">
                                <a:moveTo>
                                  <a:pt x="38569" y="14592"/>
                                </a:moveTo>
                                <a:lnTo>
                                  <a:pt x="38341" y="14605"/>
                                </a:lnTo>
                                <a:lnTo>
                                  <a:pt x="37922" y="14770"/>
                                </a:lnTo>
                                <a:lnTo>
                                  <a:pt x="38138" y="14770"/>
                                </a:lnTo>
                                <a:lnTo>
                                  <a:pt x="38354" y="14706"/>
                                </a:lnTo>
                                <a:lnTo>
                                  <a:pt x="38569" y="14592"/>
                                </a:lnTo>
                                <a:close/>
                              </a:path>
                              <a:path w="76835" h="20320">
                                <a:moveTo>
                                  <a:pt x="41224" y="13944"/>
                                </a:moveTo>
                                <a:lnTo>
                                  <a:pt x="41059" y="13957"/>
                                </a:lnTo>
                                <a:lnTo>
                                  <a:pt x="40894" y="14058"/>
                                </a:lnTo>
                                <a:lnTo>
                                  <a:pt x="40716" y="14097"/>
                                </a:lnTo>
                                <a:lnTo>
                                  <a:pt x="41097" y="14046"/>
                                </a:lnTo>
                                <a:lnTo>
                                  <a:pt x="41224" y="13944"/>
                                </a:lnTo>
                                <a:close/>
                              </a:path>
                              <a:path w="76835" h="20320">
                                <a:moveTo>
                                  <a:pt x="43408" y="16268"/>
                                </a:moveTo>
                                <a:lnTo>
                                  <a:pt x="43141" y="16332"/>
                                </a:lnTo>
                                <a:lnTo>
                                  <a:pt x="42951" y="16395"/>
                                </a:lnTo>
                                <a:lnTo>
                                  <a:pt x="42697" y="16522"/>
                                </a:lnTo>
                                <a:lnTo>
                                  <a:pt x="43002" y="16471"/>
                                </a:lnTo>
                                <a:lnTo>
                                  <a:pt x="43218" y="16370"/>
                                </a:lnTo>
                                <a:lnTo>
                                  <a:pt x="43408" y="16268"/>
                                </a:lnTo>
                                <a:close/>
                              </a:path>
                              <a:path w="76835" h="20320">
                                <a:moveTo>
                                  <a:pt x="44069" y="12738"/>
                                </a:moveTo>
                                <a:lnTo>
                                  <a:pt x="43713" y="12814"/>
                                </a:lnTo>
                                <a:lnTo>
                                  <a:pt x="43548" y="12954"/>
                                </a:lnTo>
                                <a:lnTo>
                                  <a:pt x="43395" y="12954"/>
                                </a:lnTo>
                                <a:lnTo>
                                  <a:pt x="43154" y="13131"/>
                                </a:lnTo>
                                <a:lnTo>
                                  <a:pt x="42938" y="13157"/>
                                </a:lnTo>
                                <a:lnTo>
                                  <a:pt x="42633" y="13360"/>
                                </a:lnTo>
                                <a:lnTo>
                                  <a:pt x="42760" y="13220"/>
                                </a:lnTo>
                                <a:lnTo>
                                  <a:pt x="42303" y="13385"/>
                                </a:lnTo>
                                <a:lnTo>
                                  <a:pt x="42468" y="13436"/>
                                </a:lnTo>
                                <a:lnTo>
                                  <a:pt x="43256" y="13131"/>
                                </a:lnTo>
                                <a:lnTo>
                                  <a:pt x="43383" y="13042"/>
                                </a:lnTo>
                                <a:lnTo>
                                  <a:pt x="43713" y="12903"/>
                                </a:lnTo>
                                <a:lnTo>
                                  <a:pt x="44069" y="12738"/>
                                </a:lnTo>
                                <a:close/>
                              </a:path>
                              <a:path w="76835" h="20320">
                                <a:moveTo>
                                  <a:pt x="45504" y="12471"/>
                                </a:moveTo>
                                <a:lnTo>
                                  <a:pt x="45288" y="12509"/>
                                </a:lnTo>
                                <a:lnTo>
                                  <a:pt x="45072" y="12585"/>
                                </a:lnTo>
                                <a:lnTo>
                                  <a:pt x="44869" y="12700"/>
                                </a:lnTo>
                                <a:lnTo>
                                  <a:pt x="45072" y="12661"/>
                                </a:lnTo>
                                <a:lnTo>
                                  <a:pt x="45288" y="12573"/>
                                </a:lnTo>
                                <a:lnTo>
                                  <a:pt x="45504" y="12471"/>
                                </a:lnTo>
                                <a:close/>
                              </a:path>
                              <a:path w="76835" h="20320">
                                <a:moveTo>
                                  <a:pt x="47891" y="14579"/>
                                </a:moveTo>
                                <a:lnTo>
                                  <a:pt x="47332" y="14833"/>
                                </a:lnTo>
                                <a:lnTo>
                                  <a:pt x="47142" y="14935"/>
                                </a:lnTo>
                                <a:lnTo>
                                  <a:pt x="47383" y="14897"/>
                                </a:lnTo>
                                <a:lnTo>
                                  <a:pt x="47612" y="14732"/>
                                </a:lnTo>
                                <a:lnTo>
                                  <a:pt x="47853" y="14655"/>
                                </a:lnTo>
                                <a:close/>
                              </a:path>
                              <a:path w="76835" h="20320">
                                <a:moveTo>
                                  <a:pt x="49022" y="9931"/>
                                </a:moveTo>
                                <a:lnTo>
                                  <a:pt x="48793" y="9994"/>
                                </a:lnTo>
                                <a:lnTo>
                                  <a:pt x="48552" y="10058"/>
                                </a:lnTo>
                                <a:lnTo>
                                  <a:pt x="48323" y="10198"/>
                                </a:lnTo>
                                <a:lnTo>
                                  <a:pt x="48552" y="10147"/>
                                </a:lnTo>
                                <a:lnTo>
                                  <a:pt x="48793" y="10045"/>
                                </a:lnTo>
                                <a:lnTo>
                                  <a:pt x="49022" y="9931"/>
                                </a:lnTo>
                                <a:close/>
                              </a:path>
                              <a:path w="76835" h="20320">
                                <a:moveTo>
                                  <a:pt x="49720" y="10718"/>
                                </a:moveTo>
                                <a:lnTo>
                                  <a:pt x="49301" y="10807"/>
                                </a:lnTo>
                                <a:lnTo>
                                  <a:pt x="48933" y="10960"/>
                                </a:lnTo>
                                <a:lnTo>
                                  <a:pt x="48666" y="11112"/>
                                </a:lnTo>
                                <a:lnTo>
                                  <a:pt x="49720" y="10718"/>
                                </a:lnTo>
                                <a:close/>
                              </a:path>
                              <a:path w="76835" h="20320">
                                <a:moveTo>
                                  <a:pt x="50685" y="9093"/>
                                </a:moveTo>
                                <a:lnTo>
                                  <a:pt x="50342" y="9194"/>
                                </a:lnTo>
                                <a:lnTo>
                                  <a:pt x="49987" y="9359"/>
                                </a:lnTo>
                                <a:lnTo>
                                  <a:pt x="49644" y="9537"/>
                                </a:lnTo>
                                <a:lnTo>
                                  <a:pt x="49987" y="9398"/>
                                </a:lnTo>
                                <a:lnTo>
                                  <a:pt x="50342" y="9271"/>
                                </a:lnTo>
                                <a:lnTo>
                                  <a:pt x="50685" y="9093"/>
                                </a:lnTo>
                                <a:close/>
                              </a:path>
                              <a:path w="76835" h="20320">
                                <a:moveTo>
                                  <a:pt x="52463" y="8204"/>
                                </a:moveTo>
                                <a:lnTo>
                                  <a:pt x="52324" y="8280"/>
                                </a:lnTo>
                                <a:lnTo>
                                  <a:pt x="52463" y="8204"/>
                                </a:lnTo>
                                <a:close/>
                              </a:path>
                              <a:path w="76835" h="20320">
                                <a:moveTo>
                                  <a:pt x="52908" y="8001"/>
                                </a:moveTo>
                                <a:lnTo>
                                  <a:pt x="52666" y="8064"/>
                                </a:lnTo>
                                <a:lnTo>
                                  <a:pt x="52527" y="8166"/>
                                </a:lnTo>
                                <a:lnTo>
                                  <a:pt x="52806" y="8077"/>
                                </a:lnTo>
                                <a:close/>
                              </a:path>
                              <a:path w="76835" h="20320">
                                <a:moveTo>
                                  <a:pt x="53721" y="7912"/>
                                </a:moveTo>
                                <a:lnTo>
                                  <a:pt x="53555" y="7924"/>
                                </a:lnTo>
                                <a:lnTo>
                                  <a:pt x="53403" y="8064"/>
                                </a:lnTo>
                                <a:lnTo>
                                  <a:pt x="53238" y="8089"/>
                                </a:lnTo>
                                <a:lnTo>
                                  <a:pt x="53035" y="8229"/>
                                </a:lnTo>
                                <a:lnTo>
                                  <a:pt x="53530" y="8026"/>
                                </a:lnTo>
                                <a:lnTo>
                                  <a:pt x="53721" y="7912"/>
                                </a:lnTo>
                                <a:close/>
                              </a:path>
                              <a:path w="76835" h="20320">
                                <a:moveTo>
                                  <a:pt x="66586" y="5956"/>
                                </a:moveTo>
                                <a:lnTo>
                                  <a:pt x="66078" y="6261"/>
                                </a:lnTo>
                                <a:lnTo>
                                  <a:pt x="65925" y="6362"/>
                                </a:lnTo>
                                <a:lnTo>
                                  <a:pt x="66141" y="6311"/>
                                </a:lnTo>
                                <a:lnTo>
                                  <a:pt x="66357" y="6121"/>
                                </a:lnTo>
                                <a:lnTo>
                                  <a:pt x="66535" y="6057"/>
                                </a:lnTo>
                                <a:close/>
                              </a:path>
                              <a:path w="76835" h="20320">
                                <a:moveTo>
                                  <a:pt x="68224" y="5130"/>
                                </a:moveTo>
                                <a:lnTo>
                                  <a:pt x="68084" y="5118"/>
                                </a:lnTo>
                                <a:lnTo>
                                  <a:pt x="67360" y="5549"/>
                                </a:lnTo>
                                <a:lnTo>
                                  <a:pt x="67005" y="5765"/>
                                </a:lnTo>
                                <a:lnTo>
                                  <a:pt x="67411" y="5600"/>
                                </a:lnTo>
                                <a:lnTo>
                                  <a:pt x="67614" y="5422"/>
                                </a:lnTo>
                                <a:lnTo>
                                  <a:pt x="67843" y="5448"/>
                                </a:lnTo>
                                <a:lnTo>
                                  <a:pt x="68033" y="5308"/>
                                </a:lnTo>
                                <a:lnTo>
                                  <a:pt x="67729" y="5372"/>
                                </a:lnTo>
                                <a:lnTo>
                                  <a:pt x="68224" y="5130"/>
                                </a:lnTo>
                                <a:close/>
                              </a:path>
                              <a:path w="76835" h="20320">
                                <a:moveTo>
                                  <a:pt x="69329" y="4432"/>
                                </a:moveTo>
                                <a:lnTo>
                                  <a:pt x="68503" y="4864"/>
                                </a:lnTo>
                                <a:lnTo>
                                  <a:pt x="68745" y="4838"/>
                                </a:lnTo>
                                <a:lnTo>
                                  <a:pt x="68922" y="4711"/>
                                </a:lnTo>
                                <a:lnTo>
                                  <a:pt x="69100" y="4622"/>
                                </a:lnTo>
                                <a:lnTo>
                                  <a:pt x="69329" y="4432"/>
                                </a:lnTo>
                                <a:close/>
                              </a:path>
                              <a:path w="76835" h="20320">
                                <a:moveTo>
                                  <a:pt x="74460" y="1397"/>
                                </a:moveTo>
                                <a:lnTo>
                                  <a:pt x="73774" y="1816"/>
                                </a:lnTo>
                                <a:lnTo>
                                  <a:pt x="73469" y="1955"/>
                                </a:lnTo>
                                <a:lnTo>
                                  <a:pt x="74155" y="1574"/>
                                </a:lnTo>
                                <a:lnTo>
                                  <a:pt x="74460" y="1397"/>
                                </a:lnTo>
                                <a:close/>
                              </a:path>
                              <a:path w="76835" h="20320">
                                <a:moveTo>
                                  <a:pt x="76771" y="0"/>
                                </a:moveTo>
                                <a:lnTo>
                                  <a:pt x="76542" y="101"/>
                                </a:lnTo>
                                <a:lnTo>
                                  <a:pt x="76339" y="266"/>
                                </a:lnTo>
                                <a:lnTo>
                                  <a:pt x="76123" y="419"/>
                                </a:lnTo>
                                <a:lnTo>
                                  <a:pt x="76276" y="342"/>
                                </a:lnTo>
                                <a:lnTo>
                                  <a:pt x="76428" y="228"/>
                                </a:lnTo>
                                <a:lnTo>
                                  <a:pt x="76593" y="177"/>
                                </a:lnTo>
                                <a:lnTo>
                                  <a:pt x="76746" y="63"/>
                                </a:lnTo>
                                <a:close/>
                              </a:path>
                            </a:pathLst>
                          </a:custGeom>
                          <a:solidFill>
                            <a:srgbClr val="FFFFFF"/>
                          </a:solidFill>
                        </wps:spPr>
                        <wps:bodyPr wrap="square" lIns="0" tIns="0" rIns="0" bIns="0" rtlCol="0">
                          <a:noAutofit/>
                        </wps:bodyPr>
                      </wps:wsp>
                      <wps:wsp>
                        <wps:cNvPr id="66" name="Graphic 66"/>
                        <wps:cNvSpPr/>
                        <wps:spPr>
                          <a:xfrm>
                            <a:off x="122620" y="168749"/>
                            <a:ext cx="200025" cy="99060"/>
                          </a:xfrm>
                          <a:custGeom>
                            <a:avLst/>
                            <a:gdLst/>
                            <a:ahLst/>
                            <a:cxnLst/>
                            <a:rect l="l" t="t" r="r" b="b"/>
                            <a:pathLst>
                              <a:path w="200025" h="99060">
                                <a:moveTo>
                                  <a:pt x="736" y="87312"/>
                                </a:moveTo>
                                <a:lnTo>
                                  <a:pt x="533" y="87261"/>
                                </a:lnTo>
                                <a:lnTo>
                                  <a:pt x="215" y="87147"/>
                                </a:lnTo>
                                <a:lnTo>
                                  <a:pt x="0" y="87122"/>
                                </a:lnTo>
                                <a:lnTo>
                                  <a:pt x="431" y="87299"/>
                                </a:lnTo>
                                <a:lnTo>
                                  <a:pt x="647" y="87312"/>
                                </a:lnTo>
                                <a:close/>
                              </a:path>
                              <a:path w="200025" h="99060">
                                <a:moveTo>
                                  <a:pt x="6438" y="90805"/>
                                </a:moveTo>
                                <a:lnTo>
                                  <a:pt x="6197" y="90678"/>
                                </a:lnTo>
                                <a:lnTo>
                                  <a:pt x="5981" y="90665"/>
                                </a:lnTo>
                                <a:lnTo>
                                  <a:pt x="5676" y="90589"/>
                                </a:lnTo>
                                <a:lnTo>
                                  <a:pt x="6438" y="90805"/>
                                </a:lnTo>
                                <a:close/>
                              </a:path>
                              <a:path w="200025" h="99060">
                                <a:moveTo>
                                  <a:pt x="7924" y="89941"/>
                                </a:moveTo>
                                <a:lnTo>
                                  <a:pt x="7645" y="89852"/>
                                </a:lnTo>
                                <a:lnTo>
                                  <a:pt x="7366" y="89750"/>
                                </a:lnTo>
                                <a:lnTo>
                                  <a:pt x="7048" y="89725"/>
                                </a:lnTo>
                                <a:lnTo>
                                  <a:pt x="7302" y="89827"/>
                                </a:lnTo>
                                <a:lnTo>
                                  <a:pt x="7518" y="89916"/>
                                </a:lnTo>
                                <a:lnTo>
                                  <a:pt x="7759" y="89941"/>
                                </a:lnTo>
                                <a:lnTo>
                                  <a:pt x="7924" y="89941"/>
                                </a:lnTo>
                                <a:close/>
                              </a:path>
                              <a:path w="200025" h="99060">
                                <a:moveTo>
                                  <a:pt x="9677" y="92138"/>
                                </a:moveTo>
                                <a:lnTo>
                                  <a:pt x="9423" y="92036"/>
                                </a:lnTo>
                                <a:lnTo>
                                  <a:pt x="9677" y="92138"/>
                                </a:lnTo>
                                <a:close/>
                              </a:path>
                              <a:path w="200025" h="99060">
                                <a:moveTo>
                                  <a:pt x="10566" y="92684"/>
                                </a:moveTo>
                                <a:lnTo>
                                  <a:pt x="10401" y="92621"/>
                                </a:lnTo>
                                <a:lnTo>
                                  <a:pt x="10223" y="92595"/>
                                </a:lnTo>
                                <a:lnTo>
                                  <a:pt x="10363" y="92684"/>
                                </a:lnTo>
                                <a:lnTo>
                                  <a:pt x="10566" y="92684"/>
                                </a:lnTo>
                                <a:close/>
                              </a:path>
                              <a:path w="200025" h="99060">
                                <a:moveTo>
                                  <a:pt x="10909" y="92760"/>
                                </a:moveTo>
                                <a:lnTo>
                                  <a:pt x="10566" y="92684"/>
                                </a:lnTo>
                                <a:lnTo>
                                  <a:pt x="10744" y="92748"/>
                                </a:lnTo>
                                <a:lnTo>
                                  <a:pt x="10909" y="92760"/>
                                </a:lnTo>
                                <a:close/>
                              </a:path>
                              <a:path w="200025" h="99060">
                                <a:moveTo>
                                  <a:pt x="11480" y="92278"/>
                                </a:moveTo>
                                <a:lnTo>
                                  <a:pt x="11176" y="92189"/>
                                </a:lnTo>
                                <a:lnTo>
                                  <a:pt x="10972" y="92075"/>
                                </a:lnTo>
                                <a:lnTo>
                                  <a:pt x="10756" y="92075"/>
                                </a:lnTo>
                                <a:lnTo>
                                  <a:pt x="9652" y="91757"/>
                                </a:lnTo>
                                <a:lnTo>
                                  <a:pt x="9982" y="91808"/>
                                </a:lnTo>
                                <a:lnTo>
                                  <a:pt x="9817" y="91719"/>
                                </a:lnTo>
                                <a:lnTo>
                                  <a:pt x="9283" y="91681"/>
                                </a:lnTo>
                                <a:lnTo>
                                  <a:pt x="9105" y="91694"/>
                                </a:lnTo>
                                <a:lnTo>
                                  <a:pt x="10007" y="91922"/>
                                </a:lnTo>
                                <a:lnTo>
                                  <a:pt x="10591" y="92113"/>
                                </a:lnTo>
                                <a:lnTo>
                                  <a:pt x="11480" y="92278"/>
                                </a:lnTo>
                                <a:close/>
                              </a:path>
                              <a:path w="200025" h="99060">
                                <a:moveTo>
                                  <a:pt x="15443" y="90830"/>
                                </a:moveTo>
                                <a:close/>
                              </a:path>
                              <a:path w="200025" h="99060">
                                <a:moveTo>
                                  <a:pt x="15709" y="92786"/>
                                </a:moveTo>
                                <a:lnTo>
                                  <a:pt x="15430" y="92710"/>
                                </a:lnTo>
                                <a:lnTo>
                                  <a:pt x="15709" y="92786"/>
                                </a:lnTo>
                                <a:close/>
                              </a:path>
                              <a:path w="200025" h="99060">
                                <a:moveTo>
                                  <a:pt x="15989" y="90982"/>
                                </a:moveTo>
                                <a:lnTo>
                                  <a:pt x="15748" y="90906"/>
                                </a:lnTo>
                                <a:lnTo>
                                  <a:pt x="15608" y="90868"/>
                                </a:lnTo>
                                <a:lnTo>
                                  <a:pt x="15849" y="90957"/>
                                </a:lnTo>
                                <a:lnTo>
                                  <a:pt x="15989" y="90982"/>
                                </a:lnTo>
                                <a:close/>
                              </a:path>
                              <a:path w="200025" h="99060">
                                <a:moveTo>
                                  <a:pt x="16243" y="95211"/>
                                </a:moveTo>
                                <a:lnTo>
                                  <a:pt x="16103" y="95148"/>
                                </a:lnTo>
                                <a:lnTo>
                                  <a:pt x="15913" y="95123"/>
                                </a:lnTo>
                                <a:lnTo>
                                  <a:pt x="16103" y="95186"/>
                                </a:lnTo>
                                <a:lnTo>
                                  <a:pt x="16243" y="95211"/>
                                </a:lnTo>
                                <a:close/>
                              </a:path>
                              <a:path w="200025" h="99060">
                                <a:moveTo>
                                  <a:pt x="16383" y="92925"/>
                                </a:moveTo>
                                <a:lnTo>
                                  <a:pt x="16027" y="92862"/>
                                </a:lnTo>
                                <a:lnTo>
                                  <a:pt x="15709" y="92786"/>
                                </a:lnTo>
                                <a:lnTo>
                                  <a:pt x="16027" y="92938"/>
                                </a:lnTo>
                                <a:lnTo>
                                  <a:pt x="16230" y="92925"/>
                                </a:lnTo>
                                <a:lnTo>
                                  <a:pt x="16383" y="92925"/>
                                </a:lnTo>
                                <a:close/>
                              </a:path>
                              <a:path w="200025" h="99060">
                                <a:moveTo>
                                  <a:pt x="16573" y="95288"/>
                                </a:moveTo>
                                <a:lnTo>
                                  <a:pt x="16281" y="95211"/>
                                </a:lnTo>
                                <a:lnTo>
                                  <a:pt x="16573" y="95288"/>
                                </a:lnTo>
                                <a:close/>
                              </a:path>
                              <a:path w="200025" h="99060">
                                <a:moveTo>
                                  <a:pt x="22618" y="96812"/>
                                </a:moveTo>
                                <a:lnTo>
                                  <a:pt x="22364" y="96748"/>
                                </a:lnTo>
                                <a:lnTo>
                                  <a:pt x="22618" y="96812"/>
                                </a:lnTo>
                                <a:close/>
                              </a:path>
                              <a:path w="200025" h="99060">
                                <a:moveTo>
                                  <a:pt x="22847" y="96875"/>
                                </a:moveTo>
                                <a:lnTo>
                                  <a:pt x="22669" y="96850"/>
                                </a:lnTo>
                                <a:lnTo>
                                  <a:pt x="22491" y="96812"/>
                                </a:lnTo>
                                <a:lnTo>
                                  <a:pt x="22656" y="96862"/>
                                </a:lnTo>
                                <a:lnTo>
                                  <a:pt x="22847" y="96875"/>
                                </a:lnTo>
                                <a:close/>
                              </a:path>
                              <a:path w="200025" h="99060">
                                <a:moveTo>
                                  <a:pt x="23177" y="96913"/>
                                </a:moveTo>
                                <a:lnTo>
                                  <a:pt x="22847" y="96875"/>
                                </a:lnTo>
                                <a:lnTo>
                                  <a:pt x="23025" y="96913"/>
                                </a:lnTo>
                                <a:lnTo>
                                  <a:pt x="23177" y="96913"/>
                                </a:lnTo>
                                <a:close/>
                              </a:path>
                              <a:path w="200025" h="99060">
                                <a:moveTo>
                                  <a:pt x="24853" y="97853"/>
                                </a:moveTo>
                                <a:lnTo>
                                  <a:pt x="23787" y="97624"/>
                                </a:lnTo>
                                <a:lnTo>
                                  <a:pt x="23266" y="97523"/>
                                </a:lnTo>
                                <a:lnTo>
                                  <a:pt x="23469" y="97612"/>
                                </a:lnTo>
                                <a:lnTo>
                                  <a:pt x="24345" y="97790"/>
                                </a:lnTo>
                                <a:lnTo>
                                  <a:pt x="24853" y="97853"/>
                                </a:lnTo>
                                <a:close/>
                              </a:path>
                              <a:path w="200025" h="99060">
                                <a:moveTo>
                                  <a:pt x="33451" y="98691"/>
                                </a:moveTo>
                                <a:lnTo>
                                  <a:pt x="32435" y="98615"/>
                                </a:lnTo>
                                <a:lnTo>
                                  <a:pt x="33375" y="98704"/>
                                </a:lnTo>
                                <a:close/>
                              </a:path>
                              <a:path w="200025" h="99060">
                                <a:moveTo>
                                  <a:pt x="35788" y="95275"/>
                                </a:moveTo>
                                <a:lnTo>
                                  <a:pt x="35598" y="95199"/>
                                </a:lnTo>
                                <a:lnTo>
                                  <a:pt x="35382" y="95224"/>
                                </a:lnTo>
                                <a:lnTo>
                                  <a:pt x="35013" y="95059"/>
                                </a:lnTo>
                                <a:lnTo>
                                  <a:pt x="34531" y="95008"/>
                                </a:lnTo>
                                <a:lnTo>
                                  <a:pt x="34404" y="95034"/>
                                </a:lnTo>
                                <a:lnTo>
                                  <a:pt x="34226" y="94996"/>
                                </a:lnTo>
                                <a:lnTo>
                                  <a:pt x="34848" y="95097"/>
                                </a:lnTo>
                                <a:lnTo>
                                  <a:pt x="35102" y="95135"/>
                                </a:lnTo>
                                <a:lnTo>
                                  <a:pt x="34975" y="95186"/>
                                </a:lnTo>
                                <a:lnTo>
                                  <a:pt x="35572" y="95300"/>
                                </a:lnTo>
                                <a:lnTo>
                                  <a:pt x="35788" y="95338"/>
                                </a:lnTo>
                                <a:close/>
                              </a:path>
                              <a:path w="200025" h="99060">
                                <a:moveTo>
                                  <a:pt x="37973" y="95592"/>
                                </a:moveTo>
                                <a:lnTo>
                                  <a:pt x="37236" y="95554"/>
                                </a:lnTo>
                                <a:lnTo>
                                  <a:pt x="37477" y="95529"/>
                                </a:lnTo>
                                <a:lnTo>
                                  <a:pt x="37338" y="95529"/>
                                </a:lnTo>
                                <a:lnTo>
                                  <a:pt x="36893" y="95516"/>
                                </a:lnTo>
                                <a:lnTo>
                                  <a:pt x="36576" y="95453"/>
                                </a:lnTo>
                                <a:lnTo>
                                  <a:pt x="37414" y="95580"/>
                                </a:lnTo>
                                <a:lnTo>
                                  <a:pt x="37744" y="95605"/>
                                </a:lnTo>
                                <a:lnTo>
                                  <a:pt x="37973" y="95592"/>
                                </a:lnTo>
                                <a:close/>
                              </a:path>
                              <a:path w="200025" h="99060">
                                <a:moveTo>
                                  <a:pt x="39674" y="95529"/>
                                </a:moveTo>
                                <a:lnTo>
                                  <a:pt x="39014" y="95516"/>
                                </a:lnTo>
                                <a:lnTo>
                                  <a:pt x="39306" y="95554"/>
                                </a:lnTo>
                                <a:lnTo>
                                  <a:pt x="39674" y="95529"/>
                                </a:lnTo>
                                <a:close/>
                              </a:path>
                              <a:path w="200025" h="99060">
                                <a:moveTo>
                                  <a:pt x="48450" y="95923"/>
                                </a:moveTo>
                                <a:lnTo>
                                  <a:pt x="48196" y="95897"/>
                                </a:lnTo>
                                <a:lnTo>
                                  <a:pt x="48336" y="95935"/>
                                </a:lnTo>
                                <a:close/>
                              </a:path>
                              <a:path w="200025" h="99060">
                                <a:moveTo>
                                  <a:pt x="48869" y="95910"/>
                                </a:moveTo>
                                <a:lnTo>
                                  <a:pt x="48615" y="95885"/>
                                </a:lnTo>
                                <a:lnTo>
                                  <a:pt x="48463" y="95923"/>
                                </a:lnTo>
                                <a:lnTo>
                                  <a:pt x="48285" y="95986"/>
                                </a:lnTo>
                                <a:lnTo>
                                  <a:pt x="48526" y="95999"/>
                                </a:lnTo>
                                <a:lnTo>
                                  <a:pt x="48869" y="95910"/>
                                </a:lnTo>
                                <a:close/>
                              </a:path>
                              <a:path w="200025" h="99060">
                                <a:moveTo>
                                  <a:pt x="52184" y="94843"/>
                                </a:moveTo>
                                <a:lnTo>
                                  <a:pt x="51168" y="94869"/>
                                </a:lnTo>
                                <a:lnTo>
                                  <a:pt x="50787" y="94907"/>
                                </a:lnTo>
                                <a:lnTo>
                                  <a:pt x="50482" y="94932"/>
                                </a:lnTo>
                                <a:lnTo>
                                  <a:pt x="50190" y="94983"/>
                                </a:lnTo>
                                <a:lnTo>
                                  <a:pt x="50520" y="95021"/>
                                </a:lnTo>
                                <a:lnTo>
                                  <a:pt x="50863" y="94970"/>
                                </a:lnTo>
                                <a:lnTo>
                                  <a:pt x="51193" y="94996"/>
                                </a:lnTo>
                                <a:lnTo>
                                  <a:pt x="51371" y="94894"/>
                                </a:lnTo>
                                <a:lnTo>
                                  <a:pt x="51866" y="94907"/>
                                </a:lnTo>
                                <a:lnTo>
                                  <a:pt x="52184" y="94843"/>
                                </a:lnTo>
                                <a:close/>
                              </a:path>
                              <a:path w="200025" h="99060">
                                <a:moveTo>
                                  <a:pt x="53403" y="94640"/>
                                </a:moveTo>
                                <a:lnTo>
                                  <a:pt x="52717" y="94678"/>
                                </a:lnTo>
                                <a:lnTo>
                                  <a:pt x="51701" y="94805"/>
                                </a:lnTo>
                                <a:lnTo>
                                  <a:pt x="51269" y="94742"/>
                                </a:lnTo>
                                <a:lnTo>
                                  <a:pt x="53035" y="94716"/>
                                </a:lnTo>
                                <a:lnTo>
                                  <a:pt x="53403" y="94640"/>
                                </a:lnTo>
                                <a:close/>
                              </a:path>
                              <a:path w="200025" h="99060">
                                <a:moveTo>
                                  <a:pt x="57658" y="94272"/>
                                </a:moveTo>
                                <a:lnTo>
                                  <a:pt x="57035" y="94361"/>
                                </a:lnTo>
                                <a:lnTo>
                                  <a:pt x="56781" y="94411"/>
                                </a:lnTo>
                                <a:lnTo>
                                  <a:pt x="57099" y="94373"/>
                                </a:lnTo>
                                <a:lnTo>
                                  <a:pt x="57378" y="94348"/>
                                </a:lnTo>
                                <a:lnTo>
                                  <a:pt x="57658" y="94310"/>
                                </a:lnTo>
                                <a:close/>
                              </a:path>
                              <a:path w="200025" h="99060">
                                <a:moveTo>
                                  <a:pt x="61671" y="93662"/>
                                </a:moveTo>
                                <a:lnTo>
                                  <a:pt x="61264" y="93764"/>
                                </a:lnTo>
                                <a:lnTo>
                                  <a:pt x="61506" y="93726"/>
                                </a:lnTo>
                                <a:lnTo>
                                  <a:pt x="61671" y="93662"/>
                                </a:lnTo>
                                <a:close/>
                              </a:path>
                              <a:path w="200025" h="99060">
                                <a:moveTo>
                                  <a:pt x="64706" y="93357"/>
                                </a:moveTo>
                                <a:lnTo>
                                  <a:pt x="64490" y="93256"/>
                                </a:lnTo>
                                <a:lnTo>
                                  <a:pt x="63665" y="93497"/>
                                </a:lnTo>
                                <a:lnTo>
                                  <a:pt x="63182" y="93611"/>
                                </a:lnTo>
                                <a:lnTo>
                                  <a:pt x="63690" y="93548"/>
                                </a:lnTo>
                                <a:lnTo>
                                  <a:pt x="64198" y="93472"/>
                                </a:lnTo>
                                <a:lnTo>
                                  <a:pt x="64706" y="93357"/>
                                </a:lnTo>
                                <a:close/>
                              </a:path>
                              <a:path w="200025" h="99060">
                                <a:moveTo>
                                  <a:pt x="71437" y="91998"/>
                                </a:moveTo>
                                <a:lnTo>
                                  <a:pt x="71247" y="91998"/>
                                </a:lnTo>
                                <a:lnTo>
                                  <a:pt x="71056" y="92087"/>
                                </a:lnTo>
                                <a:lnTo>
                                  <a:pt x="71272" y="92049"/>
                                </a:lnTo>
                                <a:lnTo>
                                  <a:pt x="71437" y="91998"/>
                                </a:lnTo>
                                <a:close/>
                              </a:path>
                              <a:path w="200025" h="99060">
                                <a:moveTo>
                                  <a:pt x="71843" y="91884"/>
                                </a:moveTo>
                                <a:lnTo>
                                  <a:pt x="71640" y="91909"/>
                                </a:lnTo>
                                <a:lnTo>
                                  <a:pt x="71488" y="91986"/>
                                </a:lnTo>
                                <a:lnTo>
                                  <a:pt x="71843" y="91884"/>
                                </a:lnTo>
                                <a:close/>
                              </a:path>
                              <a:path w="200025" h="99060">
                                <a:moveTo>
                                  <a:pt x="86156" y="87464"/>
                                </a:moveTo>
                                <a:lnTo>
                                  <a:pt x="85915" y="87528"/>
                                </a:lnTo>
                                <a:lnTo>
                                  <a:pt x="86055" y="87515"/>
                                </a:lnTo>
                                <a:close/>
                              </a:path>
                              <a:path w="200025" h="99060">
                                <a:moveTo>
                                  <a:pt x="88163" y="86728"/>
                                </a:moveTo>
                                <a:lnTo>
                                  <a:pt x="87680" y="86893"/>
                                </a:lnTo>
                                <a:lnTo>
                                  <a:pt x="87198" y="87045"/>
                                </a:lnTo>
                                <a:lnTo>
                                  <a:pt x="86804" y="87236"/>
                                </a:lnTo>
                                <a:lnTo>
                                  <a:pt x="86664" y="87261"/>
                                </a:lnTo>
                                <a:lnTo>
                                  <a:pt x="86283" y="87414"/>
                                </a:lnTo>
                                <a:lnTo>
                                  <a:pt x="86156" y="87464"/>
                                </a:lnTo>
                                <a:lnTo>
                                  <a:pt x="86283" y="87452"/>
                                </a:lnTo>
                                <a:lnTo>
                                  <a:pt x="86118" y="87541"/>
                                </a:lnTo>
                                <a:lnTo>
                                  <a:pt x="86334" y="87503"/>
                                </a:lnTo>
                                <a:lnTo>
                                  <a:pt x="86563" y="87363"/>
                                </a:lnTo>
                                <a:lnTo>
                                  <a:pt x="86804" y="87337"/>
                                </a:lnTo>
                                <a:lnTo>
                                  <a:pt x="87083" y="87122"/>
                                </a:lnTo>
                                <a:lnTo>
                                  <a:pt x="87464" y="87045"/>
                                </a:lnTo>
                                <a:lnTo>
                                  <a:pt x="87858" y="86880"/>
                                </a:lnTo>
                                <a:lnTo>
                                  <a:pt x="88163" y="86728"/>
                                </a:lnTo>
                                <a:close/>
                              </a:path>
                              <a:path w="200025" h="99060">
                                <a:moveTo>
                                  <a:pt x="98399" y="82715"/>
                                </a:moveTo>
                                <a:lnTo>
                                  <a:pt x="98259" y="82689"/>
                                </a:lnTo>
                                <a:lnTo>
                                  <a:pt x="97904" y="82867"/>
                                </a:lnTo>
                                <a:lnTo>
                                  <a:pt x="97459" y="83108"/>
                                </a:lnTo>
                                <a:lnTo>
                                  <a:pt x="97282" y="83197"/>
                                </a:lnTo>
                                <a:lnTo>
                                  <a:pt x="97028" y="83337"/>
                                </a:lnTo>
                                <a:lnTo>
                                  <a:pt x="97396" y="83210"/>
                                </a:lnTo>
                                <a:lnTo>
                                  <a:pt x="97764" y="83032"/>
                                </a:lnTo>
                                <a:lnTo>
                                  <a:pt x="98120" y="82880"/>
                                </a:lnTo>
                                <a:lnTo>
                                  <a:pt x="98399" y="82715"/>
                                </a:lnTo>
                                <a:close/>
                              </a:path>
                              <a:path w="200025" h="99060">
                                <a:moveTo>
                                  <a:pt x="99898" y="82054"/>
                                </a:moveTo>
                                <a:lnTo>
                                  <a:pt x="99682" y="82105"/>
                                </a:lnTo>
                                <a:lnTo>
                                  <a:pt x="99491" y="82219"/>
                                </a:lnTo>
                                <a:lnTo>
                                  <a:pt x="99352" y="82308"/>
                                </a:lnTo>
                                <a:lnTo>
                                  <a:pt x="99491" y="82270"/>
                                </a:lnTo>
                                <a:lnTo>
                                  <a:pt x="99707" y="82194"/>
                                </a:lnTo>
                                <a:lnTo>
                                  <a:pt x="99898" y="82054"/>
                                </a:lnTo>
                                <a:close/>
                              </a:path>
                              <a:path w="200025" h="99060">
                                <a:moveTo>
                                  <a:pt x="102311" y="80772"/>
                                </a:moveTo>
                                <a:lnTo>
                                  <a:pt x="101600" y="81114"/>
                                </a:lnTo>
                                <a:lnTo>
                                  <a:pt x="101295" y="81229"/>
                                </a:lnTo>
                                <a:lnTo>
                                  <a:pt x="101434" y="81280"/>
                                </a:lnTo>
                                <a:lnTo>
                                  <a:pt x="101600" y="81254"/>
                                </a:lnTo>
                                <a:lnTo>
                                  <a:pt x="101866" y="81064"/>
                                </a:lnTo>
                                <a:lnTo>
                                  <a:pt x="102044" y="80949"/>
                                </a:lnTo>
                                <a:lnTo>
                                  <a:pt x="101828" y="81051"/>
                                </a:lnTo>
                                <a:lnTo>
                                  <a:pt x="102108" y="80848"/>
                                </a:lnTo>
                                <a:lnTo>
                                  <a:pt x="102311" y="80772"/>
                                </a:lnTo>
                                <a:close/>
                              </a:path>
                              <a:path w="200025" h="99060">
                                <a:moveTo>
                                  <a:pt x="103060" y="80492"/>
                                </a:moveTo>
                                <a:lnTo>
                                  <a:pt x="102717" y="80594"/>
                                </a:lnTo>
                                <a:lnTo>
                                  <a:pt x="102387" y="80797"/>
                                </a:lnTo>
                                <a:lnTo>
                                  <a:pt x="102819" y="80645"/>
                                </a:lnTo>
                                <a:lnTo>
                                  <a:pt x="102666" y="80759"/>
                                </a:lnTo>
                                <a:lnTo>
                                  <a:pt x="102857" y="80670"/>
                                </a:lnTo>
                                <a:lnTo>
                                  <a:pt x="103035" y="80543"/>
                                </a:lnTo>
                                <a:close/>
                              </a:path>
                              <a:path w="200025" h="99060">
                                <a:moveTo>
                                  <a:pt x="103593" y="80137"/>
                                </a:moveTo>
                                <a:lnTo>
                                  <a:pt x="103251" y="80264"/>
                                </a:lnTo>
                                <a:lnTo>
                                  <a:pt x="102514" y="80657"/>
                                </a:lnTo>
                                <a:lnTo>
                                  <a:pt x="102882" y="80518"/>
                                </a:lnTo>
                                <a:lnTo>
                                  <a:pt x="103327" y="80289"/>
                                </a:lnTo>
                                <a:lnTo>
                                  <a:pt x="103593" y="80137"/>
                                </a:lnTo>
                                <a:close/>
                              </a:path>
                              <a:path w="200025" h="99060">
                                <a:moveTo>
                                  <a:pt x="104216" y="79921"/>
                                </a:moveTo>
                                <a:lnTo>
                                  <a:pt x="104063" y="79984"/>
                                </a:lnTo>
                                <a:lnTo>
                                  <a:pt x="103797" y="80073"/>
                                </a:lnTo>
                                <a:lnTo>
                                  <a:pt x="103327" y="80289"/>
                                </a:lnTo>
                                <a:lnTo>
                                  <a:pt x="103111" y="80429"/>
                                </a:lnTo>
                                <a:lnTo>
                                  <a:pt x="103276" y="80391"/>
                                </a:lnTo>
                                <a:lnTo>
                                  <a:pt x="103060" y="80518"/>
                                </a:lnTo>
                                <a:lnTo>
                                  <a:pt x="103466" y="80352"/>
                                </a:lnTo>
                                <a:lnTo>
                                  <a:pt x="103835" y="80187"/>
                                </a:lnTo>
                                <a:lnTo>
                                  <a:pt x="104216" y="79946"/>
                                </a:lnTo>
                                <a:close/>
                              </a:path>
                              <a:path w="200025" h="99060">
                                <a:moveTo>
                                  <a:pt x="105156" y="79324"/>
                                </a:moveTo>
                                <a:lnTo>
                                  <a:pt x="104851" y="79451"/>
                                </a:lnTo>
                                <a:lnTo>
                                  <a:pt x="104660" y="79552"/>
                                </a:lnTo>
                                <a:lnTo>
                                  <a:pt x="104482" y="79654"/>
                                </a:lnTo>
                                <a:lnTo>
                                  <a:pt x="104203" y="79844"/>
                                </a:lnTo>
                                <a:lnTo>
                                  <a:pt x="104406" y="79781"/>
                                </a:lnTo>
                                <a:lnTo>
                                  <a:pt x="104609" y="79654"/>
                                </a:lnTo>
                                <a:lnTo>
                                  <a:pt x="104813" y="79565"/>
                                </a:lnTo>
                                <a:lnTo>
                                  <a:pt x="105003" y="79438"/>
                                </a:lnTo>
                                <a:lnTo>
                                  <a:pt x="105156" y="79324"/>
                                </a:lnTo>
                                <a:close/>
                              </a:path>
                              <a:path w="200025" h="99060">
                                <a:moveTo>
                                  <a:pt x="105371" y="79032"/>
                                </a:moveTo>
                                <a:lnTo>
                                  <a:pt x="105079" y="79171"/>
                                </a:lnTo>
                                <a:lnTo>
                                  <a:pt x="104800" y="79362"/>
                                </a:lnTo>
                                <a:lnTo>
                                  <a:pt x="104495" y="79463"/>
                                </a:lnTo>
                                <a:lnTo>
                                  <a:pt x="105359" y="79082"/>
                                </a:lnTo>
                                <a:close/>
                              </a:path>
                              <a:path w="200025" h="99060">
                                <a:moveTo>
                                  <a:pt x="106210" y="78879"/>
                                </a:moveTo>
                                <a:lnTo>
                                  <a:pt x="105994" y="79006"/>
                                </a:lnTo>
                                <a:lnTo>
                                  <a:pt x="105765" y="79095"/>
                                </a:lnTo>
                                <a:lnTo>
                                  <a:pt x="105549" y="79235"/>
                                </a:lnTo>
                                <a:lnTo>
                                  <a:pt x="106006" y="79057"/>
                                </a:lnTo>
                                <a:lnTo>
                                  <a:pt x="106210" y="78879"/>
                                </a:lnTo>
                                <a:close/>
                              </a:path>
                              <a:path w="200025" h="99060">
                                <a:moveTo>
                                  <a:pt x="107569" y="78041"/>
                                </a:moveTo>
                                <a:lnTo>
                                  <a:pt x="107365" y="78117"/>
                                </a:lnTo>
                                <a:lnTo>
                                  <a:pt x="107175" y="78257"/>
                                </a:lnTo>
                                <a:lnTo>
                                  <a:pt x="106984" y="78371"/>
                                </a:lnTo>
                                <a:lnTo>
                                  <a:pt x="107124" y="78346"/>
                                </a:lnTo>
                                <a:lnTo>
                                  <a:pt x="107416" y="78193"/>
                                </a:lnTo>
                                <a:lnTo>
                                  <a:pt x="107569" y="78041"/>
                                </a:lnTo>
                                <a:close/>
                              </a:path>
                              <a:path w="200025" h="99060">
                                <a:moveTo>
                                  <a:pt x="108559" y="77558"/>
                                </a:moveTo>
                                <a:lnTo>
                                  <a:pt x="108038" y="77838"/>
                                </a:lnTo>
                                <a:lnTo>
                                  <a:pt x="107861" y="77965"/>
                                </a:lnTo>
                                <a:lnTo>
                                  <a:pt x="108102" y="77889"/>
                                </a:lnTo>
                                <a:lnTo>
                                  <a:pt x="108305" y="77736"/>
                                </a:lnTo>
                                <a:lnTo>
                                  <a:pt x="108534" y="77635"/>
                                </a:lnTo>
                                <a:close/>
                              </a:path>
                              <a:path w="200025" h="99060">
                                <a:moveTo>
                                  <a:pt x="108839" y="77533"/>
                                </a:moveTo>
                                <a:lnTo>
                                  <a:pt x="108597" y="77609"/>
                                </a:lnTo>
                                <a:lnTo>
                                  <a:pt x="108470" y="77698"/>
                                </a:lnTo>
                                <a:lnTo>
                                  <a:pt x="108750" y="77609"/>
                                </a:lnTo>
                                <a:close/>
                              </a:path>
                              <a:path w="200025" h="99060">
                                <a:moveTo>
                                  <a:pt x="109931" y="76923"/>
                                </a:moveTo>
                                <a:lnTo>
                                  <a:pt x="109588" y="77139"/>
                                </a:lnTo>
                                <a:lnTo>
                                  <a:pt x="109220" y="77266"/>
                                </a:lnTo>
                                <a:lnTo>
                                  <a:pt x="108877" y="77508"/>
                                </a:lnTo>
                                <a:lnTo>
                                  <a:pt x="109232" y="77355"/>
                                </a:lnTo>
                                <a:lnTo>
                                  <a:pt x="109588" y="77165"/>
                                </a:lnTo>
                                <a:lnTo>
                                  <a:pt x="109931" y="76923"/>
                                </a:lnTo>
                                <a:close/>
                              </a:path>
                              <a:path w="200025" h="99060">
                                <a:moveTo>
                                  <a:pt x="110109" y="76695"/>
                                </a:moveTo>
                                <a:lnTo>
                                  <a:pt x="109816" y="76822"/>
                                </a:lnTo>
                                <a:lnTo>
                                  <a:pt x="109537" y="77000"/>
                                </a:lnTo>
                                <a:lnTo>
                                  <a:pt x="109258" y="77216"/>
                                </a:lnTo>
                                <a:lnTo>
                                  <a:pt x="109994" y="76835"/>
                                </a:lnTo>
                                <a:lnTo>
                                  <a:pt x="110109" y="76695"/>
                                </a:lnTo>
                                <a:close/>
                              </a:path>
                              <a:path w="200025" h="99060">
                                <a:moveTo>
                                  <a:pt x="111975" y="75857"/>
                                </a:moveTo>
                                <a:lnTo>
                                  <a:pt x="111810" y="75946"/>
                                </a:lnTo>
                                <a:lnTo>
                                  <a:pt x="111467" y="76161"/>
                                </a:lnTo>
                                <a:lnTo>
                                  <a:pt x="111137" y="76365"/>
                                </a:lnTo>
                                <a:lnTo>
                                  <a:pt x="111429" y="76263"/>
                                </a:lnTo>
                                <a:lnTo>
                                  <a:pt x="111709" y="76073"/>
                                </a:lnTo>
                                <a:lnTo>
                                  <a:pt x="111975" y="75857"/>
                                </a:lnTo>
                                <a:close/>
                              </a:path>
                              <a:path w="200025" h="99060">
                                <a:moveTo>
                                  <a:pt x="115570" y="73520"/>
                                </a:moveTo>
                                <a:lnTo>
                                  <a:pt x="115430" y="73634"/>
                                </a:lnTo>
                                <a:lnTo>
                                  <a:pt x="115290" y="73736"/>
                                </a:lnTo>
                                <a:lnTo>
                                  <a:pt x="115519" y="73583"/>
                                </a:lnTo>
                                <a:close/>
                              </a:path>
                              <a:path w="200025" h="99060">
                                <a:moveTo>
                                  <a:pt x="118554" y="76098"/>
                                </a:moveTo>
                                <a:lnTo>
                                  <a:pt x="118325" y="76200"/>
                                </a:lnTo>
                                <a:lnTo>
                                  <a:pt x="118122" y="76365"/>
                                </a:lnTo>
                                <a:lnTo>
                                  <a:pt x="117906" y="76517"/>
                                </a:lnTo>
                                <a:lnTo>
                                  <a:pt x="118059" y="76441"/>
                                </a:lnTo>
                                <a:lnTo>
                                  <a:pt x="118211" y="76327"/>
                                </a:lnTo>
                                <a:lnTo>
                                  <a:pt x="118376" y="76276"/>
                                </a:lnTo>
                                <a:lnTo>
                                  <a:pt x="118529" y="76161"/>
                                </a:lnTo>
                                <a:close/>
                              </a:path>
                              <a:path w="200025" h="99060">
                                <a:moveTo>
                                  <a:pt x="120040" y="75234"/>
                                </a:moveTo>
                                <a:lnTo>
                                  <a:pt x="119659" y="75399"/>
                                </a:lnTo>
                                <a:lnTo>
                                  <a:pt x="119481" y="75577"/>
                                </a:lnTo>
                                <a:lnTo>
                                  <a:pt x="119748" y="75463"/>
                                </a:lnTo>
                                <a:lnTo>
                                  <a:pt x="120040" y="75234"/>
                                </a:lnTo>
                                <a:close/>
                              </a:path>
                              <a:path w="200025" h="99060">
                                <a:moveTo>
                                  <a:pt x="123024" y="73228"/>
                                </a:moveTo>
                                <a:lnTo>
                                  <a:pt x="122859" y="73304"/>
                                </a:lnTo>
                                <a:lnTo>
                                  <a:pt x="122707" y="73406"/>
                                </a:lnTo>
                                <a:lnTo>
                                  <a:pt x="122555" y="73482"/>
                                </a:lnTo>
                                <a:lnTo>
                                  <a:pt x="122237" y="73723"/>
                                </a:lnTo>
                                <a:lnTo>
                                  <a:pt x="122580" y="73545"/>
                                </a:lnTo>
                                <a:lnTo>
                                  <a:pt x="122250" y="73787"/>
                                </a:lnTo>
                                <a:lnTo>
                                  <a:pt x="122402" y="73748"/>
                                </a:lnTo>
                                <a:lnTo>
                                  <a:pt x="122516" y="73621"/>
                                </a:lnTo>
                                <a:lnTo>
                                  <a:pt x="122656" y="73571"/>
                                </a:lnTo>
                                <a:lnTo>
                                  <a:pt x="122796" y="73367"/>
                                </a:lnTo>
                                <a:lnTo>
                                  <a:pt x="122961" y="73304"/>
                                </a:lnTo>
                                <a:close/>
                              </a:path>
                              <a:path w="200025" h="99060">
                                <a:moveTo>
                                  <a:pt x="123101" y="73266"/>
                                </a:moveTo>
                                <a:lnTo>
                                  <a:pt x="122961" y="73304"/>
                                </a:lnTo>
                                <a:lnTo>
                                  <a:pt x="122834" y="73418"/>
                                </a:lnTo>
                                <a:lnTo>
                                  <a:pt x="123101" y="73266"/>
                                </a:lnTo>
                                <a:close/>
                              </a:path>
                              <a:path w="200025" h="99060">
                                <a:moveTo>
                                  <a:pt x="123850" y="72669"/>
                                </a:moveTo>
                                <a:lnTo>
                                  <a:pt x="123532" y="72847"/>
                                </a:lnTo>
                                <a:lnTo>
                                  <a:pt x="123672" y="72872"/>
                                </a:lnTo>
                                <a:lnTo>
                                  <a:pt x="123837" y="72732"/>
                                </a:lnTo>
                                <a:close/>
                              </a:path>
                              <a:path w="200025" h="99060">
                                <a:moveTo>
                                  <a:pt x="124447" y="72339"/>
                                </a:moveTo>
                                <a:lnTo>
                                  <a:pt x="124294" y="72402"/>
                                </a:lnTo>
                                <a:lnTo>
                                  <a:pt x="124142" y="72517"/>
                                </a:lnTo>
                                <a:lnTo>
                                  <a:pt x="124002" y="72644"/>
                                </a:lnTo>
                                <a:lnTo>
                                  <a:pt x="124167" y="72580"/>
                                </a:lnTo>
                                <a:lnTo>
                                  <a:pt x="124307" y="72478"/>
                                </a:lnTo>
                                <a:lnTo>
                                  <a:pt x="124447" y="72339"/>
                                </a:lnTo>
                                <a:close/>
                              </a:path>
                              <a:path w="200025" h="99060">
                                <a:moveTo>
                                  <a:pt x="135521" y="59639"/>
                                </a:moveTo>
                                <a:lnTo>
                                  <a:pt x="135343" y="59728"/>
                                </a:lnTo>
                                <a:lnTo>
                                  <a:pt x="135191" y="59855"/>
                                </a:lnTo>
                                <a:lnTo>
                                  <a:pt x="135521" y="59639"/>
                                </a:lnTo>
                                <a:close/>
                              </a:path>
                              <a:path w="200025" h="99060">
                                <a:moveTo>
                                  <a:pt x="135839" y="59410"/>
                                </a:moveTo>
                                <a:lnTo>
                                  <a:pt x="135674" y="59486"/>
                                </a:lnTo>
                                <a:lnTo>
                                  <a:pt x="135521" y="59639"/>
                                </a:lnTo>
                                <a:lnTo>
                                  <a:pt x="135813" y="59448"/>
                                </a:lnTo>
                                <a:close/>
                              </a:path>
                              <a:path w="200025" h="99060">
                                <a:moveTo>
                                  <a:pt x="141376" y="55219"/>
                                </a:moveTo>
                                <a:lnTo>
                                  <a:pt x="141198" y="55308"/>
                                </a:lnTo>
                                <a:lnTo>
                                  <a:pt x="141046" y="55448"/>
                                </a:lnTo>
                                <a:lnTo>
                                  <a:pt x="140881" y="55549"/>
                                </a:lnTo>
                                <a:lnTo>
                                  <a:pt x="140792" y="55689"/>
                                </a:lnTo>
                                <a:lnTo>
                                  <a:pt x="140500" y="55956"/>
                                </a:lnTo>
                                <a:lnTo>
                                  <a:pt x="140690" y="55854"/>
                                </a:lnTo>
                                <a:lnTo>
                                  <a:pt x="141147" y="55448"/>
                                </a:lnTo>
                                <a:lnTo>
                                  <a:pt x="141376" y="55219"/>
                                </a:lnTo>
                                <a:close/>
                              </a:path>
                              <a:path w="200025" h="99060">
                                <a:moveTo>
                                  <a:pt x="149009" y="48780"/>
                                </a:moveTo>
                                <a:lnTo>
                                  <a:pt x="148818" y="48895"/>
                                </a:lnTo>
                                <a:lnTo>
                                  <a:pt x="148628" y="49022"/>
                                </a:lnTo>
                                <a:lnTo>
                                  <a:pt x="148475" y="49199"/>
                                </a:lnTo>
                                <a:lnTo>
                                  <a:pt x="148602" y="49123"/>
                                </a:lnTo>
                                <a:lnTo>
                                  <a:pt x="148412" y="49314"/>
                                </a:lnTo>
                                <a:lnTo>
                                  <a:pt x="148615" y="49174"/>
                                </a:lnTo>
                                <a:lnTo>
                                  <a:pt x="148755" y="48971"/>
                                </a:lnTo>
                                <a:lnTo>
                                  <a:pt x="149009" y="48780"/>
                                </a:lnTo>
                                <a:close/>
                              </a:path>
                              <a:path w="200025" h="99060">
                                <a:moveTo>
                                  <a:pt x="149733" y="48069"/>
                                </a:moveTo>
                                <a:lnTo>
                                  <a:pt x="149186" y="48641"/>
                                </a:lnTo>
                                <a:lnTo>
                                  <a:pt x="149517" y="48437"/>
                                </a:lnTo>
                                <a:lnTo>
                                  <a:pt x="149694" y="48209"/>
                                </a:lnTo>
                                <a:lnTo>
                                  <a:pt x="149733" y="48069"/>
                                </a:lnTo>
                                <a:close/>
                              </a:path>
                              <a:path w="200025" h="99060">
                                <a:moveTo>
                                  <a:pt x="165963" y="33020"/>
                                </a:moveTo>
                                <a:lnTo>
                                  <a:pt x="165506" y="33375"/>
                                </a:lnTo>
                                <a:lnTo>
                                  <a:pt x="165366" y="33604"/>
                                </a:lnTo>
                                <a:lnTo>
                                  <a:pt x="165582" y="33439"/>
                                </a:lnTo>
                                <a:lnTo>
                                  <a:pt x="165747" y="33172"/>
                                </a:lnTo>
                                <a:lnTo>
                                  <a:pt x="165963" y="33020"/>
                                </a:lnTo>
                                <a:close/>
                              </a:path>
                              <a:path w="200025" h="99060">
                                <a:moveTo>
                                  <a:pt x="166839" y="32169"/>
                                </a:moveTo>
                                <a:lnTo>
                                  <a:pt x="166535" y="32372"/>
                                </a:lnTo>
                                <a:lnTo>
                                  <a:pt x="166268" y="32639"/>
                                </a:lnTo>
                                <a:lnTo>
                                  <a:pt x="166001" y="32943"/>
                                </a:lnTo>
                                <a:lnTo>
                                  <a:pt x="166306" y="32715"/>
                                </a:lnTo>
                                <a:lnTo>
                                  <a:pt x="166560" y="32435"/>
                                </a:lnTo>
                                <a:lnTo>
                                  <a:pt x="166839" y="32169"/>
                                </a:lnTo>
                                <a:close/>
                              </a:path>
                              <a:path w="200025" h="99060">
                                <a:moveTo>
                                  <a:pt x="167195" y="31750"/>
                                </a:moveTo>
                                <a:lnTo>
                                  <a:pt x="167068" y="31864"/>
                                </a:lnTo>
                                <a:lnTo>
                                  <a:pt x="166928" y="31965"/>
                                </a:lnTo>
                                <a:lnTo>
                                  <a:pt x="166814" y="32131"/>
                                </a:lnTo>
                                <a:lnTo>
                                  <a:pt x="166992" y="32004"/>
                                </a:lnTo>
                                <a:lnTo>
                                  <a:pt x="167195" y="31750"/>
                                </a:lnTo>
                                <a:close/>
                              </a:path>
                              <a:path w="200025" h="99060">
                                <a:moveTo>
                                  <a:pt x="167690" y="36461"/>
                                </a:moveTo>
                                <a:lnTo>
                                  <a:pt x="167513" y="36576"/>
                                </a:lnTo>
                                <a:lnTo>
                                  <a:pt x="167398" y="36766"/>
                                </a:lnTo>
                                <a:lnTo>
                                  <a:pt x="167233" y="36995"/>
                                </a:lnTo>
                                <a:lnTo>
                                  <a:pt x="167398" y="36906"/>
                                </a:lnTo>
                                <a:lnTo>
                                  <a:pt x="167513" y="36690"/>
                                </a:lnTo>
                                <a:lnTo>
                                  <a:pt x="167678" y="36576"/>
                                </a:lnTo>
                                <a:close/>
                              </a:path>
                              <a:path w="200025" h="99060">
                                <a:moveTo>
                                  <a:pt x="168008" y="36131"/>
                                </a:moveTo>
                                <a:lnTo>
                                  <a:pt x="167779" y="36309"/>
                                </a:lnTo>
                                <a:lnTo>
                                  <a:pt x="167678" y="36436"/>
                                </a:lnTo>
                                <a:lnTo>
                                  <a:pt x="167855" y="36309"/>
                                </a:lnTo>
                                <a:lnTo>
                                  <a:pt x="168008" y="36131"/>
                                </a:lnTo>
                                <a:close/>
                              </a:path>
                              <a:path w="200025" h="99060">
                                <a:moveTo>
                                  <a:pt x="176999" y="21958"/>
                                </a:moveTo>
                                <a:lnTo>
                                  <a:pt x="176784" y="22186"/>
                                </a:lnTo>
                                <a:lnTo>
                                  <a:pt x="176568" y="22390"/>
                                </a:lnTo>
                                <a:lnTo>
                                  <a:pt x="176377" y="22656"/>
                                </a:lnTo>
                                <a:lnTo>
                                  <a:pt x="176606" y="22479"/>
                                </a:lnTo>
                                <a:lnTo>
                                  <a:pt x="176974" y="22034"/>
                                </a:lnTo>
                                <a:close/>
                              </a:path>
                              <a:path w="200025" h="99060">
                                <a:moveTo>
                                  <a:pt x="185826" y="16141"/>
                                </a:moveTo>
                                <a:lnTo>
                                  <a:pt x="185635" y="16281"/>
                                </a:lnTo>
                                <a:lnTo>
                                  <a:pt x="185229" y="16738"/>
                                </a:lnTo>
                                <a:lnTo>
                                  <a:pt x="184696" y="17322"/>
                                </a:lnTo>
                                <a:lnTo>
                                  <a:pt x="184454" y="17640"/>
                                </a:lnTo>
                                <a:lnTo>
                                  <a:pt x="184594" y="17576"/>
                                </a:lnTo>
                                <a:lnTo>
                                  <a:pt x="184962" y="17145"/>
                                </a:lnTo>
                                <a:lnTo>
                                  <a:pt x="185331" y="16776"/>
                                </a:lnTo>
                                <a:lnTo>
                                  <a:pt x="185572" y="16497"/>
                                </a:lnTo>
                                <a:lnTo>
                                  <a:pt x="185724" y="16306"/>
                                </a:lnTo>
                                <a:lnTo>
                                  <a:pt x="185826" y="16141"/>
                                </a:lnTo>
                                <a:close/>
                              </a:path>
                              <a:path w="200025" h="99060">
                                <a:moveTo>
                                  <a:pt x="187248" y="14744"/>
                                </a:moveTo>
                                <a:lnTo>
                                  <a:pt x="187083" y="14846"/>
                                </a:lnTo>
                                <a:lnTo>
                                  <a:pt x="186740" y="15227"/>
                                </a:lnTo>
                                <a:lnTo>
                                  <a:pt x="186499" y="15519"/>
                                </a:lnTo>
                                <a:lnTo>
                                  <a:pt x="186169" y="15913"/>
                                </a:lnTo>
                                <a:lnTo>
                                  <a:pt x="186524" y="15557"/>
                                </a:lnTo>
                                <a:lnTo>
                                  <a:pt x="186867" y="15163"/>
                                </a:lnTo>
                                <a:lnTo>
                                  <a:pt x="187223" y="14808"/>
                                </a:lnTo>
                                <a:close/>
                              </a:path>
                              <a:path w="200025" h="99060">
                                <a:moveTo>
                                  <a:pt x="187363" y="11607"/>
                                </a:moveTo>
                                <a:lnTo>
                                  <a:pt x="186994" y="11950"/>
                                </a:lnTo>
                                <a:lnTo>
                                  <a:pt x="186918" y="12077"/>
                                </a:lnTo>
                                <a:lnTo>
                                  <a:pt x="187058" y="12001"/>
                                </a:lnTo>
                                <a:lnTo>
                                  <a:pt x="187159" y="11823"/>
                                </a:lnTo>
                                <a:lnTo>
                                  <a:pt x="187299" y="11722"/>
                                </a:lnTo>
                                <a:close/>
                              </a:path>
                              <a:path w="200025" h="99060">
                                <a:moveTo>
                                  <a:pt x="188658" y="13144"/>
                                </a:moveTo>
                                <a:lnTo>
                                  <a:pt x="188023" y="13703"/>
                                </a:lnTo>
                                <a:lnTo>
                                  <a:pt x="187731" y="14211"/>
                                </a:lnTo>
                                <a:lnTo>
                                  <a:pt x="187413" y="14541"/>
                                </a:lnTo>
                                <a:lnTo>
                                  <a:pt x="187667" y="14376"/>
                                </a:lnTo>
                                <a:lnTo>
                                  <a:pt x="187833" y="14071"/>
                                </a:lnTo>
                                <a:lnTo>
                                  <a:pt x="188226" y="13652"/>
                                </a:lnTo>
                                <a:lnTo>
                                  <a:pt x="188658" y="13144"/>
                                </a:lnTo>
                                <a:close/>
                              </a:path>
                              <a:path w="200025" h="99060">
                                <a:moveTo>
                                  <a:pt x="188810" y="10236"/>
                                </a:moveTo>
                                <a:lnTo>
                                  <a:pt x="188518" y="10464"/>
                                </a:lnTo>
                                <a:lnTo>
                                  <a:pt x="188277" y="10795"/>
                                </a:lnTo>
                                <a:lnTo>
                                  <a:pt x="188023" y="11074"/>
                                </a:lnTo>
                                <a:lnTo>
                                  <a:pt x="188302" y="10833"/>
                                </a:lnTo>
                                <a:lnTo>
                                  <a:pt x="188556" y="10541"/>
                                </a:lnTo>
                                <a:lnTo>
                                  <a:pt x="188810" y="10236"/>
                                </a:lnTo>
                                <a:close/>
                              </a:path>
                              <a:path w="200025" h="99060">
                                <a:moveTo>
                                  <a:pt x="189915" y="9194"/>
                                </a:moveTo>
                                <a:lnTo>
                                  <a:pt x="189763" y="9309"/>
                                </a:lnTo>
                                <a:lnTo>
                                  <a:pt x="189611" y="9461"/>
                                </a:lnTo>
                                <a:lnTo>
                                  <a:pt x="189484" y="9626"/>
                                </a:lnTo>
                                <a:lnTo>
                                  <a:pt x="189649" y="9525"/>
                                </a:lnTo>
                                <a:lnTo>
                                  <a:pt x="189776" y="9359"/>
                                </a:lnTo>
                                <a:lnTo>
                                  <a:pt x="189915" y="9194"/>
                                </a:lnTo>
                                <a:close/>
                              </a:path>
                              <a:path w="200025" h="99060">
                                <a:moveTo>
                                  <a:pt x="190182" y="8674"/>
                                </a:moveTo>
                                <a:lnTo>
                                  <a:pt x="189915" y="8877"/>
                                </a:lnTo>
                                <a:lnTo>
                                  <a:pt x="189699" y="9093"/>
                                </a:lnTo>
                                <a:lnTo>
                                  <a:pt x="189611" y="9232"/>
                                </a:lnTo>
                                <a:lnTo>
                                  <a:pt x="190182" y="8674"/>
                                </a:lnTo>
                                <a:close/>
                              </a:path>
                              <a:path w="200025" h="99060">
                                <a:moveTo>
                                  <a:pt x="192862" y="9105"/>
                                </a:moveTo>
                                <a:lnTo>
                                  <a:pt x="192684" y="9232"/>
                                </a:lnTo>
                                <a:lnTo>
                                  <a:pt x="192582" y="9398"/>
                                </a:lnTo>
                                <a:lnTo>
                                  <a:pt x="192443" y="9499"/>
                                </a:lnTo>
                                <a:lnTo>
                                  <a:pt x="192341" y="9664"/>
                                </a:lnTo>
                                <a:lnTo>
                                  <a:pt x="192481" y="9575"/>
                                </a:lnTo>
                                <a:lnTo>
                                  <a:pt x="192595" y="9423"/>
                                </a:lnTo>
                                <a:lnTo>
                                  <a:pt x="192722" y="9321"/>
                                </a:lnTo>
                                <a:lnTo>
                                  <a:pt x="192862" y="9105"/>
                                </a:lnTo>
                                <a:close/>
                              </a:path>
                              <a:path w="200025" h="99060">
                                <a:moveTo>
                                  <a:pt x="199669" y="38"/>
                                </a:moveTo>
                                <a:lnTo>
                                  <a:pt x="199466" y="127"/>
                                </a:lnTo>
                                <a:lnTo>
                                  <a:pt x="199212" y="457"/>
                                </a:lnTo>
                                <a:lnTo>
                                  <a:pt x="199402" y="330"/>
                                </a:lnTo>
                                <a:lnTo>
                                  <a:pt x="199669" y="38"/>
                                </a:lnTo>
                                <a:close/>
                              </a:path>
                            </a:pathLst>
                          </a:custGeom>
                          <a:solidFill>
                            <a:srgbClr val="FFFFFF"/>
                          </a:solidFill>
                        </wps:spPr>
                        <wps:bodyPr wrap="square" lIns="0" tIns="0" rIns="0" bIns="0" rtlCol="0">
                          <a:noAutofit/>
                        </wps:bodyPr>
                      </wps:wsp>
                      <wps:wsp>
                        <wps:cNvPr id="67" name="Graphic 67"/>
                        <wps:cNvSpPr/>
                        <wps:spPr>
                          <a:xfrm>
                            <a:off x="92051" y="8233"/>
                            <a:ext cx="524510" cy="255904"/>
                          </a:xfrm>
                          <a:custGeom>
                            <a:avLst/>
                            <a:gdLst/>
                            <a:ahLst/>
                            <a:cxnLst/>
                            <a:rect l="l" t="t" r="r" b="b"/>
                            <a:pathLst>
                              <a:path w="524510" h="255904">
                                <a:moveTo>
                                  <a:pt x="7277" y="220116"/>
                                </a:moveTo>
                                <a:lnTo>
                                  <a:pt x="4635" y="216446"/>
                                </a:lnTo>
                                <a:lnTo>
                                  <a:pt x="3365" y="214744"/>
                                </a:lnTo>
                                <a:lnTo>
                                  <a:pt x="1371" y="212204"/>
                                </a:lnTo>
                                <a:lnTo>
                                  <a:pt x="0" y="210858"/>
                                </a:lnTo>
                                <a:lnTo>
                                  <a:pt x="1054" y="212712"/>
                                </a:lnTo>
                                <a:lnTo>
                                  <a:pt x="3886" y="216446"/>
                                </a:lnTo>
                                <a:lnTo>
                                  <a:pt x="7277" y="220116"/>
                                </a:lnTo>
                                <a:close/>
                              </a:path>
                              <a:path w="524510" h="255904">
                                <a:moveTo>
                                  <a:pt x="9931" y="222999"/>
                                </a:moveTo>
                                <a:lnTo>
                                  <a:pt x="7696" y="220573"/>
                                </a:lnTo>
                                <a:lnTo>
                                  <a:pt x="8521" y="221805"/>
                                </a:lnTo>
                                <a:lnTo>
                                  <a:pt x="9931" y="222999"/>
                                </a:lnTo>
                                <a:close/>
                              </a:path>
                              <a:path w="524510" h="255904">
                                <a:moveTo>
                                  <a:pt x="135509" y="242836"/>
                                </a:moveTo>
                                <a:lnTo>
                                  <a:pt x="135166" y="242620"/>
                                </a:lnTo>
                                <a:lnTo>
                                  <a:pt x="134429" y="242620"/>
                                </a:lnTo>
                                <a:lnTo>
                                  <a:pt x="133070" y="243230"/>
                                </a:lnTo>
                                <a:lnTo>
                                  <a:pt x="133781" y="243230"/>
                                </a:lnTo>
                                <a:lnTo>
                                  <a:pt x="131445" y="243624"/>
                                </a:lnTo>
                                <a:lnTo>
                                  <a:pt x="131787" y="243230"/>
                                </a:lnTo>
                                <a:lnTo>
                                  <a:pt x="131914" y="242963"/>
                                </a:lnTo>
                                <a:lnTo>
                                  <a:pt x="131330" y="243230"/>
                                </a:lnTo>
                                <a:lnTo>
                                  <a:pt x="130695" y="243522"/>
                                </a:lnTo>
                                <a:lnTo>
                                  <a:pt x="130429" y="243230"/>
                                </a:lnTo>
                                <a:lnTo>
                                  <a:pt x="130695" y="243230"/>
                                </a:lnTo>
                                <a:lnTo>
                                  <a:pt x="130975" y="242976"/>
                                </a:lnTo>
                                <a:lnTo>
                                  <a:pt x="130441" y="243166"/>
                                </a:lnTo>
                                <a:lnTo>
                                  <a:pt x="130568" y="242836"/>
                                </a:lnTo>
                                <a:lnTo>
                                  <a:pt x="128371" y="243624"/>
                                </a:lnTo>
                                <a:lnTo>
                                  <a:pt x="127127" y="244043"/>
                                </a:lnTo>
                                <a:lnTo>
                                  <a:pt x="126403" y="244221"/>
                                </a:lnTo>
                                <a:lnTo>
                                  <a:pt x="126403" y="248551"/>
                                </a:lnTo>
                                <a:lnTo>
                                  <a:pt x="125209" y="248920"/>
                                </a:lnTo>
                                <a:lnTo>
                                  <a:pt x="125476" y="248551"/>
                                </a:lnTo>
                                <a:lnTo>
                                  <a:pt x="126403" y="248551"/>
                                </a:lnTo>
                                <a:lnTo>
                                  <a:pt x="126403" y="244221"/>
                                </a:lnTo>
                                <a:lnTo>
                                  <a:pt x="123710" y="244868"/>
                                </a:lnTo>
                                <a:lnTo>
                                  <a:pt x="120675" y="246151"/>
                                </a:lnTo>
                                <a:lnTo>
                                  <a:pt x="120015" y="246405"/>
                                </a:lnTo>
                                <a:lnTo>
                                  <a:pt x="117856" y="247357"/>
                                </a:lnTo>
                                <a:lnTo>
                                  <a:pt x="116446" y="247586"/>
                                </a:lnTo>
                                <a:lnTo>
                                  <a:pt x="116700" y="247586"/>
                                </a:lnTo>
                                <a:lnTo>
                                  <a:pt x="116217" y="247916"/>
                                </a:lnTo>
                                <a:lnTo>
                                  <a:pt x="116344" y="248094"/>
                                </a:lnTo>
                                <a:lnTo>
                                  <a:pt x="116039" y="248551"/>
                                </a:lnTo>
                                <a:lnTo>
                                  <a:pt x="114681" y="248551"/>
                                </a:lnTo>
                                <a:lnTo>
                                  <a:pt x="110756" y="249453"/>
                                </a:lnTo>
                                <a:lnTo>
                                  <a:pt x="109943" y="249618"/>
                                </a:lnTo>
                                <a:lnTo>
                                  <a:pt x="108712" y="249986"/>
                                </a:lnTo>
                                <a:lnTo>
                                  <a:pt x="108864" y="250304"/>
                                </a:lnTo>
                                <a:lnTo>
                                  <a:pt x="107899" y="250507"/>
                                </a:lnTo>
                                <a:lnTo>
                                  <a:pt x="107111" y="250507"/>
                                </a:lnTo>
                                <a:lnTo>
                                  <a:pt x="106476" y="251117"/>
                                </a:lnTo>
                                <a:lnTo>
                                  <a:pt x="104521" y="251485"/>
                                </a:lnTo>
                                <a:lnTo>
                                  <a:pt x="101917" y="252031"/>
                                </a:lnTo>
                                <a:lnTo>
                                  <a:pt x="98488" y="252488"/>
                                </a:lnTo>
                                <a:lnTo>
                                  <a:pt x="95097" y="252857"/>
                                </a:lnTo>
                                <a:lnTo>
                                  <a:pt x="91821" y="253149"/>
                                </a:lnTo>
                                <a:lnTo>
                                  <a:pt x="91452" y="253149"/>
                                </a:lnTo>
                                <a:lnTo>
                                  <a:pt x="80886" y="253542"/>
                                </a:lnTo>
                                <a:lnTo>
                                  <a:pt x="75349" y="252857"/>
                                </a:lnTo>
                                <a:lnTo>
                                  <a:pt x="69710" y="252031"/>
                                </a:lnTo>
                                <a:lnTo>
                                  <a:pt x="66865" y="251485"/>
                                </a:lnTo>
                                <a:lnTo>
                                  <a:pt x="67144" y="251485"/>
                                </a:lnTo>
                                <a:lnTo>
                                  <a:pt x="64147" y="251117"/>
                                </a:lnTo>
                                <a:lnTo>
                                  <a:pt x="63804" y="251117"/>
                                </a:lnTo>
                                <a:lnTo>
                                  <a:pt x="60845" y="250304"/>
                                </a:lnTo>
                                <a:lnTo>
                                  <a:pt x="57238" y="249453"/>
                                </a:lnTo>
                                <a:lnTo>
                                  <a:pt x="57061" y="249453"/>
                                </a:lnTo>
                                <a:lnTo>
                                  <a:pt x="51574" y="247916"/>
                                </a:lnTo>
                                <a:lnTo>
                                  <a:pt x="48133" y="246926"/>
                                </a:lnTo>
                                <a:lnTo>
                                  <a:pt x="48133" y="248399"/>
                                </a:lnTo>
                                <a:lnTo>
                                  <a:pt x="47167" y="248094"/>
                                </a:lnTo>
                                <a:lnTo>
                                  <a:pt x="45707" y="247586"/>
                                </a:lnTo>
                                <a:lnTo>
                                  <a:pt x="40652" y="245503"/>
                                </a:lnTo>
                                <a:lnTo>
                                  <a:pt x="40195" y="245262"/>
                                </a:lnTo>
                                <a:lnTo>
                                  <a:pt x="39941" y="245135"/>
                                </a:lnTo>
                                <a:lnTo>
                                  <a:pt x="39941" y="245262"/>
                                </a:lnTo>
                                <a:lnTo>
                                  <a:pt x="38290" y="244487"/>
                                </a:lnTo>
                                <a:lnTo>
                                  <a:pt x="37084" y="243865"/>
                                </a:lnTo>
                                <a:lnTo>
                                  <a:pt x="38328" y="244487"/>
                                </a:lnTo>
                                <a:lnTo>
                                  <a:pt x="39941" y="245262"/>
                                </a:lnTo>
                                <a:lnTo>
                                  <a:pt x="39941" y="245135"/>
                                </a:lnTo>
                                <a:lnTo>
                                  <a:pt x="35750" y="242925"/>
                                </a:lnTo>
                                <a:lnTo>
                                  <a:pt x="35750" y="243192"/>
                                </a:lnTo>
                                <a:lnTo>
                                  <a:pt x="32258" y="241439"/>
                                </a:lnTo>
                                <a:lnTo>
                                  <a:pt x="31572" y="240995"/>
                                </a:lnTo>
                                <a:lnTo>
                                  <a:pt x="32816" y="241693"/>
                                </a:lnTo>
                                <a:lnTo>
                                  <a:pt x="35750" y="243192"/>
                                </a:lnTo>
                                <a:lnTo>
                                  <a:pt x="35750" y="242925"/>
                                </a:lnTo>
                                <a:lnTo>
                                  <a:pt x="35191" y="242620"/>
                                </a:lnTo>
                                <a:lnTo>
                                  <a:pt x="31127" y="240538"/>
                                </a:lnTo>
                                <a:lnTo>
                                  <a:pt x="29210" y="239369"/>
                                </a:lnTo>
                                <a:lnTo>
                                  <a:pt x="33959" y="241935"/>
                                </a:lnTo>
                                <a:lnTo>
                                  <a:pt x="40563" y="245110"/>
                                </a:lnTo>
                                <a:lnTo>
                                  <a:pt x="42583" y="246151"/>
                                </a:lnTo>
                                <a:lnTo>
                                  <a:pt x="43129" y="246405"/>
                                </a:lnTo>
                                <a:lnTo>
                                  <a:pt x="47421" y="248094"/>
                                </a:lnTo>
                                <a:lnTo>
                                  <a:pt x="48133" y="248399"/>
                                </a:lnTo>
                                <a:lnTo>
                                  <a:pt x="48133" y="246926"/>
                                </a:lnTo>
                                <a:lnTo>
                                  <a:pt x="45504" y="246151"/>
                                </a:lnTo>
                                <a:lnTo>
                                  <a:pt x="44780" y="245897"/>
                                </a:lnTo>
                                <a:lnTo>
                                  <a:pt x="38468" y="243230"/>
                                </a:lnTo>
                                <a:lnTo>
                                  <a:pt x="37833" y="242836"/>
                                </a:lnTo>
                                <a:lnTo>
                                  <a:pt x="31051" y="239052"/>
                                </a:lnTo>
                                <a:lnTo>
                                  <a:pt x="27190" y="236905"/>
                                </a:lnTo>
                                <a:lnTo>
                                  <a:pt x="22720" y="233692"/>
                                </a:lnTo>
                                <a:lnTo>
                                  <a:pt x="21971" y="233159"/>
                                </a:lnTo>
                                <a:lnTo>
                                  <a:pt x="9931" y="222999"/>
                                </a:lnTo>
                                <a:lnTo>
                                  <a:pt x="10490" y="223621"/>
                                </a:lnTo>
                                <a:lnTo>
                                  <a:pt x="11887" y="224904"/>
                                </a:lnTo>
                                <a:lnTo>
                                  <a:pt x="14528" y="227330"/>
                                </a:lnTo>
                                <a:lnTo>
                                  <a:pt x="18732" y="230962"/>
                                </a:lnTo>
                                <a:lnTo>
                                  <a:pt x="20154" y="232041"/>
                                </a:lnTo>
                                <a:lnTo>
                                  <a:pt x="21259" y="232994"/>
                                </a:lnTo>
                                <a:lnTo>
                                  <a:pt x="19939" y="232041"/>
                                </a:lnTo>
                                <a:lnTo>
                                  <a:pt x="14528" y="227330"/>
                                </a:lnTo>
                                <a:lnTo>
                                  <a:pt x="11887" y="224904"/>
                                </a:lnTo>
                                <a:lnTo>
                                  <a:pt x="14173" y="227330"/>
                                </a:lnTo>
                                <a:lnTo>
                                  <a:pt x="17919" y="230962"/>
                                </a:lnTo>
                                <a:lnTo>
                                  <a:pt x="19342" y="232041"/>
                                </a:lnTo>
                                <a:lnTo>
                                  <a:pt x="20472" y="232994"/>
                                </a:lnTo>
                                <a:lnTo>
                                  <a:pt x="21932" y="234035"/>
                                </a:lnTo>
                                <a:lnTo>
                                  <a:pt x="27114" y="237998"/>
                                </a:lnTo>
                                <a:lnTo>
                                  <a:pt x="27901" y="238569"/>
                                </a:lnTo>
                                <a:lnTo>
                                  <a:pt x="28689" y="239052"/>
                                </a:lnTo>
                                <a:lnTo>
                                  <a:pt x="28486" y="239052"/>
                                </a:lnTo>
                                <a:lnTo>
                                  <a:pt x="28905" y="239204"/>
                                </a:lnTo>
                                <a:lnTo>
                                  <a:pt x="29070" y="239293"/>
                                </a:lnTo>
                                <a:lnTo>
                                  <a:pt x="28486" y="239052"/>
                                </a:lnTo>
                                <a:lnTo>
                                  <a:pt x="30264" y="240118"/>
                                </a:lnTo>
                                <a:lnTo>
                                  <a:pt x="30607" y="240398"/>
                                </a:lnTo>
                                <a:lnTo>
                                  <a:pt x="30035" y="240118"/>
                                </a:lnTo>
                                <a:lnTo>
                                  <a:pt x="29019" y="239560"/>
                                </a:lnTo>
                                <a:lnTo>
                                  <a:pt x="26898" y="237998"/>
                                </a:lnTo>
                                <a:lnTo>
                                  <a:pt x="26466" y="237769"/>
                                </a:lnTo>
                                <a:lnTo>
                                  <a:pt x="24879" y="236753"/>
                                </a:lnTo>
                                <a:lnTo>
                                  <a:pt x="23914" y="235915"/>
                                </a:lnTo>
                                <a:lnTo>
                                  <a:pt x="22199" y="234569"/>
                                </a:lnTo>
                                <a:lnTo>
                                  <a:pt x="21412" y="234035"/>
                                </a:lnTo>
                                <a:lnTo>
                                  <a:pt x="20205" y="233159"/>
                                </a:lnTo>
                                <a:lnTo>
                                  <a:pt x="20891" y="234035"/>
                                </a:lnTo>
                                <a:lnTo>
                                  <a:pt x="25501" y="237769"/>
                                </a:lnTo>
                                <a:lnTo>
                                  <a:pt x="30759" y="241046"/>
                                </a:lnTo>
                                <a:lnTo>
                                  <a:pt x="33159" y="242620"/>
                                </a:lnTo>
                                <a:lnTo>
                                  <a:pt x="35902" y="244043"/>
                                </a:lnTo>
                                <a:lnTo>
                                  <a:pt x="38150" y="245262"/>
                                </a:lnTo>
                                <a:lnTo>
                                  <a:pt x="40525" y="246405"/>
                                </a:lnTo>
                                <a:lnTo>
                                  <a:pt x="42278" y="247192"/>
                                </a:lnTo>
                                <a:lnTo>
                                  <a:pt x="44513" y="248094"/>
                                </a:lnTo>
                                <a:lnTo>
                                  <a:pt x="46253" y="248551"/>
                                </a:lnTo>
                                <a:lnTo>
                                  <a:pt x="49326" y="249453"/>
                                </a:lnTo>
                                <a:lnTo>
                                  <a:pt x="52336" y="250304"/>
                                </a:lnTo>
                                <a:lnTo>
                                  <a:pt x="52768" y="250507"/>
                                </a:lnTo>
                                <a:lnTo>
                                  <a:pt x="52222" y="250507"/>
                                </a:lnTo>
                                <a:lnTo>
                                  <a:pt x="55460" y="251117"/>
                                </a:lnTo>
                                <a:lnTo>
                                  <a:pt x="56857" y="251485"/>
                                </a:lnTo>
                                <a:lnTo>
                                  <a:pt x="58851" y="252183"/>
                                </a:lnTo>
                                <a:lnTo>
                                  <a:pt x="61023" y="252488"/>
                                </a:lnTo>
                                <a:lnTo>
                                  <a:pt x="62306" y="253149"/>
                                </a:lnTo>
                                <a:lnTo>
                                  <a:pt x="64592" y="254177"/>
                                </a:lnTo>
                                <a:lnTo>
                                  <a:pt x="64897" y="254025"/>
                                </a:lnTo>
                                <a:lnTo>
                                  <a:pt x="65328" y="254025"/>
                                </a:lnTo>
                                <a:lnTo>
                                  <a:pt x="68694" y="254711"/>
                                </a:lnTo>
                                <a:lnTo>
                                  <a:pt x="70167" y="254711"/>
                                </a:lnTo>
                                <a:lnTo>
                                  <a:pt x="70866" y="254850"/>
                                </a:lnTo>
                                <a:lnTo>
                                  <a:pt x="71932" y="254850"/>
                                </a:lnTo>
                                <a:lnTo>
                                  <a:pt x="81076" y="255460"/>
                                </a:lnTo>
                                <a:lnTo>
                                  <a:pt x="81407" y="255460"/>
                                </a:lnTo>
                                <a:lnTo>
                                  <a:pt x="89408" y="254850"/>
                                </a:lnTo>
                                <a:lnTo>
                                  <a:pt x="91224" y="254850"/>
                                </a:lnTo>
                                <a:lnTo>
                                  <a:pt x="91998" y="254711"/>
                                </a:lnTo>
                                <a:lnTo>
                                  <a:pt x="97066" y="254711"/>
                                </a:lnTo>
                                <a:lnTo>
                                  <a:pt x="99783" y="254025"/>
                                </a:lnTo>
                                <a:lnTo>
                                  <a:pt x="100584" y="254025"/>
                                </a:lnTo>
                                <a:lnTo>
                                  <a:pt x="106565" y="253149"/>
                                </a:lnTo>
                                <a:lnTo>
                                  <a:pt x="106718" y="253149"/>
                                </a:lnTo>
                                <a:lnTo>
                                  <a:pt x="109220" y="252666"/>
                                </a:lnTo>
                                <a:lnTo>
                                  <a:pt x="111937" y="252031"/>
                                </a:lnTo>
                                <a:lnTo>
                                  <a:pt x="113385" y="251726"/>
                                </a:lnTo>
                                <a:lnTo>
                                  <a:pt x="115963" y="251256"/>
                                </a:lnTo>
                                <a:lnTo>
                                  <a:pt x="117233" y="251117"/>
                                </a:lnTo>
                                <a:lnTo>
                                  <a:pt x="119989" y="250507"/>
                                </a:lnTo>
                                <a:lnTo>
                                  <a:pt x="119837" y="250507"/>
                                </a:lnTo>
                                <a:lnTo>
                                  <a:pt x="120421" y="250304"/>
                                </a:lnTo>
                                <a:lnTo>
                                  <a:pt x="119634" y="250304"/>
                                </a:lnTo>
                                <a:lnTo>
                                  <a:pt x="123291" y="249986"/>
                                </a:lnTo>
                                <a:lnTo>
                                  <a:pt x="121907" y="249986"/>
                                </a:lnTo>
                                <a:lnTo>
                                  <a:pt x="122770" y="249453"/>
                                </a:lnTo>
                                <a:lnTo>
                                  <a:pt x="123482" y="249453"/>
                                </a:lnTo>
                                <a:lnTo>
                                  <a:pt x="124828" y="249453"/>
                                </a:lnTo>
                                <a:lnTo>
                                  <a:pt x="125107" y="249453"/>
                                </a:lnTo>
                                <a:lnTo>
                                  <a:pt x="128206" y="248551"/>
                                </a:lnTo>
                                <a:lnTo>
                                  <a:pt x="129374" y="248094"/>
                                </a:lnTo>
                                <a:lnTo>
                                  <a:pt x="131953" y="246811"/>
                                </a:lnTo>
                                <a:lnTo>
                                  <a:pt x="133108" y="246151"/>
                                </a:lnTo>
                                <a:lnTo>
                                  <a:pt x="133235" y="245897"/>
                                </a:lnTo>
                                <a:lnTo>
                                  <a:pt x="133375" y="245757"/>
                                </a:lnTo>
                                <a:lnTo>
                                  <a:pt x="134429" y="245110"/>
                                </a:lnTo>
                                <a:lnTo>
                                  <a:pt x="134493" y="244487"/>
                                </a:lnTo>
                                <a:lnTo>
                                  <a:pt x="134289" y="244043"/>
                                </a:lnTo>
                                <a:lnTo>
                                  <a:pt x="134670" y="243624"/>
                                </a:lnTo>
                                <a:lnTo>
                                  <a:pt x="135509" y="242836"/>
                                </a:lnTo>
                                <a:close/>
                              </a:path>
                              <a:path w="524510" h="255904">
                                <a:moveTo>
                                  <a:pt x="386003" y="17475"/>
                                </a:moveTo>
                                <a:lnTo>
                                  <a:pt x="385737" y="17602"/>
                                </a:lnTo>
                                <a:lnTo>
                                  <a:pt x="385940" y="17602"/>
                                </a:lnTo>
                                <a:lnTo>
                                  <a:pt x="386003" y="17475"/>
                                </a:lnTo>
                                <a:close/>
                              </a:path>
                              <a:path w="524510" h="255904">
                                <a:moveTo>
                                  <a:pt x="472389" y="1320"/>
                                </a:moveTo>
                                <a:lnTo>
                                  <a:pt x="468249" y="1320"/>
                                </a:lnTo>
                                <a:lnTo>
                                  <a:pt x="469836" y="1473"/>
                                </a:lnTo>
                                <a:lnTo>
                                  <a:pt x="472389" y="1320"/>
                                </a:lnTo>
                                <a:close/>
                              </a:path>
                              <a:path w="524510" h="255904">
                                <a:moveTo>
                                  <a:pt x="524332" y="21882"/>
                                </a:moveTo>
                                <a:lnTo>
                                  <a:pt x="523481" y="21285"/>
                                </a:lnTo>
                                <a:lnTo>
                                  <a:pt x="522224" y="20510"/>
                                </a:lnTo>
                                <a:lnTo>
                                  <a:pt x="518566" y="18440"/>
                                </a:lnTo>
                                <a:lnTo>
                                  <a:pt x="516775" y="17348"/>
                                </a:lnTo>
                                <a:lnTo>
                                  <a:pt x="514337" y="16256"/>
                                </a:lnTo>
                                <a:lnTo>
                                  <a:pt x="512330" y="15328"/>
                                </a:lnTo>
                                <a:lnTo>
                                  <a:pt x="508393" y="13449"/>
                                </a:lnTo>
                                <a:lnTo>
                                  <a:pt x="507682" y="13195"/>
                                </a:lnTo>
                                <a:lnTo>
                                  <a:pt x="498995" y="9753"/>
                                </a:lnTo>
                                <a:lnTo>
                                  <a:pt x="496925" y="9080"/>
                                </a:lnTo>
                                <a:lnTo>
                                  <a:pt x="497814" y="9359"/>
                                </a:lnTo>
                                <a:lnTo>
                                  <a:pt x="499110" y="9753"/>
                                </a:lnTo>
                                <a:lnTo>
                                  <a:pt x="507746" y="13195"/>
                                </a:lnTo>
                                <a:lnTo>
                                  <a:pt x="506818" y="12700"/>
                                </a:lnTo>
                                <a:lnTo>
                                  <a:pt x="500532" y="9753"/>
                                </a:lnTo>
                                <a:lnTo>
                                  <a:pt x="499541" y="9359"/>
                                </a:lnTo>
                                <a:lnTo>
                                  <a:pt x="498462" y="9080"/>
                                </a:lnTo>
                                <a:lnTo>
                                  <a:pt x="498259" y="9080"/>
                                </a:lnTo>
                                <a:lnTo>
                                  <a:pt x="496862" y="8610"/>
                                </a:lnTo>
                                <a:lnTo>
                                  <a:pt x="491477" y="6934"/>
                                </a:lnTo>
                                <a:lnTo>
                                  <a:pt x="489661" y="6438"/>
                                </a:lnTo>
                                <a:lnTo>
                                  <a:pt x="487184" y="5867"/>
                                </a:lnTo>
                                <a:lnTo>
                                  <a:pt x="486003" y="5562"/>
                                </a:lnTo>
                                <a:lnTo>
                                  <a:pt x="484276" y="5181"/>
                                </a:lnTo>
                                <a:lnTo>
                                  <a:pt x="483133" y="4838"/>
                                </a:lnTo>
                                <a:lnTo>
                                  <a:pt x="483565" y="4838"/>
                                </a:lnTo>
                                <a:lnTo>
                                  <a:pt x="480847" y="4381"/>
                                </a:lnTo>
                                <a:lnTo>
                                  <a:pt x="474941" y="3263"/>
                                </a:lnTo>
                                <a:lnTo>
                                  <a:pt x="473392" y="2882"/>
                                </a:lnTo>
                                <a:lnTo>
                                  <a:pt x="473583" y="2882"/>
                                </a:lnTo>
                                <a:lnTo>
                                  <a:pt x="480758" y="4165"/>
                                </a:lnTo>
                                <a:lnTo>
                                  <a:pt x="488188" y="5867"/>
                                </a:lnTo>
                                <a:lnTo>
                                  <a:pt x="495757" y="7962"/>
                                </a:lnTo>
                                <a:lnTo>
                                  <a:pt x="495096" y="7721"/>
                                </a:lnTo>
                                <a:lnTo>
                                  <a:pt x="491020" y="6438"/>
                                </a:lnTo>
                                <a:lnTo>
                                  <a:pt x="484593" y="4838"/>
                                </a:lnTo>
                                <a:lnTo>
                                  <a:pt x="482053" y="4165"/>
                                </a:lnTo>
                                <a:lnTo>
                                  <a:pt x="482206" y="4165"/>
                                </a:lnTo>
                                <a:lnTo>
                                  <a:pt x="485267" y="4838"/>
                                </a:lnTo>
                                <a:lnTo>
                                  <a:pt x="486740" y="5181"/>
                                </a:lnTo>
                                <a:lnTo>
                                  <a:pt x="491502" y="6438"/>
                                </a:lnTo>
                                <a:lnTo>
                                  <a:pt x="492975" y="6934"/>
                                </a:lnTo>
                                <a:lnTo>
                                  <a:pt x="493814" y="7264"/>
                                </a:lnTo>
                                <a:lnTo>
                                  <a:pt x="495096" y="7721"/>
                                </a:lnTo>
                                <a:lnTo>
                                  <a:pt x="497954" y="8610"/>
                                </a:lnTo>
                                <a:lnTo>
                                  <a:pt x="498271" y="8610"/>
                                </a:lnTo>
                                <a:lnTo>
                                  <a:pt x="495985" y="7721"/>
                                </a:lnTo>
                                <a:lnTo>
                                  <a:pt x="493826" y="6934"/>
                                </a:lnTo>
                                <a:lnTo>
                                  <a:pt x="491693" y="6083"/>
                                </a:lnTo>
                                <a:lnTo>
                                  <a:pt x="482561" y="3606"/>
                                </a:lnTo>
                                <a:lnTo>
                                  <a:pt x="482015" y="3479"/>
                                </a:lnTo>
                                <a:lnTo>
                                  <a:pt x="482015" y="4127"/>
                                </a:lnTo>
                                <a:lnTo>
                                  <a:pt x="480377" y="3848"/>
                                </a:lnTo>
                                <a:lnTo>
                                  <a:pt x="480771" y="3848"/>
                                </a:lnTo>
                                <a:lnTo>
                                  <a:pt x="482015" y="4127"/>
                                </a:lnTo>
                                <a:lnTo>
                                  <a:pt x="482015" y="3479"/>
                                </a:lnTo>
                                <a:lnTo>
                                  <a:pt x="481190" y="3263"/>
                                </a:lnTo>
                                <a:lnTo>
                                  <a:pt x="481025" y="3263"/>
                                </a:lnTo>
                                <a:lnTo>
                                  <a:pt x="478929" y="2857"/>
                                </a:lnTo>
                                <a:lnTo>
                                  <a:pt x="478929" y="3606"/>
                                </a:lnTo>
                                <a:lnTo>
                                  <a:pt x="478802" y="3606"/>
                                </a:lnTo>
                                <a:lnTo>
                                  <a:pt x="477050" y="3263"/>
                                </a:lnTo>
                                <a:lnTo>
                                  <a:pt x="478929" y="3606"/>
                                </a:lnTo>
                                <a:lnTo>
                                  <a:pt x="478929" y="2857"/>
                                </a:lnTo>
                                <a:lnTo>
                                  <a:pt x="474040" y="1892"/>
                                </a:lnTo>
                                <a:lnTo>
                                  <a:pt x="474764" y="1892"/>
                                </a:lnTo>
                                <a:lnTo>
                                  <a:pt x="472109" y="1663"/>
                                </a:lnTo>
                                <a:lnTo>
                                  <a:pt x="472109" y="2692"/>
                                </a:lnTo>
                                <a:lnTo>
                                  <a:pt x="467474" y="2286"/>
                                </a:lnTo>
                                <a:lnTo>
                                  <a:pt x="465213" y="1892"/>
                                </a:lnTo>
                                <a:lnTo>
                                  <a:pt x="472109" y="2692"/>
                                </a:lnTo>
                                <a:lnTo>
                                  <a:pt x="472109" y="1663"/>
                                </a:lnTo>
                                <a:lnTo>
                                  <a:pt x="471436" y="1600"/>
                                </a:lnTo>
                                <a:lnTo>
                                  <a:pt x="467309" y="1600"/>
                                </a:lnTo>
                                <a:lnTo>
                                  <a:pt x="464261" y="1320"/>
                                </a:lnTo>
                                <a:lnTo>
                                  <a:pt x="459511" y="1320"/>
                                </a:lnTo>
                                <a:lnTo>
                                  <a:pt x="457708" y="1016"/>
                                </a:lnTo>
                                <a:lnTo>
                                  <a:pt x="454190" y="1016"/>
                                </a:lnTo>
                                <a:lnTo>
                                  <a:pt x="452335" y="444"/>
                                </a:lnTo>
                                <a:lnTo>
                                  <a:pt x="455549" y="444"/>
                                </a:lnTo>
                                <a:lnTo>
                                  <a:pt x="452145" y="393"/>
                                </a:lnTo>
                                <a:lnTo>
                                  <a:pt x="450913" y="0"/>
                                </a:lnTo>
                                <a:lnTo>
                                  <a:pt x="450672" y="165"/>
                                </a:lnTo>
                                <a:lnTo>
                                  <a:pt x="450443" y="368"/>
                                </a:lnTo>
                                <a:lnTo>
                                  <a:pt x="447509" y="304"/>
                                </a:lnTo>
                                <a:lnTo>
                                  <a:pt x="447052" y="444"/>
                                </a:lnTo>
                                <a:lnTo>
                                  <a:pt x="446506" y="609"/>
                                </a:lnTo>
                                <a:lnTo>
                                  <a:pt x="443750" y="444"/>
                                </a:lnTo>
                                <a:lnTo>
                                  <a:pt x="443445" y="609"/>
                                </a:lnTo>
                                <a:lnTo>
                                  <a:pt x="445008" y="609"/>
                                </a:lnTo>
                                <a:lnTo>
                                  <a:pt x="440702" y="1016"/>
                                </a:lnTo>
                                <a:lnTo>
                                  <a:pt x="437108" y="1511"/>
                                </a:lnTo>
                                <a:lnTo>
                                  <a:pt x="436283" y="1016"/>
                                </a:lnTo>
                                <a:lnTo>
                                  <a:pt x="433133" y="1892"/>
                                </a:lnTo>
                                <a:lnTo>
                                  <a:pt x="427799" y="2882"/>
                                </a:lnTo>
                                <a:lnTo>
                                  <a:pt x="424954" y="3263"/>
                                </a:lnTo>
                                <a:lnTo>
                                  <a:pt x="424268" y="3263"/>
                                </a:lnTo>
                                <a:lnTo>
                                  <a:pt x="421386" y="4381"/>
                                </a:lnTo>
                                <a:lnTo>
                                  <a:pt x="418325" y="4381"/>
                                </a:lnTo>
                                <a:lnTo>
                                  <a:pt x="416801" y="4838"/>
                                </a:lnTo>
                                <a:lnTo>
                                  <a:pt x="414820" y="5397"/>
                                </a:lnTo>
                                <a:lnTo>
                                  <a:pt x="412584" y="5867"/>
                                </a:lnTo>
                                <a:lnTo>
                                  <a:pt x="410146" y="6438"/>
                                </a:lnTo>
                                <a:lnTo>
                                  <a:pt x="409727" y="6438"/>
                                </a:lnTo>
                                <a:lnTo>
                                  <a:pt x="408635" y="6591"/>
                                </a:lnTo>
                                <a:lnTo>
                                  <a:pt x="406857" y="7264"/>
                                </a:lnTo>
                                <a:lnTo>
                                  <a:pt x="402920" y="8610"/>
                                </a:lnTo>
                                <a:lnTo>
                                  <a:pt x="401358" y="8610"/>
                                </a:lnTo>
                                <a:lnTo>
                                  <a:pt x="398449" y="9359"/>
                                </a:lnTo>
                                <a:lnTo>
                                  <a:pt x="397230" y="9753"/>
                                </a:lnTo>
                                <a:lnTo>
                                  <a:pt x="397916" y="9753"/>
                                </a:lnTo>
                                <a:lnTo>
                                  <a:pt x="395795" y="10160"/>
                                </a:lnTo>
                                <a:lnTo>
                                  <a:pt x="393801" y="11417"/>
                                </a:lnTo>
                                <a:lnTo>
                                  <a:pt x="390740" y="11417"/>
                                </a:lnTo>
                                <a:lnTo>
                                  <a:pt x="389813" y="11747"/>
                                </a:lnTo>
                                <a:lnTo>
                                  <a:pt x="388962" y="12077"/>
                                </a:lnTo>
                                <a:lnTo>
                                  <a:pt x="388747" y="12179"/>
                                </a:lnTo>
                                <a:lnTo>
                                  <a:pt x="388747" y="16433"/>
                                </a:lnTo>
                                <a:lnTo>
                                  <a:pt x="386613" y="16802"/>
                                </a:lnTo>
                                <a:lnTo>
                                  <a:pt x="386981" y="16433"/>
                                </a:lnTo>
                                <a:lnTo>
                                  <a:pt x="388747" y="16433"/>
                                </a:lnTo>
                                <a:lnTo>
                                  <a:pt x="388747" y="12179"/>
                                </a:lnTo>
                                <a:lnTo>
                                  <a:pt x="388035" y="12484"/>
                                </a:lnTo>
                                <a:lnTo>
                                  <a:pt x="384733" y="14338"/>
                                </a:lnTo>
                                <a:lnTo>
                                  <a:pt x="384657" y="14566"/>
                                </a:lnTo>
                                <a:lnTo>
                                  <a:pt x="384441" y="14757"/>
                                </a:lnTo>
                                <a:lnTo>
                                  <a:pt x="383514" y="15328"/>
                                </a:lnTo>
                                <a:lnTo>
                                  <a:pt x="383451" y="15938"/>
                                </a:lnTo>
                                <a:lnTo>
                                  <a:pt x="383603" y="16256"/>
                                </a:lnTo>
                                <a:lnTo>
                                  <a:pt x="383692" y="16433"/>
                                </a:lnTo>
                                <a:lnTo>
                                  <a:pt x="382689" y="17348"/>
                                </a:lnTo>
                                <a:lnTo>
                                  <a:pt x="382460" y="17602"/>
                                </a:lnTo>
                                <a:lnTo>
                                  <a:pt x="383146" y="17932"/>
                                </a:lnTo>
                                <a:lnTo>
                                  <a:pt x="384556" y="17348"/>
                                </a:lnTo>
                                <a:lnTo>
                                  <a:pt x="386003" y="17348"/>
                                </a:lnTo>
                                <a:lnTo>
                                  <a:pt x="386283" y="17348"/>
                                </a:lnTo>
                                <a:lnTo>
                                  <a:pt x="387083" y="17348"/>
                                </a:lnTo>
                                <a:lnTo>
                                  <a:pt x="386943" y="17487"/>
                                </a:lnTo>
                                <a:lnTo>
                                  <a:pt x="387248" y="17348"/>
                                </a:lnTo>
                                <a:lnTo>
                                  <a:pt x="387477" y="17348"/>
                                </a:lnTo>
                                <a:lnTo>
                                  <a:pt x="387362" y="17602"/>
                                </a:lnTo>
                                <a:lnTo>
                                  <a:pt x="390563" y="16433"/>
                                </a:lnTo>
                                <a:lnTo>
                                  <a:pt x="391922" y="15938"/>
                                </a:lnTo>
                                <a:lnTo>
                                  <a:pt x="393814" y="15328"/>
                                </a:lnTo>
                                <a:lnTo>
                                  <a:pt x="395503" y="14757"/>
                                </a:lnTo>
                                <a:lnTo>
                                  <a:pt x="396722" y="14173"/>
                                </a:lnTo>
                                <a:lnTo>
                                  <a:pt x="397586" y="13792"/>
                                </a:lnTo>
                                <a:lnTo>
                                  <a:pt x="399643" y="12700"/>
                                </a:lnTo>
                                <a:lnTo>
                                  <a:pt x="400469" y="12484"/>
                                </a:lnTo>
                                <a:lnTo>
                                  <a:pt x="400646" y="12484"/>
                                </a:lnTo>
                                <a:lnTo>
                                  <a:pt x="401231" y="12077"/>
                                </a:lnTo>
                                <a:lnTo>
                                  <a:pt x="401167" y="11747"/>
                                </a:lnTo>
                                <a:lnTo>
                                  <a:pt x="400837" y="11747"/>
                                </a:lnTo>
                                <a:lnTo>
                                  <a:pt x="402297" y="11417"/>
                                </a:lnTo>
                                <a:lnTo>
                                  <a:pt x="409219" y="9753"/>
                                </a:lnTo>
                                <a:lnTo>
                                  <a:pt x="408508" y="9753"/>
                                </a:lnTo>
                                <a:lnTo>
                                  <a:pt x="408305" y="9359"/>
                                </a:lnTo>
                                <a:lnTo>
                                  <a:pt x="408000" y="9359"/>
                                </a:lnTo>
                                <a:lnTo>
                                  <a:pt x="410121" y="8750"/>
                                </a:lnTo>
                                <a:lnTo>
                                  <a:pt x="410248" y="8610"/>
                                </a:lnTo>
                                <a:lnTo>
                                  <a:pt x="409740" y="8610"/>
                                </a:lnTo>
                                <a:lnTo>
                                  <a:pt x="417614" y="6438"/>
                                </a:lnTo>
                                <a:lnTo>
                                  <a:pt x="417207" y="6438"/>
                                </a:lnTo>
                                <a:lnTo>
                                  <a:pt x="420700" y="5867"/>
                                </a:lnTo>
                                <a:lnTo>
                                  <a:pt x="420878" y="5867"/>
                                </a:lnTo>
                                <a:lnTo>
                                  <a:pt x="423049" y="5397"/>
                                </a:lnTo>
                                <a:lnTo>
                                  <a:pt x="426059" y="4838"/>
                                </a:lnTo>
                                <a:lnTo>
                                  <a:pt x="425577" y="4838"/>
                                </a:lnTo>
                                <a:lnTo>
                                  <a:pt x="429463" y="4381"/>
                                </a:lnTo>
                                <a:lnTo>
                                  <a:pt x="429196" y="4381"/>
                                </a:lnTo>
                                <a:lnTo>
                                  <a:pt x="434530" y="3606"/>
                                </a:lnTo>
                                <a:lnTo>
                                  <a:pt x="433298" y="3606"/>
                                </a:lnTo>
                                <a:lnTo>
                                  <a:pt x="439788" y="3263"/>
                                </a:lnTo>
                                <a:lnTo>
                                  <a:pt x="462737" y="3263"/>
                                </a:lnTo>
                                <a:lnTo>
                                  <a:pt x="474980" y="4381"/>
                                </a:lnTo>
                                <a:lnTo>
                                  <a:pt x="474687" y="4381"/>
                                </a:lnTo>
                                <a:lnTo>
                                  <a:pt x="484212" y="6083"/>
                                </a:lnTo>
                                <a:lnTo>
                                  <a:pt x="494068" y="8610"/>
                                </a:lnTo>
                                <a:lnTo>
                                  <a:pt x="493877" y="8610"/>
                                </a:lnTo>
                                <a:lnTo>
                                  <a:pt x="502119" y="11417"/>
                                </a:lnTo>
                                <a:lnTo>
                                  <a:pt x="503313" y="11899"/>
                                </a:lnTo>
                                <a:lnTo>
                                  <a:pt x="503694" y="12077"/>
                                </a:lnTo>
                                <a:lnTo>
                                  <a:pt x="506806" y="13195"/>
                                </a:lnTo>
                                <a:lnTo>
                                  <a:pt x="515505" y="17348"/>
                                </a:lnTo>
                                <a:lnTo>
                                  <a:pt x="518591" y="18935"/>
                                </a:lnTo>
                                <a:lnTo>
                                  <a:pt x="521144" y="20510"/>
                                </a:lnTo>
                                <a:lnTo>
                                  <a:pt x="522655" y="21285"/>
                                </a:lnTo>
                                <a:lnTo>
                                  <a:pt x="524332" y="21882"/>
                                </a:lnTo>
                                <a:close/>
                              </a:path>
                            </a:pathLst>
                          </a:custGeom>
                          <a:solidFill>
                            <a:srgbClr val="FFFFFF">
                              <a:alpha val="79998"/>
                            </a:srgbClr>
                          </a:solidFill>
                        </wps:spPr>
                        <wps:bodyPr wrap="square" lIns="0" tIns="0" rIns="0" bIns="0" rtlCol="0">
                          <a:noAutofit/>
                        </wps:bodyPr>
                      </wps:wsp>
                      <wps:wsp>
                        <wps:cNvPr id="68" name="Graphic 68"/>
                        <wps:cNvSpPr/>
                        <wps:spPr>
                          <a:xfrm>
                            <a:off x="87809" y="240783"/>
                            <a:ext cx="165735" cy="40005"/>
                          </a:xfrm>
                          <a:custGeom>
                            <a:avLst/>
                            <a:gdLst/>
                            <a:ahLst/>
                            <a:cxnLst/>
                            <a:rect l="l" t="t" r="r" b="b"/>
                            <a:pathLst>
                              <a:path w="165735" h="40005">
                                <a:moveTo>
                                  <a:pt x="76" y="76"/>
                                </a:moveTo>
                                <a:close/>
                              </a:path>
                              <a:path w="165735" h="40005">
                                <a:moveTo>
                                  <a:pt x="279" y="330"/>
                                </a:moveTo>
                                <a:lnTo>
                                  <a:pt x="76" y="76"/>
                                </a:lnTo>
                                <a:lnTo>
                                  <a:pt x="279" y="330"/>
                                </a:lnTo>
                                <a:close/>
                              </a:path>
                              <a:path w="165735" h="40005">
                                <a:moveTo>
                                  <a:pt x="482" y="533"/>
                                </a:moveTo>
                                <a:lnTo>
                                  <a:pt x="279" y="330"/>
                                </a:lnTo>
                                <a:lnTo>
                                  <a:pt x="482" y="571"/>
                                </a:lnTo>
                                <a:close/>
                              </a:path>
                              <a:path w="165735" h="40005">
                                <a:moveTo>
                                  <a:pt x="4038" y="5245"/>
                                </a:moveTo>
                                <a:lnTo>
                                  <a:pt x="3721" y="4648"/>
                                </a:lnTo>
                                <a:lnTo>
                                  <a:pt x="3149" y="4025"/>
                                </a:lnTo>
                                <a:lnTo>
                                  <a:pt x="3162" y="4216"/>
                                </a:lnTo>
                                <a:lnTo>
                                  <a:pt x="2451" y="3213"/>
                                </a:lnTo>
                                <a:lnTo>
                                  <a:pt x="1549" y="1866"/>
                                </a:lnTo>
                                <a:lnTo>
                                  <a:pt x="952" y="1155"/>
                                </a:lnTo>
                                <a:lnTo>
                                  <a:pt x="635" y="1155"/>
                                </a:lnTo>
                                <a:lnTo>
                                  <a:pt x="1320" y="1866"/>
                                </a:lnTo>
                                <a:lnTo>
                                  <a:pt x="2082" y="3213"/>
                                </a:lnTo>
                                <a:lnTo>
                                  <a:pt x="2971" y="4216"/>
                                </a:lnTo>
                                <a:lnTo>
                                  <a:pt x="3416" y="4648"/>
                                </a:lnTo>
                                <a:lnTo>
                                  <a:pt x="4038" y="5245"/>
                                </a:lnTo>
                                <a:close/>
                              </a:path>
                              <a:path w="165735" h="40005">
                                <a:moveTo>
                                  <a:pt x="10756" y="12534"/>
                                </a:moveTo>
                                <a:lnTo>
                                  <a:pt x="10541" y="12306"/>
                                </a:lnTo>
                                <a:lnTo>
                                  <a:pt x="10337" y="12077"/>
                                </a:lnTo>
                                <a:lnTo>
                                  <a:pt x="10147" y="11823"/>
                                </a:lnTo>
                                <a:lnTo>
                                  <a:pt x="9880" y="11531"/>
                                </a:lnTo>
                                <a:lnTo>
                                  <a:pt x="9677" y="11442"/>
                                </a:lnTo>
                                <a:lnTo>
                                  <a:pt x="9410" y="11290"/>
                                </a:lnTo>
                                <a:lnTo>
                                  <a:pt x="10756" y="12534"/>
                                </a:lnTo>
                                <a:close/>
                              </a:path>
                              <a:path w="165735" h="40005">
                                <a:moveTo>
                                  <a:pt x="12369" y="12382"/>
                                </a:moveTo>
                                <a:lnTo>
                                  <a:pt x="10553" y="10985"/>
                                </a:lnTo>
                                <a:lnTo>
                                  <a:pt x="9639" y="10147"/>
                                </a:lnTo>
                                <a:lnTo>
                                  <a:pt x="10325" y="10985"/>
                                </a:lnTo>
                                <a:lnTo>
                                  <a:pt x="11099" y="11722"/>
                                </a:lnTo>
                                <a:lnTo>
                                  <a:pt x="12369" y="12382"/>
                                </a:lnTo>
                                <a:close/>
                              </a:path>
                              <a:path w="165735" h="40005">
                                <a:moveTo>
                                  <a:pt x="14452" y="15671"/>
                                </a:moveTo>
                                <a:lnTo>
                                  <a:pt x="14020" y="15303"/>
                                </a:lnTo>
                                <a:lnTo>
                                  <a:pt x="13614" y="14973"/>
                                </a:lnTo>
                                <a:lnTo>
                                  <a:pt x="13195" y="14668"/>
                                </a:lnTo>
                                <a:lnTo>
                                  <a:pt x="13944" y="15303"/>
                                </a:lnTo>
                                <a:lnTo>
                                  <a:pt x="14452" y="15671"/>
                                </a:lnTo>
                                <a:close/>
                              </a:path>
                              <a:path w="165735" h="40005">
                                <a:moveTo>
                                  <a:pt x="18643" y="18135"/>
                                </a:moveTo>
                                <a:lnTo>
                                  <a:pt x="18110" y="17716"/>
                                </a:lnTo>
                                <a:lnTo>
                                  <a:pt x="18376" y="18135"/>
                                </a:lnTo>
                                <a:lnTo>
                                  <a:pt x="18542" y="18275"/>
                                </a:lnTo>
                                <a:lnTo>
                                  <a:pt x="18643" y="18135"/>
                                </a:lnTo>
                                <a:close/>
                              </a:path>
                              <a:path w="165735" h="40005">
                                <a:moveTo>
                                  <a:pt x="20459" y="19888"/>
                                </a:moveTo>
                                <a:lnTo>
                                  <a:pt x="20358" y="19659"/>
                                </a:lnTo>
                                <a:lnTo>
                                  <a:pt x="19799" y="19062"/>
                                </a:lnTo>
                                <a:lnTo>
                                  <a:pt x="18973" y="18605"/>
                                </a:lnTo>
                                <a:lnTo>
                                  <a:pt x="19240" y="18884"/>
                                </a:lnTo>
                                <a:lnTo>
                                  <a:pt x="19964" y="19519"/>
                                </a:lnTo>
                                <a:lnTo>
                                  <a:pt x="20459" y="19888"/>
                                </a:lnTo>
                                <a:close/>
                              </a:path>
                              <a:path w="165735" h="40005">
                                <a:moveTo>
                                  <a:pt x="23101" y="20193"/>
                                </a:moveTo>
                                <a:lnTo>
                                  <a:pt x="22174" y="19596"/>
                                </a:lnTo>
                                <a:lnTo>
                                  <a:pt x="19443" y="17716"/>
                                </a:lnTo>
                                <a:lnTo>
                                  <a:pt x="17627" y="16535"/>
                                </a:lnTo>
                                <a:lnTo>
                                  <a:pt x="15303" y="14655"/>
                                </a:lnTo>
                                <a:lnTo>
                                  <a:pt x="14173" y="13843"/>
                                </a:lnTo>
                                <a:lnTo>
                                  <a:pt x="13893" y="14033"/>
                                </a:lnTo>
                                <a:lnTo>
                                  <a:pt x="14427" y="14376"/>
                                </a:lnTo>
                                <a:lnTo>
                                  <a:pt x="15621" y="15227"/>
                                </a:lnTo>
                                <a:lnTo>
                                  <a:pt x="16675" y="15925"/>
                                </a:lnTo>
                                <a:lnTo>
                                  <a:pt x="17754" y="16764"/>
                                </a:lnTo>
                                <a:lnTo>
                                  <a:pt x="18300" y="17081"/>
                                </a:lnTo>
                                <a:lnTo>
                                  <a:pt x="18884" y="17945"/>
                                </a:lnTo>
                                <a:lnTo>
                                  <a:pt x="19443" y="18249"/>
                                </a:lnTo>
                                <a:lnTo>
                                  <a:pt x="21183" y="19329"/>
                                </a:lnTo>
                                <a:lnTo>
                                  <a:pt x="22733" y="20066"/>
                                </a:lnTo>
                                <a:lnTo>
                                  <a:pt x="23101" y="20193"/>
                                </a:lnTo>
                                <a:close/>
                              </a:path>
                              <a:path w="165735" h="40005">
                                <a:moveTo>
                                  <a:pt x="33489" y="27711"/>
                                </a:moveTo>
                                <a:lnTo>
                                  <a:pt x="32435" y="27127"/>
                                </a:lnTo>
                                <a:lnTo>
                                  <a:pt x="32029" y="27127"/>
                                </a:lnTo>
                                <a:lnTo>
                                  <a:pt x="33489" y="27711"/>
                                </a:lnTo>
                                <a:close/>
                              </a:path>
                              <a:path w="165735" h="40005">
                                <a:moveTo>
                                  <a:pt x="56349" y="34086"/>
                                </a:moveTo>
                                <a:lnTo>
                                  <a:pt x="55003" y="33883"/>
                                </a:lnTo>
                                <a:lnTo>
                                  <a:pt x="52108" y="33172"/>
                                </a:lnTo>
                                <a:lnTo>
                                  <a:pt x="49479" y="32448"/>
                                </a:lnTo>
                                <a:lnTo>
                                  <a:pt x="49187" y="32321"/>
                                </a:lnTo>
                                <a:lnTo>
                                  <a:pt x="48044" y="31927"/>
                                </a:lnTo>
                                <a:lnTo>
                                  <a:pt x="47688" y="31788"/>
                                </a:lnTo>
                                <a:lnTo>
                                  <a:pt x="46697" y="31407"/>
                                </a:lnTo>
                                <a:lnTo>
                                  <a:pt x="46012" y="31140"/>
                                </a:lnTo>
                                <a:lnTo>
                                  <a:pt x="43853" y="30403"/>
                                </a:lnTo>
                                <a:lnTo>
                                  <a:pt x="43713" y="30403"/>
                                </a:lnTo>
                                <a:lnTo>
                                  <a:pt x="41973" y="29641"/>
                                </a:lnTo>
                                <a:lnTo>
                                  <a:pt x="39687" y="28829"/>
                                </a:lnTo>
                                <a:lnTo>
                                  <a:pt x="38531" y="28384"/>
                                </a:lnTo>
                                <a:lnTo>
                                  <a:pt x="35458" y="27127"/>
                                </a:lnTo>
                                <a:lnTo>
                                  <a:pt x="39458" y="28829"/>
                                </a:lnTo>
                                <a:lnTo>
                                  <a:pt x="41744" y="29641"/>
                                </a:lnTo>
                                <a:lnTo>
                                  <a:pt x="43472" y="30403"/>
                                </a:lnTo>
                                <a:lnTo>
                                  <a:pt x="43662" y="30403"/>
                                </a:lnTo>
                                <a:lnTo>
                                  <a:pt x="44577" y="30695"/>
                                </a:lnTo>
                                <a:lnTo>
                                  <a:pt x="46405" y="31356"/>
                                </a:lnTo>
                                <a:lnTo>
                                  <a:pt x="43434" y="30695"/>
                                </a:lnTo>
                                <a:lnTo>
                                  <a:pt x="43243" y="30695"/>
                                </a:lnTo>
                                <a:lnTo>
                                  <a:pt x="41160" y="29908"/>
                                </a:lnTo>
                                <a:lnTo>
                                  <a:pt x="40995" y="29908"/>
                                </a:lnTo>
                                <a:lnTo>
                                  <a:pt x="40208" y="29210"/>
                                </a:lnTo>
                                <a:lnTo>
                                  <a:pt x="40005" y="29210"/>
                                </a:lnTo>
                                <a:lnTo>
                                  <a:pt x="39065" y="28829"/>
                                </a:lnTo>
                                <a:lnTo>
                                  <a:pt x="37960" y="28384"/>
                                </a:lnTo>
                                <a:lnTo>
                                  <a:pt x="35382" y="27444"/>
                                </a:lnTo>
                                <a:lnTo>
                                  <a:pt x="35382" y="28473"/>
                                </a:lnTo>
                                <a:lnTo>
                                  <a:pt x="35153" y="28384"/>
                                </a:lnTo>
                                <a:lnTo>
                                  <a:pt x="34937" y="28295"/>
                                </a:lnTo>
                                <a:lnTo>
                                  <a:pt x="34696" y="28194"/>
                                </a:lnTo>
                                <a:lnTo>
                                  <a:pt x="35255" y="28384"/>
                                </a:lnTo>
                                <a:lnTo>
                                  <a:pt x="35382" y="28473"/>
                                </a:lnTo>
                                <a:lnTo>
                                  <a:pt x="35382" y="27444"/>
                                </a:lnTo>
                                <a:lnTo>
                                  <a:pt x="34556" y="27127"/>
                                </a:lnTo>
                                <a:lnTo>
                                  <a:pt x="35394" y="27127"/>
                                </a:lnTo>
                                <a:lnTo>
                                  <a:pt x="33629" y="26403"/>
                                </a:lnTo>
                                <a:lnTo>
                                  <a:pt x="33629" y="27571"/>
                                </a:lnTo>
                                <a:lnTo>
                                  <a:pt x="32943" y="27127"/>
                                </a:lnTo>
                                <a:lnTo>
                                  <a:pt x="33159" y="27127"/>
                                </a:lnTo>
                                <a:lnTo>
                                  <a:pt x="33629" y="27571"/>
                                </a:lnTo>
                                <a:lnTo>
                                  <a:pt x="33629" y="26403"/>
                                </a:lnTo>
                                <a:lnTo>
                                  <a:pt x="33261" y="26238"/>
                                </a:lnTo>
                                <a:lnTo>
                                  <a:pt x="32423" y="26022"/>
                                </a:lnTo>
                                <a:lnTo>
                                  <a:pt x="32042" y="26022"/>
                                </a:lnTo>
                                <a:lnTo>
                                  <a:pt x="29781" y="24714"/>
                                </a:lnTo>
                                <a:lnTo>
                                  <a:pt x="29070" y="24206"/>
                                </a:lnTo>
                                <a:lnTo>
                                  <a:pt x="27432" y="23164"/>
                                </a:lnTo>
                                <a:lnTo>
                                  <a:pt x="27038" y="22948"/>
                                </a:lnTo>
                                <a:lnTo>
                                  <a:pt x="25958" y="22415"/>
                                </a:lnTo>
                                <a:lnTo>
                                  <a:pt x="25006" y="21907"/>
                                </a:lnTo>
                                <a:lnTo>
                                  <a:pt x="24371" y="21564"/>
                                </a:lnTo>
                                <a:lnTo>
                                  <a:pt x="23647" y="21170"/>
                                </a:lnTo>
                                <a:lnTo>
                                  <a:pt x="20993" y="19659"/>
                                </a:lnTo>
                                <a:lnTo>
                                  <a:pt x="20116" y="19062"/>
                                </a:lnTo>
                                <a:lnTo>
                                  <a:pt x="20624" y="19519"/>
                                </a:lnTo>
                                <a:lnTo>
                                  <a:pt x="22059" y="20650"/>
                                </a:lnTo>
                                <a:lnTo>
                                  <a:pt x="22631" y="20942"/>
                                </a:lnTo>
                                <a:lnTo>
                                  <a:pt x="22987" y="21170"/>
                                </a:lnTo>
                                <a:lnTo>
                                  <a:pt x="23368" y="21564"/>
                                </a:lnTo>
                                <a:lnTo>
                                  <a:pt x="20929" y="20193"/>
                                </a:lnTo>
                                <a:lnTo>
                                  <a:pt x="21653" y="20777"/>
                                </a:lnTo>
                                <a:lnTo>
                                  <a:pt x="23545" y="21907"/>
                                </a:lnTo>
                                <a:lnTo>
                                  <a:pt x="25082" y="22948"/>
                                </a:lnTo>
                                <a:lnTo>
                                  <a:pt x="26797" y="23939"/>
                                </a:lnTo>
                                <a:lnTo>
                                  <a:pt x="28486" y="25006"/>
                                </a:lnTo>
                                <a:lnTo>
                                  <a:pt x="30353" y="26022"/>
                                </a:lnTo>
                                <a:lnTo>
                                  <a:pt x="30670" y="26022"/>
                                </a:lnTo>
                                <a:lnTo>
                                  <a:pt x="31000" y="26238"/>
                                </a:lnTo>
                                <a:lnTo>
                                  <a:pt x="31242" y="26428"/>
                                </a:lnTo>
                                <a:lnTo>
                                  <a:pt x="31750" y="26758"/>
                                </a:lnTo>
                                <a:lnTo>
                                  <a:pt x="32435" y="27127"/>
                                </a:lnTo>
                                <a:lnTo>
                                  <a:pt x="33591" y="27749"/>
                                </a:lnTo>
                                <a:lnTo>
                                  <a:pt x="33756" y="27813"/>
                                </a:lnTo>
                                <a:lnTo>
                                  <a:pt x="33959" y="27889"/>
                                </a:lnTo>
                                <a:lnTo>
                                  <a:pt x="34137" y="27952"/>
                                </a:lnTo>
                                <a:lnTo>
                                  <a:pt x="34264" y="28079"/>
                                </a:lnTo>
                                <a:lnTo>
                                  <a:pt x="34658" y="28384"/>
                                </a:lnTo>
                                <a:lnTo>
                                  <a:pt x="34861" y="28384"/>
                                </a:lnTo>
                                <a:lnTo>
                                  <a:pt x="34988" y="28384"/>
                                </a:lnTo>
                                <a:lnTo>
                                  <a:pt x="37109" y="29425"/>
                                </a:lnTo>
                                <a:lnTo>
                                  <a:pt x="38239" y="29908"/>
                                </a:lnTo>
                                <a:lnTo>
                                  <a:pt x="38049" y="29908"/>
                                </a:lnTo>
                                <a:lnTo>
                                  <a:pt x="39801" y="30403"/>
                                </a:lnTo>
                                <a:lnTo>
                                  <a:pt x="39598" y="30403"/>
                                </a:lnTo>
                                <a:lnTo>
                                  <a:pt x="39954" y="30695"/>
                                </a:lnTo>
                                <a:lnTo>
                                  <a:pt x="41681" y="31407"/>
                                </a:lnTo>
                                <a:lnTo>
                                  <a:pt x="42494" y="31788"/>
                                </a:lnTo>
                                <a:lnTo>
                                  <a:pt x="43903" y="32308"/>
                                </a:lnTo>
                                <a:lnTo>
                                  <a:pt x="44323" y="32448"/>
                                </a:lnTo>
                                <a:lnTo>
                                  <a:pt x="44475" y="32448"/>
                                </a:lnTo>
                                <a:lnTo>
                                  <a:pt x="46189" y="33172"/>
                                </a:lnTo>
                                <a:lnTo>
                                  <a:pt x="46977" y="33502"/>
                                </a:lnTo>
                                <a:lnTo>
                                  <a:pt x="48209" y="33883"/>
                                </a:lnTo>
                                <a:lnTo>
                                  <a:pt x="47345" y="33502"/>
                                </a:lnTo>
                                <a:lnTo>
                                  <a:pt x="46939" y="33172"/>
                                </a:lnTo>
                                <a:lnTo>
                                  <a:pt x="47967" y="33502"/>
                                </a:lnTo>
                                <a:lnTo>
                                  <a:pt x="49072" y="33883"/>
                                </a:lnTo>
                                <a:lnTo>
                                  <a:pt x="49479" y="34086"/>
                                </a:lnTo>
                                <a:lnTo>
                                  <a:pt x="56349" y="34086"/>
                                </a:lnTo>
                                <a:close/>
                              </a:path>
                              <a:path w="165735" h="40005">
                                <a:moveTo>
                                  <a:pt x="150977" y="20777"/>
                                </a:moveTo>
                                <a:lnTo>
                                  <a:pt x="145719" y="20777"/>
                                </a:lnTo>
                                <a:lnTo>
                                  <a:pt x="141465" y="22948"/>
                                </a:lnTo>
                                <a:lnTo>
                                  <a:pt x="140995" y="23164"/>
                                </a:lnTo>
                                <a:lnTo>
                                  <a:pt x="138480" y="23939"/>
                                </a:lnTo>
                                <a:lnTo>
                                  <a:pt x="137744" y="24206"/>
                                </a:lnTo>
                                <a:lnTo>
                                  <a:pt x="135966" y="25006"/>
                                </a:lnTo>
                                <a:lnTo>
                                  <a:pt x="131686" y="26758"/>
                                </a:lnTo>
                                <a:lnTo>
                                  <a:pt x="127977" y="28384"/>
                                </a:lnTo>
                                <a:lnTo>
                                  <a:pt x="127838" y="28384"/>
                                </a:lnTo>
                                <a:lnTo>
                                  <a:pt x="125171" y="29425"/>
                                </a:lnTo>
                                <a:lnTo>
                                  <a:pt x="122885" y="30403"/>
                                </a:lnTo>
                                <a:lnTo>
                                  <a:pt x="120510" y="31140"/>
                                </a:lnTo>
                                <a:lnTo>
                                  <a:pt x="118173" y="31927"/>
                                </a:lnTo>
                                <a:lnTo>
                                  <a:pt x="116852" y="32321"/>
                                </a:lnTo>
                                <a:lnTo>
                                  <a:pt x="110591" y="33883"/>
                                </a:lnTo>
                                <a:lnTo>
                                  <a:pt x="110464" y="33883"/>
                                </a:lnTo>
                                <a:lnTo>
                                  <a:pt x="105968" y="34823"/>
                                </a:lnTo>
                                <a:lnTo>
                                  <a:pt x="98272" y="36080"/>
                                </a:lnTo>
                                <a:lnTo>
                                  <a:pt x="97993" y="36080"/>
                                </a:lnTo>
                                <a:lnTo>
                                  <a:pt x="91706" y="36728"/>
                                </a:lnTo>
                                <a:lnTo>
                                  <a:pt x="74460" y="36728"/>
                                </a:lnTo>
                                <a:lnTo>
                                  <a:pt x="68186" y="36080"/>
                                </a:lnTo>
                                <a:lnTo>
                                  <a:pt x="66319" y="35864"/>
                                </a:lnTo>
                                <a:lnTo>
                                  <a:pt x="64452" y="35496"/>
                                </a:lnTo>
                                <a:lnTo>
                                  <a:pt x="62560" y="35191"/>
                                </a:lnTo>
                                <a:lnTo>
                                  <a:pt x="58559" y="34417"/>
                                </a:lnTo>
                                <a:lnTo>
                                  <a:pt x="57454" y="34251"/>
                                </a:lnTo>
                                <a:lnTo>
                                  <a:pt x="49809" y="34251"/>
                                </a:lnTo>
                                <a:lnTo>
                                  <a:pt x="49364" y="34251"/>
                                </a:lnTo>
                                <a:lnTo>
                                  <a:pt x="79248" y="39636"/>
                                </a:lnTo>
                                <a:lnTo>
                                  <a:pt x="91401" y="39636"/>
                                </a:lnTo>
                                <a:lnTo>
                                  <a:pt x="126339" y="32448"/>
                                </a:lnTo>
                                <a:lnTo>
                                  <a:pt x="126161" y="32448"/>
                                </a:lnTo>
                                <a:lnTo>
                                  <a:pt x="134391" y="29210"/>
                                </a:lnTo>
                                <a:lnTo>
                                  <a:pt x="143662" y="25006"/>
                                </a:lnTo>
                                <a:lnTo>
                                  <a:pt x="144830" y="24422"/>
                                </a:lnTo>
                                <a:lnTo>
                                  <a:pt x="147993" y="22669"/>
                                </a:lnTo>
                                <a:lnTo>
                                  <a:pt x="149237" y="21907"/>
                                </a:lnTo>
                                <a:lnTo>
                                  <a:pt x="150977" y="20777"/>
                                </a:lnTo>
                                <a:close/>
                              </a:path>
                              <a:path w="165735" h="40005">
                                <a:moveTo>
                                  <a:pt x="165290" y="9220"/>
                                </a:moveTo>
                                <a:lnTo>
                                  <a:pt x="161658" y="10426"/>
                                </a:lnTo>
                                <a:lnTo>
                                  <a:pt x="157454" y="12217"/>
                                </a:lnTo>
                                <a:lnTo>
                                  <a:pt x="155549" y="14744"/>
                                </a:lnTo>
                                <a:lnTo>
                                  <a:pt x="155460" y="14871"/>
                                </a:lnTo>
                                <a:lnTo>
                                  <a:pt x="150431" y="17538"/>
                                </a:lnTo>
                                <a:lnTo>
                                  <a:pt x="149796" y="18135"/>
                                </a:lnTo>
                                <a:lnTo>
                                  <a:pt x="147713" y="19519"/>
                                </a:lnTo>
                                <a:lnTo>
                                  <a:pt x="146799" y="20193"/>
                                </a:lnTo>
                                <a:lnTo>
                                  <a:pt x="145961" y="20650"/>
                                </a:lnTo>
                                <a:lnTo>
                                  <a:pt x="151180" y="20650"/>
                                </a:lnTo>
                                <a:lnTo>
                                  <a:pt x="153949" y="18884"/>
                                </a:lnTo>
                                <a:lnTo>
                                  <a:pt x="155397" y="17716"/>
                                </a:lnTo>
                                <a:lnTo>
                                  <a:pt x="158178" y="15722"/>
                                </a:lnTo>
                                <a:lnTo>
                                  <a:pt x="159397" y="14744"/>
                                </a:lnTo>
                                <a:lnTo>
                                  <a:pt x="160362" y="13919"/>
                                </a:lnTo>
                                <a:lnTo>
                                  <a:pt x="165290" y="9220"/>
                                </a:lnTo>
                                <a:close/>
                              </a:path>
                            </a:pathLst>
                          </a:custGeom>
                          <a:solidFill>
                            <a:srgbClr val="FFFFFF">
                              <a:alpha val="84999"/>
                            </a:srgbClr>
                          </a:solidFill>
                        </wps:spPr>
                        <wps:bodyPr wrap="square" lIns="0" tIns="0" rIns="0" bIns="0" rtlCol="0">
                          <a:noAutofit/>
                        </wps:bodyPr>
                      </wps:wsp>
                      <wps:wsp>
                        <wps:cNvPr id="69" name="Graphic 69"/>
                        <wps:cNvSpPr/>
                        <wps:spPr>
                          <a:xfrm>
                            <a:off x="92051" y="219091"/>
                            <a:ext cx="135890" cy="45085"/>
                          </a:xfrm>
                          <a:custGeom>
                            <a:avLst/>
                            <a:gdLst/>
                            <a:ahLst/>
                            <a:cxnLst/>
                            <a:rect l="l" t="t" r="r" b="b"/>
                            <a:pathLst>
                              <a:path w="135890" h="45085">
                                <a:moveTo>
                                  <a:pt x="7277" y="9258"/>
                                </a:moveTo>
                                <a:lnTo>
                                  <a:pt x="4635" y="5588"/>
                                </a:lnTo>
                                <a:lnTo>
                                  <a:pt x="3365" y="3886"/>
                                </a:lnTo>
                                <a:lnTo>
                                  <a:pt x="1371" y="1346"/>
                                </a:lnTo>
                                <a:lnTo>
                                  <a:pt x="0" y="0"/>
                                </a:lnTo>
                                <a:lnTo>
                                  <a:pt x="1054" y="1854"/>
                                </a:lnTo>
                                <a:lnTo>
                                  <a:pt x="3886" y="5588"/>
                                </a:lnTo>
                                <a:lnTo>
                                  <a:pt x="7277" y="9258"/>
                                </a:lnTo>
                                <a:close/>
                              </a:path>
                              <a:path w="135890" h="45085">
                                <a:moveTo>
                                  <a:pt x="9931" y="12141"/>
                                </a:moveTo>
                                <a:lnTo>
                                  <a:pt x="7696" y="9715"/>
                                </a:lnTo>
                                <a:lnTo>
                                  <a:pt x="8521" y="10947"/>
                                </a:lnTo>
                                <a:lnTo>
                                  <a:pt x="9931" y="12141"/>
                                </a:lnTo>
                                <a:close/>
                              </a:path>
                              <a:path w="135890" h="45085">
                                <a:moveTo>
                                  <a:pt x="135509" y="31978"/>
                                </a:moveTo>
                                <a:lnTo>
                                  <a:pt x="135166" y="31762"/>
                                </a:lnTo>
                                <a:lnTo>
                                  <a:pt x="134429" y="31762"/>
                                </a:lnTo>
                                <a:lnTo>
                                  <a:pt x="133070" y="32372"/>
                                </a:lnTo>
                                <a:lnTo>
                                  <a:pt x="133781" y="32372"/>
                                </a:lnTo>
                                <a:lnTo>
                                  <a:pt x="131445" y="32766"/>
                                </a:lnTo>
                                <a:lnTo>
                                  <a:pt x="131787" y="32372"/>
                                </a:lnTo>
                                <a:lnTo>
                                  <a:pt x="131914" y="32105"/>
                                </a:lnTo>
                                <a:lnTo>
                                  <a:pt x="131330" y="32372"/>
                                </a:lnTo>
                                <a:lnTo>
                                  <a:pt x="130695" y="32664"/>
                                </a:lnTo>
                                <a:lnTo>
                                  <a:pt x="130429" y="32372"/>
                                </a:lnTo>
                                <a:lnTo>
                                  <a:pt x="130695" y="32372"/>
                                </a:lnTo>
                                <a:lnTo>
                                  <a:pt x="130975" y="32118"/>
                                </a:lnTo>
                                <a:lnTo>
                                  <a:pt x="130441" y="32308"/>
                                </a:lnTo>
                                <a:lnTo>
                                  <a:pt x="130568" y="31978"/>
                                </a:lnTo>
                                <a:lnTo>
                                  <a:pt x="128371" y="32766"/>
                                </a:lnTo>
                                <a:lnTo>
                                  <a:pt x="127127" y="33185"/>
                                </a:lnTo>
                                <a:lnTo>
                                  <a:pt x="126403" y="33362"/>
                                </a:lnTo>
                                <a:lnTo>
                                  <a:pt x="126403" y="37693"/>
                                </a:lnTo>
                                <a:lnTo>
                                  <a:pt x="125209" y="38061"/>
                                </a:lnTo>
                                <a:lnTo>
                                  <a:pt x="125476" y="37693"/>
                                </a:lnTo>
                                <a:lnTo>
                                  <a:pt x="126403" y="37693"/>
                                </a:lnTo>
                                <a:lnTo>
                                  <a:pt x="126403" y="33362"/>
                                </a:lnTo>
                                <a:lnTo>
                                  <a:pt x="123710" y="34010"/>
                                </a:lnTo>
                                <a:lnTo>
                                  <a:pt x="120675" y="35293"/>
                                </a:lnTo>
                                <a:lnTo>
                                  <a:pt x="120015" y="35547"/>
                                </a:lnTo>
                                <a:lnTo>
                                  <a:pt x="117856" y="36499"/>
                                </a:lnTo>
                                <a:lnTo>
                                  <a:pt x="116446" y="36728"/>
                                </a:lnTo>
                                <a:lnTo>
                                  <a:pt x="116700" y="36728"/>
                                </a:lnTo>
                                <a:lnTo>
                                  <a:pt x="116217" y="37058"/>
                                </a:lnTo>
                                <a:lnTo>
                                  <a:pt x="116344" y="37236"/>
                                </a:lnTo>
                                <a:lnTo>
                                  <a:pt x="116039" y="37693"/>
                                </a:lnTo>
                                <a:lnTo>
                                  <a:pt x="114681" y="37693"/>
                                </a:lnTo>
                                <a:lnTo>
                                  <a:pt x="110756" y="38595"/>
                                </a:lnTo>
                                <a:lnTo>
                                  <a:pt x="109943" y="38760"/>
                                </a:lnTo>
                                <a:lnTo>
                                  <a:pt x="108712" y="39128"/>
                                </a:lnTo>
                                <a:lnTo>
                                  <a:pt x="108864" y="39446"/>
                                </a:lnTo>
                                <a:lnTo>
                                  <a:pt x="107899" y="39649"/>
                                </a:lnTo>
                                <a:lnTo>
                                  <a:pt x="107111" y="39649"/>
                                </a:lnTo>
                                <a:lnTo>
                                  <a:pt x="106476" y="40259"/>
                                </a:lnTo>
                                <a:lnTo>
                                  <a:pt x="104521" y="40627"/>
                                </a:lnTo>
                                <a:lnTo>
                                  <a:pt x="101917" y="41173"/>
                                </a:lnTo>
                                <a:lnTo>
                                  <a:pt x="98488" y="41630"/>
                                </a:lnTo>
                                <a:lnTo>
                                  <a:pt x="95097" y="41998"/>
                                </a:lnTo>
                                <a:lnTo>
                                  <a:pt x="91821" y="42291"/>
                                </a:lnTo>
                                <a:lnTo>
                                  <a:pt x="91452" y="42291"/>
                                </a:lnTo>
                                <a:lnTo>
                                  <a:pt x="80886" y="42684"/>
                                </a:lnTo>
                                <a:lnTo>
                                  <a:pt x="75349" y="41998"/>
                                </a:lnTo>
                                <a:lnTo>
                                  <a:pt x="69710" y="41173"/>
                                </a:lnTo>
                                <a:lnTo>
                                  <a:pt x="66865" y="40627"/>
                                </a:lnTo>
                                <a:lnTo>
                                  <a:pt x="67144" y="40627"/>
                                </a:lnTo>
                                <a:lnTo>
                                  <a:pt x="64147" y="40259"/>
                                </a:lnTo>
                                <a:lnTo>
                                  <a:pt x="63804" y="40259"/>
                                </a:lnTo>
                                <a:lnTo>
                                  <a:pt x="60845" y="39446"/>
                                </a:lnTo>
                                <a:lnTo>
                                  <a:pt x="57238" y="38595"/>
                                </a:lnTo>
                                <a:lnTo>
                                  <a:pt x="57061" y="38595"/>
                                </a:lnTo>
                                <a:lnTo>
                                  <a:pt x="51574" y="37058"/>
                                </a:lnTo>
                                <a:lnTo>
                                  <a:pt x="48133" y="36068"/>
                                </a:lnTo>
                                <a:lnTo>
                                  <a:pt x="48133" y="37541"/>
                                </a:lnTo>
                                <a:lnTo>
                                  <a:pt x="47167" y="37236"/>
                                </a:lnTo>
                                <a:lnTo>
                                  <a:pt x="45707" y="36728"/>
                                </a:lnTo>
                                <a:lnTo>
                                  <a:pt x="40652" y="34645"/>
                                </a:lnTo>
                                <a:lnTo>
                                  <a:pt x="40195" y="34404"/>
                                </a:lnTo>
                                <a:lnTo>
                                  <a:pt x="39941" y="34277"/>
                                </a:lnTo>
                                <a:lnTo>
                                  <a:pt x="39941" y="34404"/>
                                </a:lnTo>
                                <a:lnTo>
                                  <a:pt x="38290" y="33629"/>
                                </a:lnTo>
                                <a:lnTo>
                                  <a:pt x="37084" y="33007"/>
                                </a:lnTo>
                                <a:lnTo>
                                  <a:pt x="38328" y="33629"/>
                                </a:lnTo>
                                <a:lnTo>
                                  <a:pt x="39941" y="34404"/>
                                </a:lnTo>
                                <a:lnTo>
                                  <a:pt x="39941" y="34277"/>
                                </a:lnTo>
                                <a:lnTo>
                                  <a:pt x="35750" y="32067"/>
                                </a:lnTo>
                                <a:lnTo>
                                  <a:pt x="35750" y="32334"/>
                                </a:lnTo>
                                <a:lnTo>
                                  <a:pt x="32258" y="30581"/>
                                </a:lnTo>
                                <a:lnTo>
                                  <a:pt x="31572" y="30137"/>
                                </a:lnTo>
                                <a:lnTo>
                                  <a:pt x="32816" y="30835"/>
                                </a:lnTo>
                                <a:lnTo>
                                  <a:pt x="35750" y="32334"/>
                                </a:lnTo>
                                <a:lnTo>
                                  <a:pt x="35750" y="32067"/>
                                </a:lnTo>
                                <a:lnTo>
                                  <a:pt x="35191" y="31762"/>
                                </a:lnTo>
                                <a:lnTo>
                                  <a:pt x="31127" y="29679"/>
                                </a:lnTo>
                                <a:lnTo>
                                  <a:pt x="29210" y="28511"/>
                                </a:lnTo>
                                <a:lnTo>
                                  <a:pt x="33959" y="31076"/>
                                </a:lnTo>
                                <a:lnTo>
                                  <a:pt x="40563" y="34251"/>
                                </a:lnTo>
                                <a:lnTo>
                                  <a:pt x="42583" y="35293"/>
                                </a:lnTo>
                                <a:lnTo>
                                  <a:pt x="43129" y="35547"/>
                                </a:lnTo>
                                <a:lnTo>
                                  <a:pt x="47421" y="37236"/>
                                </a:lnTo>
                                <a:lnTo>
                                  <a:pt x="48133" y="37541"/>
                                </a:lnTo>
                                <a:lnTo>
                                  <a:pt x="48133" y="36068"/>
                                </a:lnTo>
                                <a:lnTo>
                                  <a:pt x="45504" y="35293"/>
                                </a:lnTo>
                                <a:lnTo>
                                  <a:pt x="44780" y="35039"/>
                                </a:lnTo>
                                <a:lnTo>
                                  <a:pt x="38468" y="32372"/>
                                </a:lnTo>
                                <a:lnTo>
                                  <a:pt x="37833" y="31978"/>
                                </a:lnTo>
                                <a:lnTo>
                                  <a:pt x="31051" y="28194"/>
                                </a:lnTo>
                                <a:lnTo>
                                  <a:pt x="27190" y="26047"/>
                                </a:lnTo>
                                <a:lnTo>
                                  <a:pt x="22720" y="22834"/>
                                </a:lnTo>
                                <a:lnTo>
                                  <a:pt x="21971" y="22301"/>
                                </a:lnTo>
                                <a:lnTo>
                                  <a:pt x="9931" y="12141"/>
                                </a:lnTo>
                                <a:lnTo>
                                  <a:pt x="10490" y="12763"/>
                                </a:lnTo>
                                <a:lnTo>
                                  <a:pt x="11887" y="14046"/>
                                </a:lnTo>
                                <a:lnTo>
                                  <a:pt x="14528" y="16471"/>
                                </a:lnTo>
                                <a:lnTo>
                                  <a:pt x="18732" y="20104"/>
                                </a:lnTo>
                                <a:lnTo>
                                  <a:pt x="20154" y="21183"/>
                                </a:lnTo>
                                <a:lnTo>
                                  <a:pt x="21259" y="22136"/>
                                </a:lnTo>
                                <a:lnTo>
                                  <a:pt x="19939" y="21183"/>
                                </a:lnTo>
                                <a:lnTo>
                                  <a:pt x="14528" y="16471"/>
                                </a:lnTo>
                                <a:lnTo>
                                  <a:pt x="11887" y="14046"/>
                                </a:lnTo>
                                <a:lnTo>
                                  <a:pt x="14173" y="16471"/>
                                </a:lnTo>
                                <a:lnTo>
                                  <a:pt x="17919" y="20104"/>
                                </a:lnTo>
                                <a:lnTo>
                                  <a:pt x="19342" y="21183"/>
                                </a:lnTo>
                                <a:lnTo>
                                  <a:pt x="20472" y="22136"/>
                                </a:lnTo>
                                <a:lnTo>
                                  <a:pt x="21932" y="23177"/>
                                </a:lnTo>
                                <a:lnTo>
                                  <a:pt x="27114" y="27139"/>
                                </a:lnTo>
                                <a:lnTo>
                                  <a:pt x="27901" y="27711"/>
                                </a:lnTo>
                                <a:lnTo>
                                  <a:pt x="28689" y="28194"/>
                                </a:lnTo>
                                <a:lnTo>
                                  <a:pt x="28486" y="28194"/>
                                </a:lnTo>
                                <a:lnTo>
                                  <a:pt x="28905" y="28346"/>
                                </a:lnTo>
                                <a:lnTo>
                                  <a:pt x="29070" y="28435"/>
                                </a:lnTo>
                                <a:lnTo>
                                  <a:pt x="28486" y="28194"/>
                                </a:lnTo>
                                <a:lnTo>
                                  <a:pt x="30264" y="29260"/>
                                </a:lnTo>
                                <a:lnTo>
                                  <a:pt x="30607" y="29540"/>
                                </a:lnTo>
                                <a:lnTo>
                                  <a:pt x="30035" y="29260"/>
                                </a:lnTo>
                                <a:lnTo>
                                  <a:pt x="29019" y="28702"/>
                                </a:lnTo>
                                <a:lnTo>
                                  <a:pt x="26898" y="27139"/>
                                </a:lnTo>
                                <a:lnTo>
                                  <a:pt x="26466" y="26911"/>
                                </a:lnTo>
                                <a:lnTo>
                                  <a:pt x="24879" y="25895"/>
                                </a:lnTo>
                                <a:lnTo>
                                  <a:pt x="23914" y="25057"/>
                                </a:lnTo>
                                <a:lnTo>
                                  <a:pt x="22199" y="23710"/>
                                </a:lnTo>
                                <a:lnTo>
                                  <a:pt x="21412" y="23177"/>
                                </a:lnTo>
                                <a:lnTo>
                                  <a:pt x="20205" y="22301"/>
                                </a:lnTo>
                                <a:lnTo>
                                  <a:pt x="20891" y="23177"/>
                                </a:lnTo>
                                <a:lnTo>
                                  <a:pt x="25501" y="26911"/>
                                </a:lnTo>
                                <a:lnTo>
                                  <a:pt x="30759" y="30187"/>
                                </a:lnTo>
                                <a:lnTo>
                                  <a:pt x="33159" y="31762"/>
                                </a:lnTo>
                                <a:lnTo>
                                  <a:pt x="35902" y="33185"/>
                                </a:lnTo>
                                <a:lnTo>
                                  <a:pt x="38150" y="34404"/>
                                </a:lnTo>
                                <a:lnTo>
                                  <a:pt x="40525" y="35547"/>
                                </a:lnTo>
                                <a:lnTo>
                                  <a:pt x="42278" y="36334"/>
                                </a:lnTo>
                                <a:lnTo>
                                  <a:pt x="44513" y="37236"/>
                                </a:lnTo>
                                <a:lnTo>
                                  <a:pt x="46253" y="37693"/>
                                </a:lnTo>
                                <a:lnTo>
                                  <a:pt x="49326" y="38595"/>
                                </a:lnTo>
                                <a:lnTo>
                                  <a:pt x="52336" y="39446"/>
                                </a:lnTo>
                                <a:lnTo>
                                  <a:pt x="52768" y="39649"/>
                                </a:lnTo>
                                <a:lnTo>
                                  <a:pt x="52222" y="39649"/>
                                </a:lnTo>
                                <a:lnTo>
                                  <a:pt x="55460" y="40259"/>
                                </a:lnTo>
                                <a:lnTo>
                                  <a:pt x="56857" y="40627"/>
                                </a:lnTo>
                                <a:lnTo>
                                  <a:pt x="58851" y="41325"/>
                                </a:lnTo>
                                <a:lnTo>
                                  <a:pt x="61023" y="41630"/>
                                </a:lnTo>
                                <a:lnTo>
                                  <a:pt x="62306" y="42291"/>
                                </a:lnTo>
                                <a:lnTo>
                                  <a:pt x="64592" y="43319"/>
                                </a:lnTo>
                                <a:lnTo>
                                  <a:pt x="64897" y="43167"/>
                                </a:lnTo>
                                <a:lnTo>
                                  <a:pt x="65328" y="43167"/>
                                </a:lnTo>
                                <a:lnTo>
                                  <a:pt x="68694" y="43853"/>
                                </a:lnTo>
                                <a:lnTo>
                                  <a:pt x="70167" y="43853"/>
                                </a:lnTo>
                                <a:lnTo>
                                  <a:pt x="70866" y="43992"/>
                                </a:lnTo>
                                <a:lnTo>
                                  <a:pt x="71932" y="43992"/>
                                </a:lnTo>
                                <a:lnTo>
                                  <a:pt x="81076" y="44602"/>
                                </a:lnTo>
                                <a:lnTo>
                                  <a:pt x="81407" y="44602"/>
                                </a:lnTo>
                                <a:lnTo>
                                  <a:pt x="89408" y="43992"/>
                                </a:lnTo>
                                <a:lnTo>
                                  <a:pt x="91224" y="43992"/>
                                </a:lnTo>
                                <a:lnTo>
                                  <a:pt x="91998" y="43853"/>
                                </a:lnTo>
                                <a:lnTo>
                                  <a:pt x="97066" y="43853"/>
                                </a:lnTo>
                                <a:lnTo>
                                  <a:pt x="99783" y="43167"/>
                                </a:lnTo>
                                <a:lnTo>
                                  <a:pt x="100584" y="43167"/>
                                </a:lnTo>
                                <a:lnTo>
                                  <a:pt x="106565" y="42291"/>
                                </a:lnTo>
                                <a:lnTo>
                                  <a:pt x="106718" y="42291"/>
                                </a:lnTo>
                                <a:lnTo>
                                  <a:pt x="109220" y="41808"/>
                                </a:lnTo>
                                <a:lnTo>
                                  <a:pt x="111937" y="41173"/>
                                </a:lnTo>
                                <a:lnTo>
                                  <a:pt x="113385" y="40868"/>
                                </a:lnTo>
                                <a:lnTo>
                                  <a:pt x="115963" y="40398"/>
                                </a:lnTo>
                                <a:lnTo>
                                  <a:pt x="117233" y="40259"/>
                                </a:lnTo>
                                <a:lnTo>
                                  <a:pt x="119989" y="39649"/>
                                </a:lnTo>
                                <a:lnTo>
                                  <a:pt x="119837" y="39649"/>
                                </a:lnTo>
                                <a:lnTo>
                                  <a:pt x="120421" y="39446"/>
                                </a:lnTo>
                                <a:lnTo>
                                  <a:pt x="119634" y="39446"/>
                                </a:lnTo>
                                <a:lnTo>
                                  <a:pt x="123291" y="39128"/>
                                </a:lnTo>
                                <a:lnTo>
                                  <a:pt x="121907" y="39128"/>
                                </a:lnTo>
                                <a:lnTo>
                                  <a:pt x="122770" y="38595"/>
                                </a:lnTo>
                                <a:lnTo>
                                  <a:pt x="123482" y="38595"/>
                                </a:lnTo>
                                <a:lnTo>
                                  <a:pt x="124828" y="38595"/>
                                </a:lnTo>
                                <a:lnTo>
                                  <a:pt x="125107" y="38595"/>
                                </a:lnTo>
                                <a:lnTo>
                                  <a:pt x="128206" y="37693"/>
                                </a:lnTo>
                                <a:lnTo>
                                  <a:pt x="129374" y="37236"/>
                                </a:lnTo>
                                <a:lnTo>
                                  <a:pt x="131953" y="35953"/>
                                </a:lnTo>
                                <a:lnTo>
                                  <a:pt x="133108" y="35293"/>
                                </a:lnTo>
                                <a:lnTo>
                                  <a:pt x="133235" y="35039"/>
                                </a:lnTo>
                                <a:lnTo>
                                  <a:pt x="133375" y="34899"/>
                                </a:lnTo>
                                <a:lnTo>
                                  <a:pt x="134429" y="34251"/>
                                </a:lnTo>
                                <a:lnTo>
                                  <a:pt x="134493" y="33629"/>
                                </a:lnTo>
                                <a:lnTo>
                                  <a:pt x="134289" y="33185"/>
                                </a:lnTo>
                                <a:lnTo>
                                  <a:pt x="134670" y="32766"/>
                                </a:lnTo>
                                <a:lnTo>
                                  <a:pt x="135509" y="31978"/>
                                </a:lnTo>
                                <a:close/>
                              </a:path>
                            </a:pathLst>
                          </a:custGeom>
                          <a:solidFill>
                            <a:srgbClr val="FFFFFF">
                              <a:alpha val="79998"/>
                            </a:srgbClr>
                          </a:solidFill>
                        </wps:spPr>
                        <wps:bodyPr wrap="square" lIns="0" tIns="0" rIns="0" bIns="0" rtlCol="0">
                          <a:noAutofit/>
                        </wps:bodyPr>
                      </wps:wsp>
                      <wps:wsp>
                        <wps:cNvPr id="70" name="Graphic 70"/>
                        <wps:cNvSpPr/>
                        <wps:spPr>
                          <a:xfrm>
                            <a:off x="4776" y="3407"/>
                            <a:ext cx="684530" cy="334010"/>
                          </a:xfrm>
                          <a:custGeom>
                            <a:avLst/>
                            <a:gdLst/>
                            <a:ahLst/>
                            <a:cxnLst/>
                            <a:rect l="l" t="t" r="r" b="b"/>
                            <a:pathLst>
                              <a:path w="684530" h="334010">
                                <a:moveTo>
                                  <a:pt x="6311" y="171450"/>
                                </a:moveTo>
                                <a:lnTo>
                                  <a:pt x="6248" y="170700"/>
                                </a:lnTo>
                                <a:lnTo>
                                  <a:pt x="6108" y="171450"/>
                                </a:lnTo>
                                <a:lnTo>
                                  <a:pt x="6311" y="171450"/>
                                </a:lnTo>
                                <a:close/>
                              </a:path>
                              <a:path w="684530" h="334010">
                                <a:moveTo>
                                  <a:pt x="6604" y="161290"/>
                                </a:moveTo>
                                <a:lnTo>
                                  <a:pt x="6426" y="160020"/>
                                </a:lnTo>
                                <a:lnTo>
                                  <a:pt x="6311" y="157480"/>
                                </a:lnTo>
                                <a:lnTo>
                                  <a:pt x="6286" y="156210"/>
                                </a:lnTo>
                                <a:lnTo>
                                  <a:pt x="5892" y="158750"/>
                                </a:lnTo>
                                <a:lnTo>
                                  <a:pt x="5943" y="161290"/>
                                </a:lnTo>
                                <a:lnTo>
                                  <a:pt x="6070" y="161290"/>
                                </a:lnTo>
                                <a:lnTo>
                                  <a:pt x="6350" y="162560"/>
                                </a:lnTo>
                                <a:lnTo>
                                  <a:pt x="6604" y="161290"/>
                                </a:lnTo>
                                <a:close/>
                              </a:path>
                              <a:path w="684530" h="334010">
                                <a:moveTo>
                                  <a:pt x="14820" y="110629"/>
                                </a:moveTo>
                                <a:lnTo>
                                  <a:pt x="12877" y="114300"/>
                                </a:lnTo>
                                <a:lnTo>
                                  <a:pt x="11252" y="119380"/>
                                </a:lnTo>
                                <a:lnTo>
                                  <a:pt x="11582" y="121920"/>
                                </a:lnTo>
                                <a:lnTo>
                                  <a:pt x="13182" y="115570"/>
                                </a:lnTo>
                                <a:lnTo>
                                  <a:pt x="14820" y="110629"/>
                                </a:lnTo>
                                <a:close/>
                              </a:path>
                              <a:path w="684530" h="334010">
                                <a:moveTo>
                                  <a:pt x="24511" y="212686"/>
                                </a:moveTo>
                                <a:lnTo>
                                  <a:pt x="23952" y="210845"/>
                                </a:lnTo>
                                <a:lnTo>
                                  <a:pt x="23571" y="209169"/>
                                </a:lnTo>
                                <a:lnTo>
                                  <a:pt x="23101" y="207772"/>
                                </a:lnTo>
                                <a:lnTo>
                                  <a:pt x="22656" y="206362"/>
                                </a:lnTo>
                                <a:lnTo>
                                  <a:pt x="22148" y="205193"/>
                                </a:lnTo>
                                <a:lnTo>
                                  <a:pt x="21247" y="204317"/>
                                </a:lnTo>
                                <a:lnTo>
                                  <a:pt x="22161" y="207416"/>
                                </a:lnTo>
                                <a:lnTo>
                                  <a:pt x="23139" y="211493"/>
                                </a:lnTo>
                                <a:lnTo>
                                  <a:pt x="24511" y="212686"/>
                                </a:lnTo>
                                <a:close/>
                              </a:path>
                              <a:path w="684530" h="334010">
                                <a:moveTo>
                                  <a:pt x="25501" y="213448"/>
                                </a:moveTo>
                                <a:lnTo>
                                  <a:pt x="24422" y="213448"/>
                                </a:lnTo>
                                <a:lnTo>
                                  <a:pt x="24714" y="215379"/>
                                </a:lnTo>
                                <a:lnTo>
                                  <a:pt x="25501" y="213448"/>
                                </a:lnTo>
                                <a:close/>
                              </a:path>
                              <a:path w="684530" h="334010">
                                <a:moveTo>
                                  <a:pt x="25793" y="213448"/>
                                </a:moveTo>
                                <a:lnTo>
                                  <a:pt x="25501" y="213448"/>
                                </a:lnTo>
                                <a:lnTo>
                                  <a:pt x="25793" y="215379"/>
                                </a:lnTo>
                                <a:lnTo>
                                  <a:pt x="25793" y="213448"/>
                                </a:lnTo>
                                <a:close/>
                              </a:path>
                              <a:path w="684530" h="334010">
                                <a:moveTo>
                                  <a:pt x="26428" y="217068"/>
                                </a:moveTo>
                                <a:lnTo>
                                  <a:pt x="25857" y="215531"/>
                                </a:lnTo>
                                <a:lnTo>
                                  <a:pt x="25438" y="215531"/>
                                </a:lnTo>
                                <a:lnTo>
                                  <a:pt x="26009" y="217068"/>
                                </a:lnTo>
                                <a:lnTo>
                                  <a:pt x="26428" y="217068"/>
                                </a:lnTo>
                                <a:close/>
                              </a:path>
                              <a:path w="684530" h="334010">
                                <a:moveTo>
                                  <a:pt x="28778" y="191985"/>
                                </a:moveTo>
                                <a:lnTo>
                                  <a:pt x="26479" y="185051"/>
                                </a:lnTo>
                                <a:lnTo>
                                  <a:pt x="25793" y="192481"/>
                                </a:lnTo>
                                <a:lnTo>
                                  <a:pt x="27279" y="195935"/>
                                </a:lnTo>
                                <a:lnTo>
                                  <a:pt x="27990" y="195757"/>
                                </a:lnTo>
                                <a:lnTo>
                                  <a:pt x="28740" y="195580"/>
                                </a:lnTo>
                                <a:lnTo>
                                  <a:pt x="28778" y="191985"/>
                                </a:lnTo>
                                <a:close/>
                              </a:path>
                              <a:path w="684530" h="334010">
                                <a:moveTo>
                                  <a:pt x="29260" y="221678"/>
                                </a:moveTo>
                                <a:lnTo>
                                  <a:pt x="28867" y="220967"/>
                                </a:lnTo>
                                <a:lnTo>
                                  <a:pt x="28511" y="219849"/>
                                </a:lnTo>
                                <a:lnTo>
                                  <a:pt x="27787" y="217881"/>
                                </a:lnTo>
                                <a:lnTo>
                                  <a:pt x="27457" y="217017"/>
                                </a:lnTo>
                                <a:lnTo>
                                  <a:pt x="27000" y="216839"/>
                                </a:lnTo>
                                <a:lnTo>
                                  <a:pt x="27279" y="218059"/>
                                </a:lnTo>
                                <a:lnTo>
                                  <a:pt x="27000" y="218198"/>
                                </a:lnTo>
                                <a:lnTo>
                                  <a:pt x="26352" y="217728"/>
                                </a:lnTo>
                                <a:lnTo>
                                  <a:pt x="26784" y="218490"/>
                                </a:lnTo>
                                <a:lnTo>
                                  <a:pt x="27139" y="220726"/>
                                </a:lnTo>
                                <a:lnTo>
                                  <a:pt x="27724" y="220383"/>
                                </a:lnTo>
                                <a:lnTo>
                                  <a:pt x="27470" y="217512"/>
                                </a:lnTo>
                                <a:lnTo>
                                  <a:pt x="28092" y="221068"/>
                                </a:lnTo>
                                <a:lnTo>
                                  <a:pt x="29260" y="221678"/>
                                </a:lnTo>
                                <a:close/>
                              </a:path>
                              <a:path w="684530" h="334010">
                                <a:moveTo>
                                  <a:pt x="37160" y="127000"/>
                                </a:moveTo>
                                <a:lnTo>
                                  <a:pt x="36817" y="127000"/>
                                </a:lnTo>
                                <a:lnTo>
                                  <a:pt x="36029" y="129540"/>
                                </a:lnTo>
                                <a:lnTo>
                                  <a:pt x="36576" y="128270"/>
                                </a:lnTo>
                                <a:lnTo>
                                  <a:pt x="37160" y="127000"/>
                                </a:lnTo>
                                <a:close/>
                              </a:path>
                              <a:path w="684530" h="334010">
                                <a:moveTo>
                                  <a:pt x="38252" y="113030"/>
                                </a:moveTo>
                                <a:lnTo>
                                  <a:pt x="37782" y="113893"/>
                                </a:lnTo>
                                <a:lnTo>
                                  <a:pt x="37084" y="115570"/>
                                </a:lnTo>
                                <a:lnTo>
                                  <a:pt x="34328" y="123190"/>
                                </a:lnTo>
                                <a:lnTo>
                                  <a:pt x="34023" y="123190"/>
                                </a:lnTo>
                                <a:lnTo>
                                  <a:pt x="31584" y="132080"/>
                                </a:lnTo>
                                <a:lnTo>
                                  <a:pt x="31178" y="134620"/>
                                </a:lnTo>
                                <a:lnTo>
                                  <a:pt x="30899" y="135890"/>
                                </a:lnTo>
                                <a:lnTo>
                                  <a:pt x="30251" y="138430"/>
                                </a:lnTo>
                                <a:lnTo>
                                  <a:pt x="29654" y="142240"/>
                                </a:lnTo>
                                <a:lnTo>
                                  <a:pt x="29400" y="143510"/>
                                </a:lnTo>
                                <a:lnTo>
                                  <a:pt x="29273" y="144780"/>
                                </a:lnTo>
                                <a:lnTo>
                                  <a:pt x="29629" y="143510"/>
                                </a:lnTo>
                                <a:lnTo>
                                  <a:pt x="30657" y="138430"/>
                                </a:lnTo>
                                <a:lnTo>
                                  <a:pt x="32677" y="129540"/>
                                </a:lnTo>
                                <a:lnTo>
                                  <a:pt x="35179" y="121920"/>
                                </a:lnTo>
                                <a:lnTo>
                                  <a:pt x="38252" y="113030"/>
                                </a:lnTo>
                                <a:close/>
                              </a:path>
                              <a:path w="684530" h="334010">
                                <a:moveTo>
                                  <a:pt x="39751" y="144119"/>
                                </a:moveTo>
                                <a:lnTo>
                                  <a:pt x="39497" y="143586"/>
                                </a:lnTo>
                                <a:lnTo>
                                  <a:pt x="39255" y="144526"/>
                                </a:lnTo>
                                <a:lnTo>
                                  <a:pt x="39103" y="144513"/>
                                </a:lnTo>
                                <a:lnTo>
                                  <a:pt x="38963" y="143967"/>
                                </a:lnTo>
                                <a:lnTo>
                                  <a:pt x="38938" y="144653"/>
                                </a:lnTo>
                                <a:lnTo>
                                  <a:pt x="38392" y="146329"/>
                                </a:lnTo>
                                <a:lnTo>
                                  <a:pt x="38735" y="146304"/>
                                </a:lnTo>
                                <a:lnTo>
                                  <a:pt x="39509" y="144221"/>
                                </a:lnTo>
                                <a:lnTo>
                                  <a:pt x="38671" y="146913"/>
                                </a:lnTo>
                                <a:lnTo>
                                  <a:pt x="38963" y="147751"/>
                                </a:lnTo>
                                <a:lnTo>
                                  <a:pt x="39077" y="146481"/>
                                </a:lnTo>
                                <a:lnTo>
                                  <a:pt x="39751" y="144119"/>
                                </a:lnTo>
                                <a:close/>
                              </a:path>
                              <a:path w="684530" h="334010">
                                <a:moveTo>
                                  <a:pt x="39941" y="61201"/>
                                </a:moveTo>
                                <a:lnTo>
                                  <a:pt x="39192" y="62230"/>
                                </a:lnTo>
                                <a:lnTo>
                                  <a:pt x="39331" y="62230"/>
                                </a:lnTo>
                                <a:lnTo>
                                  <a:pt x="39941" y="61201"/>
                                </a:lnTo>
                                <a:close/>
                              </a:path>
                              <a:path w="684530" h="334010">
                                <a:moveTo>
                                  <a:pt x="40170" y="140335"/>
                                </a:moveTo>
                                <a:lnTo>
                                  <a:pt x="39395" y="140335"/>
                                </a:lnTo>
                                <a:lnTo>
                                  <a:pt x="39293" y="140677"/>
                                </a:lnTo>
                                <a:lnTo>
                                  <a:pt x="39852" y="140677"/>
                                </a:lnTo>
                                <a:lnTo>
                                  <a:pt x="39560" y="141693"/>
                                </a:lnTo>
                                <a:lnTo>
                                  <a:pt x="40170" y="140335"/>
                                </a:lnTo>
                                <a:close/>
                              </a:path>
                              <a:path w="684530" h="334010">
                                <a:moveTo>
                                  <a:pt x="40614" y="107975"/>
                                </a:moveTo>
                                <a:lnTo>
                                  <a:pt x="39801" y="109334"/>
                                </a:lnTo>
                                <a:lnTo>
                                  <a:pt x="39192" y="110490"/>
                                </a:lnTo>
                                <a:lnTo>
                                  <a:pt x="38811" y="111391"/>
                                </a:lnTo>
                                <a:lnTo>
                                  <a:pt x="39319" y="110629"/>
                                </a:lnTo>
                                <a:lnTo>
                                  <a:pt x="40614" y="107975"/>
                                </a:lnTo>
                                <a:close/>
                              </a:path>
                              <a:path w="684530" h="334010">
                                <a:moveTo>
                                  <a:pt x="40995" y="133769"/>
                                </a:moveTo>
                                <a:lnTo>
                                  <a:pt x="40894" y="132867"/>
                                </a:lnTo>
                                <a:lnTo>
                                  <a:pt x="39674" y="138036"/>
                                </a:lnTo>
                                <a:lnTo>
                                  <a:pt x="39497" y="139141"/>
                                </a:lnTo>
                                <a:lnTo>
                                  <a:pt x="39649" y="139801"/>
                                </a:lnTo>
                                <a:lnTo>
                                  <a:pt x="39763" y="139052"/>
                                </a:lnTo>
                                <a:lnTo>
                                  <a:pt x="40309" y="137071"/>
                                </a:lnTo>
                                <a:lnTo>
                                  <a:pt x="40601" y="135890"/>
                                </a:lnTo>
                                <a:lnTo>
                                  <a:pt x="40855" y="134759"/>
                                </a:lnTo>
                                <a:lnTo>
                                  <a:pt x="40995" y="133769"/>
                                </a:lnTo>
                                <a:close/>
                              </a:path>
                              <a:path w="684530" h="334010">
                                <a:moveTo>
                                  <a:pt x="41363" y="126898"/>
                                </a:moveTo>
                                <a:lnTo>
                                  <a:pt x="41135" y="126580"/>
                                </a:lnTo>
                                <a:lnTo>
                                  <a:pt x="40894" y="127584"/>
                                </a:lnTo>
                                <a:lnTo>
                                  <a:pt x="40462" y="128765"/>
                                </a:lnTo>
                                <a:lnTo>
                                  <a:pt x="40233" y="129819"/>
                                </a:lnTo>
                                <a:lnTo>
                                  <a:pt x="40017" y="130873"/>
                                </a:lnTo>
                                <a:lnTo>
                                  <a:pt x="39903" y="131787"/>
                                </a:lnTo>
                                <a:lnTo>
                                  <a:pt x="40093" y="132181"/>
                                </a:lnTo>
                                <a:lnTo>
                                  <a:pt x="40081" y="131521"/>
                                </a:lnTo>
                                <a:lnTo>
                                  <a:pt x="40373" y="130263"/>
                                </a:lnTo>
                                <a:lnTo>
                                  <a:pt x="40703" y="129108"/>
                                </a:lnTo>
                                <a:lnTo>
                                  <a:pt x="41059" y="127965"/>
                                </a:lnTo>
                                <a:lnTo>
                                  <a:pt x="41363" y="126898"/>
                                </a:lnTo>
                                <a:close/>
                              </a:path>
                              <a:path w="684530" h="334010">
                                <a:moveTo>
                                  <a:pt x="42367" y="205828"/>
                                </a:moveTo>
                                <a:lnTo>
                                  <a:pt x="40474" y="202628"/>
                                </a:lnTo>
                                <a:lnTo>
                                  <a:pt x="39801" y="203301"/>
                                </a:lnTo>
                                <a:lnTo>
                                  <a:pt x="39128" y="204012"/>
                                </a:lnTo>
                                <a:lnTo>
                                  <a:pt x="41084" y="207238"/>
                                </a:lnTo>
                                <a:lnTo>
                                  <a:pt x="41744" y="206527"/>
                                </a:lnTo>
                                <a:lnTo>
                                  <a:pt x="42367" y="205828"/>
                                </a:lnTo>
                                <a:close/>
                              </a:path>
                              <a:path w="684530" h="334010">
                                <a:moveTo>
                                  <a:pt x="43307" y="119303"/>
                                </a:moveTo>
                                <a:lnTo>
                                  <a:pt x="42862" y="120357"/>
                                </a:lnTo>
                                <a:lnTo>
                                  <a:pt x="42494" y="121589"/>
                                </a:lnTo>
                                <a:lnTo>
                                  <a:pt x="42189" y="122669"/>
                                </a:lnTo>
                                <a:lnTo>
                                  <a:pt x="41871" y="123736"/>
                                </a:lnTo>
                                <a:lnTo>
                                  <a:pt x="41668" y="124688"/>
                                </a:lnTo>
                                <a:lnTo>
                                  <a:pt x="41706" y="125260"/>
                                </a:lnTo>
                                <a:lnTo>
                                  <a:pt x="42430" y="122961"/>
                                </a:lnTo>
                                <a:lnTo>
                                  <a:pt x="42849" y="121399"/>
                                </a:lnTo>
                                <a:lnTo>
                                  <a:pt x="43065" y="120459"/>
                                </a:lnTo>
                                <a:lnTo>
                                  <a:pt x="43180" y="120027"/>
                                </a:lnTo>
                                <a:lnTo>
                                  <a:pt x="43268" y="119621"/>
                                </a:lnTo>
                                <a:lnTo>
                                  <a:pt x="43307" y="119303"/>
                                </a:lnTo>
                                <a:close/>
                              </a:path>
                              <a:path w="684530" h="334010">
                                <a:moveTo>
                                  <a:pt x="44069" y="204343"/>
                                </a:moveTo>
                                <a:lnTo>
                                  <a:pt x="43446" y="202082"/>
                                </a:lnTo>
                                <a:lnTo>
                                  <a:pt x="42786" y="198234"/>
                                </a:lnTo>
                                <a:lnTo>
                                  <a:pt x="42595" y="199453"/>
                                </a:lnTo>
                                <a:lnTo>
                                  <a:pt x="42862" y="199669"/>
                                </a:lnTo>
                                <a:lnTo>
                                  <a:pt x="43472" y="203225"/>
                                </a:lnTo>
                                <a:lnTo>
                                  <a:pt x="44069" y="204343"/>
                                </a:lnTo>
                                <a:close/>
                              </a:path>
                              <a:path w="684530" h="334010">
                                <a:moveTo>
                                  <a:pt x="44335" y="106680"/>
                                </a:moveTo>
                                <a:lnTo>
                                  <a:pt x="44170" y="106680"/>
                                </a:lnTo>
                                <a:lnTo>
                                  <a:pt x="43611" y="107975"/>
                                </a:lnTo>
                                <a:lnTo>
                                  <a:pt x="44335" y="106680"/>
                                </a:lnTo>
                                <a:close/>
                              </a:path>
                              <a:path w="684530" h="334010">
                                <a:moveTo>
                                  <a:pt x="47675" y="109334"/>
                                </a:moveTo>
                                <a:lnTo>
                                  <a:pt x="43141" y="109334"/>
                                </a:lnTo>
                                <a:lnTo>
                                  <a:pt x="42862" y="109334"/>
                                </a:lnTo>
                                <a:lnTo>
                                  <a:pt x="42240" y="110490"/>
                                </a:lnTo>
                                <a:lnTo>
                                  <a:pt x="40500" y="115570"/>
                                </a:lnTo>
                                <a:lnTo>
                                  <a:pt x="40093" y="116840"/>
                                </a:lnTo>
                                <a:lnTo>
                                  <a:pt x="39801" y="118110"/>
                                </a:lnTo>
                                <a:lnTo>
                                  <a:pt x="39420" y="119380"/>
                                </a:lnTo>
                                <a:lnTo>
                                  <a:pt x="39814" y="119380"/>
                                </a:lnTo>
                                <a:lnTo>
                                  <a:pt x="40335" y="116840"/>
                                </a:lnTo>
                                <a:lnTo>
                                  <a:pt x="40716" y="116840"/>
                                </a:lnTo>
                                <a:lnTo>
                                  <a:pt x="39420" y="120650"/>
                                </a:lnTo>
                                <a:lnTo>
                                  <a:pt x="38912" y="120650"/>
                                </a:lnTo>
                                <a:lnTo>
                                  <a:pt x="37719" y="123190"/>
                                </a:lnTo>
                                <a:lnTo>
                                  <a:pt x="38773" y="123190"/>
                                </a:lnTo>
                                <a:lnTo>
                                  <a:pt x="37376" y="125730"/>
                                </a:lnTo>
                                <a:lnTo>
                                  <a:pt x="37528" y="124460"/>
                                </a:lnTo>
                                <a:lnTo>
                                  <a:pt x="37274" y="124460"/>
                                </a:lnTo>
                                <a:lnTo>
                                  <a:pt x="37236" y="125730"/>
                                </a:lnTo>
                                <a:lnTo>
                                  <a:pt x="37109" y="128270"/>
                                </a:lnTo>
                                <a:lnTo>
                                  <a:pt x="36436" y="130810"/>
                                </a:lnTo>
                                <a:lnTo>
                                  <a:pt x="35979" y="129540"/>
                                </a:lnTo>
                                <a:lnTo>
                                  <a:pt x="35547" y="130810"/>
                                </a:lnTo>
                                <a:lnTo>
                                  <a:pt x="36296" y="130810"/>
                                </a:lnTo>
                                <a:lnTo>
                                  <a:pt x="35979" y="132080"/>
                                </a:lnTo>
                                <a:lnTo>
                                  <a:pt x="35763" y="132689"/>
                                </a:lnTo>
                                <a:lnTo>
                                  <a:pt x="35725" y="132080"/>
                                </a:lnTo>
                                <a:lnTo>
                                  <a:pt x="35623" y="130810"/>
                                </a:lnTo>
                                <a:lnTo>
                                  <a:pt x="35306" y="132080"/>
                                </a:lnTo>
                                <a:lnTo>
                                  <a:pt x="35661" y="132981"/>
                                </a:lnTo>
                                <a:lnTo>
                                  <a:pt x="35547" y="133350"/>
                                </a:lnTo>
                                <a:lnTo>
                                  <a:pt x="33832" y="142240"/>
                                </a:lnTo>
                                <a:lnTo>
                                  <a:pt x="32423" y="156210"/>
                                </a:lnTo>
                                <a:lnTo>
                                  <a:pt x="32410" y="162560"/>
                                </a:lnTo>
                                <a:lnTo>
                                  <a:pt x="33083" y="167640"/>
                                </a:lnTo>
                                <a:lnTo>
                                  <a:pt x="33210" y="161290"/>
                                </a:lnTo>
                                <a:lnTo>
                                  <a:pt x="33375" y="160020"/>
                                </a:lnTo>
                                <a:lnTo>
                                  <a:pt x="34239" y="152400"/>
                                </a:lnTo>
                                <a:lnTo>
                                  <a:pt x="34683" y="149860"/>
                                </a:lnTo>
                                <a:lnTo>
                                  <a:pt x="35737" y="144780"/>
                                </a:lnTo>
                                <a:lnTo>
                                  <a:pt x="35941" y="143510"/>
                                </a:lnTo>
                                <a:lnTo>
                                  <a:pt x="36360" y="142240"/>
                                </a:lnTo>
                                <a:lnTo>
                                  <a:pt x="37782" y="137160"/>
                                </a:lnTo>
                                <a:lnTo>
                                  <a:pt x="38138" y="134620"/>
                                </a:lnTo>
                                <a:lnTo>
                                  <a:pt x="38747" y="133350"/>
                                </a:lnTo>
                                <a:lnTo>
                                  <a:pt x="40805" y="125730"/>
                                </a:lnTo>
                                <a:lnTo>
                                  <a:pt x="41224" y="124460"/>
                                </a:lnTo>
                                <a:lnTo>
                                  <a:pt x="43573" y="118110"/>
                                </a:lnTo>
                                <a:lnTo>
                                  <a:pt x="43942" y="118110"/>
                                </a:lnTo>
                                <a:lnTo>
                                  <a:pt x="44500" y="116840"/>
                                </a:lnTo>
                                <a:lnTo>
                                  <a:pt x="44958" y="115570"/>
                                </a:lnTo>
                                <a:lnTo>
                                  <a:pt x="46431" y="111760"/>
                                </a:lnTo>
                                <a:lnTo>
                                  <a:pt x="47675" y="109334"/>
                                </a:lnTo>
                                <a:close/>
                              </a:path>
                              <a:path w="684530" h="334010">
                                <a:moveTo>
                                  <a:pt x="48094" y="239166"/>
                                </a:moveTo>
                                <a:lnTo>
                                  <a:pt x="45453" y="236397"/>
                                </a:lnTo>
                                <a:lnTo>
                                  <a:pt x="44970" y="237197"/>
                                </a:lnTo>
                                <a:lnTo>
                                  <a:pt x="44462" y="238048"/>
                                </a:lnTo>
                                <a:lnTo>
                                  <a:pt x="47117" y="240830"/>
                                </a:lnTo>
                                <a:lnTo>
                                  <a:pt x="47599" y="239991"/>
                                </a:lnTo>
                                <a:lnTo>
                                  <a:pt x="48094" y="239166"/>
                                </a:lnTo>
                                <a:close/>
                              </a:path>
                              <a:path w="684530" h="334010">
                                <a:moveTo>
                                  <a:pt x="48107" y="99225"/>
                                </a:moveTo>
                                <a:lnTo>
                                  <a:pt x="47117" y="100330"/>
                                </a:lnTo>
                                <a:lnTo>
                                  <a:pt x="46431" y="102628"/>
                                </a:lnTo>
                                <a:lnTo>
                                  <a:pt x="46964" y="101600"/>
                                </a:lnTo>
                                <a:lnTo>
                                  <a:pt x="48107" y="99225"/>
                                </a:lnTo>
                                <a:close/>
                              </a:path>
                              <a:path w="684530" h="334010">
                                <a:moveTo>
                                  <a:pt x="49034" y="106680"/>
                                </a:moveTo>
                                <a:lnTo>
                                  <a:pt x="44678" y="106680"/>
                                </a:lnTo>
                                <a:lnTo>
                                  <a:pt x="44919" y="105854"/>
                                </a:lnTo>
                                <a:lnTo>
                                  <a:pt x="44437" y="106680"/>
                                </a:lnTo>
                                <a:lnTo>
                                  <a:pt x="43878" y="107975"/>
                                </a:lnTo>
                                <a:lnTo>
                                  <a:pt x="48374" y="107975"/>
                                </a:lnTo>
                                <a:lnTo>
                                  <a:pt x="49034" y="106680"/>
                                </a:lnTo>
                                <a:close/>
                              </a:path>
                              <a:path w="684530" h="334010">
                                <a:moveTo>
                                  <a:pt x="49187" y="97955"/>
                                </a:moveTo>
                                <a:lnTo>
                                  <a:pt x="48082" y="99225"/>
                                </a:lnTo>
                                <a:lnTo>
                                  <a:pt x="48526" y="99225"/>
                                </a:lnTo>
                                <a:lnTo>
                                  <a:pt x="49187" y="97955"/>
                                </a:lnTo>
                                <a:close/>
                              </a:path>
                              <a:path w="684530" h="334010">
                                <a:moveTo>
                                  <a:pt x="49974" y="91440"/>
                                </a:moveTo>
                                <a:lnTo>
                                  <a:pt x="49187" y="92379"/>
                                </a:lnTo>
                                <a:lnTo>
                                  <a:pt x="47167" y="95250"/>
                                </a:lnTo>
                                <a:lnTo>
                                  <a:pt x="43840" y="101600"/>
                                </a:lnTo>
                                <a:lnTo>
                                  <a:pt x="44653" y="100330"/>
                                </a:lnTo>
                                <a:lnTo>
                                  <a:pt x="45974" y="97955"/>
                                </a:lnTo>
                                <a:lnTo>
                                  <a:pt x="49974" y="91440"/>
                                </a:lnTo>
                                <a:close/>
                              </a:path>
                              <a:path w="684530" h="334010">
                                <a:moveTo>
                                  <a:pt x="51498" y="93980"/>
                                </a:moveTo>
                                <a:lnTo>
                                  <a:pt x="51168" y="93980"/>
                                </a:lnTo>
                                <a:lnTo>
                                  <a:pt x="50838" y="95250"/>
                                </a:lnTo>
                                <a:lnTo>
                                  <a:pt x="51498" y="93980"/>
                                </a:lnTo>
                                <a:close/>
                              </a:path>
                              <a:path w="684530" h="334010">
                                <a:moveTo>
                                  <a:pt x="56273" y="82334"/>
                                </a:moveTo>
                                <a:lnTo>
                                  <a:pt x="55918" y="82550"/>
                                </a:lnTo>
                                <a:lnTo>
                                  <a:pt x="53340" y="86360"/>
                                </a:lnTo>
                                <a:lnTo>
                                  <a:pt x="54330" y="85090"/>
                                </a:lnTo>
                                <a:lnTo>
                                  <a:pt x="56273" y="82334"/>
                                </a:lnTo>
                                <a:close/>
                              </a:path>
                              <a:path w="684530" h="334010">
                                <a:moveTo>
                                  <a:pt x="60515" y="77571"/>
                                </a:moveTo>
                                <a:lnTo>
                                  <a:pt x="60121" y="77876"/>
                                </a:lnTo>
                                <a:lnTo>
                                  <a:pt x="57023" y="81280"/>
                                </a:lnTo>
                                <a:lnTo>
                                  <a:pt x="56273" y="82334"/>
                                </a:lnTo>
                                <a:lnTo>
                                  <a:pt x="57645" y="81280"/>
                                </a:lnTo>
                                <a:lnTo>
                                  <a:pt x="59512" y="78930"/>
                                </a:lnTo>
                                <a:lnTo>
                                  <a:pt x="60515" y="77571"/>
                                </a:lnTo>
                                <a:close/>
                              </a:path>
                              <a:path w="684530" h="334010">
                                <a:moveTo>
                                  <a:pt x="63347" y="76288"/>
                                </a:moveTo>
                                <a:lnTo>
                                  <a:pt x="62496" y="76288"/>
                                </a:lnTo>
                                <a:lnTo>
                                  <a:pt x="60553" y="78930"/>
                                </a:lnTo>
                                <a:lnTo>
                                  <a:pt x="59994" y="79806"/>
                                </a:lnTo>
                                <a:lnTo>
                                  <a:pt x="56832" y="82550"/>
                                </a:lnTo>
                                <a:lnTo>
                                  <a:pt x="54610" y="86360"/>
                                </a:lnTo>
                                <a:lnTo>
                                  <a:pt x="53416" y="87706"/>
                                </a:lnTo>
                                <a:lnTo>
                                  <a:pt x="52400" y="89954"/>
                                </a:lnTo>
                                <a:lnTo>
                                  <a:pt x="52197" y="90309"/>
                                </a:lnTo>
                                <a:lnTo>
                                  <a:pt x="51308" y="91440"/>
                                </a:lnTo>
                                <a:lnTo>
                                  <a:pt x="50380" y="92710"/>
                                </a:lnTo>
                                <a:lnTo>
                                  <a:pt x="49517" y="93980"/>
                                </a:lnTo>
                                <a:lnTo>
                                  <a:pt x="48755" y="96520"/>
                                </a:lnTo>
                                <a:lnTo>
                                  <a:pt x="50355" y="93980"/>
                                </a:lnTo>
                                <a:lnTo>
                                  <a:pt x="51777" y="91440"/>
                                </a:lnTo>
                                <a:lnTo>
                                  <a:pt x="53492" y="88900"/>
                                </a:lnTo>
                                <a:lnTo>
                                  <a:pt x="56718" y="85090"/>
                                </a:lnTo>
                                <a:lnTo>
                                  <a:pt x="57480" y="83820"/>
                                </a:lnTo>
                                <a:lnTo>
                                  <a:pt x="58369" y="82550"/>
                                </a:lnTo>
                                <a:lnTo>
                                  <a:pt x="63347" y="76288"/>
                                </a:lnTo>
                                <a:close/>
                              </a:path>
                              <a:path w="684530" h="334010">
                                <a:moveTo>
                                  <a:pt x="63957" y="73660"/>
                                </a:moveTo>
                                <a:lnTo>
                                  <a:pt x="62458" y="74930"/>
                                </a:lnTo>
                                <a:lnTo>
                                  <a:pt x="61455" y="76288"/>
                                </a:lnTo>
                                <a:lnTo>
                                  <a:pt x="62344" y="75425"/>
                                </a:lnTo>
                                <a:lnTo>
                                  <a:pt x="63957" y="73660"/>
                                </a:lnTo>
                                <a:close/>
                              </a:path>
                              <a:path w="684530" h="334010">
                                <a:moveTo>
                                  <a:pt x="69456" y="97955"/>
                                </a:moveTo>
                                <a:lnTo>
                                  <a:pt x="68033" y="99225"/>
                                </a:lnTo>
                                <a:lnTo>
                                  <a:pt x="68694" y="99225"/>
                                </a:lnTo>
                                <a:lnTo>
                                  <a:pt x="69456" y="97955"/>
                                </a:lnTo>
                                <a:close/>
                              </a:path>
                              <a:path w="684530" h="334010">
                                <a:moveTo>
                                  <a:pt x="69672" y="71120"/>
                                </a:moveTo>
                                <a:lnTo>
                                  <a:pt x="68224" y="72390"/>
                                </a:lnTo>
                                <a:lnTo>
                                  <a:pt x="65671" y="74930"/>
                                </a:lnTo>
                                <a:lnTo>
                                  <a:pt x="64820" y="76288"/>
                                </a:lnTo>
                                <a:lnTo>
                                  <a:pt x="65608" y="75425"/>
                                </a:lnTo>
                                <a:lnTo>
                                  <a:pt x="69672" y="71120"/>
                                </a:lnTo>
                                <a:close/>
                              </a:path>
                              <a:path w="684530" h="334010">
                                <a:moveTo>
                                  <a:pt x="71462" y="279768"/>
                                </a:moveTo>
                                <a:lnTo>
                                  <a:pt x="69240" y="277926"/>
                                </a:lnTo>
                                <a:lnTo>
                                  <a:pt x="66217" y="273989"/>
                                </a:lnTo>
                                <a:lnTo>
                                  <a:pt x="66535" y="275691"/>
                                </a:lnTo>
                                <a:lnTo>
                                  <a:pt x="67043" y="275666"/>
                                </a:lnTo>
                                <a:lnTo>
                                  <a:pt x="69900" y="279234"/>
                                </a:lnTo>
                                <a:lnTo>
                                  <a:pt x="71462" y="279768"/>
                                </a:lnTo>
                                <a:close/>
                              </a:path>
                              <a:path w="684530" h="334010">
                                <a:moveTo>
                                  <a:pt x="71526" y="66294"/>
                                </a:moveTo>
                                <a:lnTo>
                                  <a:pt x="68592" y="68580"/>
                                </a:lnTo>
                                <a:lnTo>
                                  <a:pt x="64312" y="73279"/>
                                </a:lnTo>
                                <a:lnTo>
                                  <a:pt x="65405" y="72390"/>
                                </a:lnTo>
                                <a:lnTo>
                                  <a:pt x="68110" y="70040"/>
                                </a:lnTo>
                                <a:lnTo>
                                  <a:pt x="68897" y="69202"/>
                                </a:lnTo>
                                <a:lnTo>
                                  <a:pt x="69418" y="68580"/>
                                </a:lnTo>
                                <a:lnTo>
                                  <a:pt x="70650" y="67310"/>
                                </a:lnTo>
                                <a:lnTo>
                                  <a:pt x="71526" y="66294"/>
                                </a:lnTo>
                                <a:close/>
                              </a:path>
                              <a:path w="684530" h="334010">
                                <a:moveTo>
                                  <a:pt x="80518" y="61010"/>
                                </a:moveTo>
                                <a:lnTo>
                                  <a:pt x="80302" y="61010"/>
                                </a:lnTo>
                                <a:lnTo>
                                  <a:pt x="80111" y="61201"/>
                                </a:lnTo>
                                <a:lnTo>
                                  <a:pt x="80518" y="61010"/>
                                </a:lnTo>
                                <a:close/>
                              </a:path>
                              <a:path w="684530" h="334010">
                                <a:moveTo>
                                  <a:pt x="81597" y="252387"/>
                                </a:moveTo>
                                <a:lnTo>
                                  <a:pt x="81483" y="252056"/>
                                </a:lnTo>
                                <a:lnTo>
                                  <a:pt x="81318" y="251701"/>
                                </a:lnTo>
                                <a:lnTo>
                                  <a:pt x="81483" y="252107"/>
                                </a:lnTo>
                                <a:lnTo>
                                  <a:pt x="81597" y="252437"/>
                                </a:lnTo>
                                <a:close/>
                              </a:path>
                              <a:path w="684530" h="334010">
                                <a:moveTo>
                                  <a:pt x="82143" y="139725"/>
                                </a:moveTo>
                                <a:lnTo>
                                  <a:pt x="81711" y="134594"/>
                                </a:lnTo>
                                <a:lnTo>
                                  <a:pt x="79248" y="138861"/>
                                </a:lnTo>
                                <a:lnTo>
                                  <a:pt x="79502" y="141439"/>
                                </a:lnTo>
                                <a:lnTo>
                                  <a:pt x="80264" y="141617"/>
                                </a:lnTo>
                                <a:lnTo>
                                  <a:pt x="80975" y="141770"/>
                                </a:lnTo>
                                <a:lnTo>
                                  <a:pt x="82143" y="139725"/>
                                </a:lnTo>
                                <a:close/>
                              </a:path>
                              <a:path w="684530" h="334010">
                                <a:moveTo>
                                  <a:pt x="84391" y="66167"/>
                                </a:moveTo>
                                <a:lnTo>
                                  <a:pt x="75222" y="66167"/>
                                </a:lnTo>
                                <a:lnTo>
                                  <a:pt x="75222" y="67310"/>
                                </a:lnTo>
                                <a:lnTo>
                                  <a:pt x="73812" y="68135"/>
                                </a:lnTo>
                                <a:lnTo>
                                  <a:pt x="74383" y="67310"/>
                                </a:lnTo>
                                <a:lnTo>
                                  <a:pt x="75222" y="67310"/>
                                </a:lnTo>
                                <a:lnTo>
                                  <a:pt x="75222" y="66167"/>
                                </a:lnTo>
                                <a:lnTo>
                                  <a:pt x="74866" y="66167"/>
                                </a:lnTo>
                                <a:lnTo>
                                  <a:pt x="73266" y="67310"/>
                                </a:lnTo>
                                <a:lnTo>
                                  <a:pt x="73050" y="67564"/>
                                </a:lnTo>
                                <a:lnTo>
                                  <a:pt x="73050" y="68580"/>
                                </a:lnTo>
                                <a:lnTo>
                                  <a:pt x="71996" y="69202"/>
                                </a:lnTo>
                                <a:lnTo>
                                  <a:pt x="71869" y="69202"/>
                                </a:lnTo>
                                <a:lnTo>
                                  <a:pt x="73050" y="68580"/>
                                </a:lnTo>
                                <a:lnTo>
                                  <a:pt x="73050" y="67564"/>
                                </a:lnTo>
                                <a:lnTo>
                                  <a:pt x="72809" y="67830"/>
                                </a:lnTo>
                                <a:lnTo>
                                  <a:pt x="72199" y="68275"/>
                                </a:lnTo>
                                <a:lnTo>
                                  <a:pt x="73253" y="67310"/>
                                </a:lnTo>
                                <a:lnTo>
                                  <a:pt x="74142" y="66294"/>
                                </a:lnTo>
                                <a:lnTo>
                                  <a:pt x="74256" y="66167"/>
                                </a:lnTo>
                                <a:lnTo>
                                  <a:pt x="74853" y="66167"/>
                                </a:lnTo>
                                <a:lnTo>
                                  <a:pt x="75679" y="65582"/>
                                </a:lnTo>
                                <a:lnTo>
                                  <a:pt x="76339" y="64770"/>
                                </a:lnTo>
                                <a:lnTo>
                                  <a:pt x="80111" y="61201"/>
                                </a:lnTo>
                                <a:lnTo>
                                  <a:pt x="77838" y="62230"/>
                                </a:lnTo>
                                <a:lnTo>
                                  <a:pt x="74739" y="64770"/>
                                </a:lnTo>
                                <a:lnTo>
                                  <a:pt x="70904" y="68580"/>
                                </a:lnTo>
                                <a:lnTo>
                                  <a:pt x="70078" y="68580"/>
                                </a:lnTo>
                                <a:lnTo>
                                  <a:pt x="69723" y="69202"/>
                                </a:lnTo>
                                <a:lnTo>
                                  <a:pt x="69176" y="70040"/>
                                </a:lnTo>
                                <a:lnTo>
                                  <a:pt x="64795" y="74930"/>
                                </a:lnTo>
                                <a:lnTo>
                                  <a:pt x="64058" y="74930"/>
                                </a:lnTo>
                                <a:lnTo>
                                  <a:pt x="63347" y="76288"/>
                                </a:lnTo>
                                <a:lnTo>
                                  <a:pt x="65201" y="74930"/>
                                </a:lnTo>
                                <a:lnTo>
                                  <a:pt x="70370" y="70040"/>
                                </a:lnTo>
                                <a:lnTo>
                                  <a:pt x="70637" y="69799"/>
                                </a:lnTo>
                                <a:lnTo>
                                  <a:pt x="70802" y="69634"/>
                                </a:lnTo>
                                <a:lnTo>
                                  <a:pt x="70688" y="69773"/>
                                </a:lnTo>
                                <a:lnTo>
                                  <a:pt x="70472" y="70040"/>
                                </a:lnTo>
                                <a:lnTo>
                                  <a:pt x="70205" y="70548"/>
                                </a:lnTo>
                                <a:lnTo>
                                  <a:pt x="70853" y="70040"/>
                                </a:lnTo>
                                <a:lnTo>
                                  <a:pt x="70688" y="70040"/>
                                </a:lnTo>
                                <a:lnTo>
                                  <a:pt x="70802" y="69723"/>
                                </a:lnTo>
                                <a:lnTo>
                                  <a:pt x="70967" y="69481"/>
                                </a:lnTo>
                                <a:lnTo>
                                  <a:pt x="71259" y="69202"/>
                                </a:lnTo>
                                <a:lnTo>
                                  <a:pt x="71412" y="69202"/>
                                </a:lnTo>
                                <a:lnTo>
                                  <a:pt x="71145" y="69583"/>
                                </a:lnTo>
                                <a:lnTo>
                                  <a:pt x="71018" y="69761"/>
                                </a:lnTo>
                                <a:lnTo>
                                  <a:pt x="70688" y="70040"/>
                                </a:lnTo>
                                <a:lnTo>
                                  <a:pt x="70942" y="69862"/>
                                </a:lnTo>
                                <a:lnTo>
                                  <a:pt x="70815" y="70040"/>
                                </a:lnTo>
                                <a:lnTo>
                                  <a:pt x="71132" y="69723"/>
                                </a:lnTo>
                                <a:lnTo>
                                  <a:pt x="71615" y="69380"/>
                                </a:lnTo>
                                <a:lnTo>
                                  <a:pt x="70929" y="70040"/>
                                </a:lnTo>
                                <a:lnTo>
                                  <a:pt x="69811" y="71120"/>
                                </a:lnTo>
                                <a:lnTo>
                                  <a:pt x="64833" y="76288"/>
                                </a:lnTo>
                                <a:lnTo>
                                  <a:pt x="63715" y="77571"/>
                                </a:lnTo>
                                <a:lnTo>
                                  <a:pt x="58178" y="83820"/>
                                </a:lnTo>
                                <a:lnTo>
                                  <a:pt x="57759" y="85090"/>
                                </a:lnTo>
                                <a:lnTo>
                                  <a:pt x="52832" y="91440"/>
                                </a:lnTo>
                                <a:lnTo>
                                  <a:pt x="51498" y="93980"/>
                                </a:lnTo>
                                <a:lnTo>
                                  <a:pt x="51752" y="93980"/>
                                </a:lnTo>
                                <a:lnTo>
                                  <a:pt x="50444" y="96520"/>
                                </a:lnTo>
                                <a:lnTo>
                                  <a:pt x="49276" y="97790"/>
                                </a:lnTo>
                                <a:lnTo>
                                  <a:pt x="49187" y="97955"/>
                                </a:lnTo>
                                <a:lnTo>
                                  <a:pt x="48539" y="99225"/>
                                </a:lnTo>
                                <a:lnTo>
                                  <a:pt x="48018" y="100330"/>
                                </a:lnTo>
                                <a:lnTo>
                                  <a:pt x="47790" y="100330"/>
                                </a:lnTo>
                                <a:lnTo>
                                  <a:pt x="47078" y="101600"/>
                                </a:lnTo>
                                <a:lnTo>
                                  <a:pt x="46431" y="102628"/>
                                </a:lnTo>
                                <a:lnTo>
                                  <a:pt x="46278" y="103035"/>
                                </a:lnTo>
                                <a:lnTo>
                                  <a:pt x="45656" y="104140"/>
                                </a:lnTo>
                                <a:lnTo>
                                  <a:pt x="45186" y="105410"/>
                                </a:lnTo>
                                <a:lnTo>
                                  <a:pt x="49695" y="105410"/>
                                </a:lnTo>
                                <a:lnTo>
                                  <a:pt x="53263" y="99225"/>
                                </a:lnTo>
                                <a:lnTo>
                                  <a:pt x="57391" y="92710"/>
                                </a:lnTo>
                                <a:lnTo>
                                  <a:pt x="61709" y="87706"/>
                                </a:lnTo>
                                <a:lnTo>
                                  <a:pt x="68110" y="79806"/>
                                </a:lnTo>
                                <a:lnTo>
                                  <a:pt x="68287" y="79806"/>
                                </a:lnTo>
                                <a:lnTo>
                                  <a:pt x="69824" y="78930"/>
                                </a:lnTo>
                                <a:lnTo>
                                  <a:pt x="69989" y="78930"/>
                                </a:lnTo>
                                <a:lnTo>
                                  <a:pt x="74447" y="73660"/>
                                </a:lnTo>
                                <a:lnTo>
                                  <a:pt x="76708" y="72390"/>
                                </a:lnTo>
                                <a:lnTo>
                                  <a:pt x="78701" y="70040"/>
                                </a:lnTo>
                                <a:lnTo>
                                  <a:pt x="80987" y="68275"/>
                                </a:lnTo>
                                <a:lnTo>
                                  <a:pt x="82283" y="67310"/>
                                </a:lnTo>
                                <a:lnTo>
                                  <a:pt x="83350" y="67310"/>
                                </a:lnTo>
                                <a:lnTo>
                                  <a:pt x="84264" y="66294"/>
                                </a:lnTo>
                                <a:lnTo>
                                  <a:pt x="84391" y="66167"/>
                                </a:lnTo>
                                <a:close/>
                              </a:path>
                              <a:path w="684530" h="334010">
                                <a:moveTo>
                                  <a:pt x="88112" y="118719"/>
                                </a:moveTo>
                                <a:lnTo>
                                  <a:pt x="87884" y="117360"/>
                                </a:lnTo>
                                <a:lnTo>
                                  <a:pt x="86995" y="120180"/>
                                </a:lnTo>
                                <a:lnTo>
                                  <a:pt x="84912" y="123024"/>
                                </a:lnTo>
                                <a:lnTo>
                                  <a:pt x="83439" y="126022"/>
                                </a:lnTo>
                                <a:lnTo>
                                  <a:pt x="81864" y="128955"/>
                                </a:lnTo>
                                <a:lnTo>
                                  <a:pt x="80911" y="132003"/>
                                </a:lnTo>
                                <a:lnTo>
                                  <a:pt x="81711" y="134594"/>
                                </a:lnTo>
                                <a:lnTo>
                                  <a:pt x="82003" y="133159"/>
                                </a:lnTo>
                                <a:lnTo>
                                  <a:pt x="82588" y="131686"/>
                                </a:lnTo>
                                <a:lnTo>
                                  <a:pt x="83947" y="128689"/>
                                </a:lnTo>
                                <a:lnTo>
                                  <a:pt x="84836" y="127241"/>
                                </a:lnTo>
                                <a:lnTo>
                                  <a:pt x="86296" y="124294"/>
                                </a:lnTo>
                                <a:lnTo>
                                  <a:pt x="87033" y="122910"/>
                                </a:lnTo>
                                <a:lnTo>
                                  <a:pt x="87960" y="120116"/>
                                </a:lnTo>
                                <a:lnTo>
                                  <a:pt x="88112" y="118719"/>
                                </a:lnTo>
                                <a:close/>
                              </a:path>
                              <a:path w="684530" h="334010">
                                <a:moveTo>
                                  <a:pt x="95592" y="122618"/>
                                </a:moveTo>
                                <a:lnTo>
                                  <a:pt x="94475" y="123532"/>
                                </a:lnTo>
                                <a:lnTo>
                                  <a:pt x="94488" y="123901"/>
                                </a:lnTo>
                                <a:lnTo>
                                  <a:pt x="92189" y="127482"/>
                                </a:lnTo>
                                <a:lnTo>
                                  <a:pt x="91846" y="128930"/>
                                </a:lnTo>
                                <a:lnTo>
                                  <a:pt x="93027" y="126441"/>
                                </a:lnTo>
                                <a:lnTo>
                                  <a:pt x="95592" y="122618"/>
                                </a:lnTo>
                                <a:close/>
                              </a:path>
                              <a:path w="684530" h="334010">
                                <a:moveTo>
                                  <a:pt x="139661" y="75933"/>
                                </a:moveTo>
                                <a:lnTo>
                                  <a:pt x="138633" y="76428"/>
                                </a:lnTo>
                                <a:lnTo>
                                  <a:pt x="138531" y="76301"/>
                                </a:lnTo>
                                <a:lnTo>
                                  <a:pt x="138950" y="75780"/>
                                </a:lnTo>
                                <a:lnTo>
                                  <a:pt x="138303" y="76263"/>
                                </a:lnTo>
                                <a:lnTo>
                                  <a:pt x="136385" y="77063"/>
                                </a:lnTo>
                                <a:lnTo>
                                  <a:pt x="136652" y="77317"/>
                                </a:lnTo>
                                <a:lnTo>
                                  <a:pt x="139103" y="76428"/>
                                </a:lnTo>
                                <a:lnTo>
                                  <a:pt x="136029" y="77685"/>
                                </a:lnTo>
                                <a:lnTo>
                                  <a:pt x="135496" y="78600"/>
                                </a:lnTo>
                                <a:lnTo>
                                  <a:pt x="136690" y="77685"/>
                                </a:lnTo>
                                <a:lnTo>
                                  <a:pt x="139357" y="76555"/>
                                </a:lnTo>
                                <a:lnTo>
                                  <a:pt x="139661" y="75933"/>
                                </a:lnTo>
                                <a:close/>
                              </a:path>
                              <a:path w="684530" h="334010">
                                <a:moveTo>
                                  <a:pt x="143192" y="74231"/>
                                </a:moveTo>
                                <a:lnTo>
                                  <a:pt x="142786" y="73533"/>
                                </a:lnTo>
                                <a:lnTo>
                                  <a:pt x="140995" y="74231"/>
                                </a:lnTo>
                                <a:lnTo>
                                  <a:pt x="142582" y="74231"/>
                                </a:lnTo>
                                <a:lnTo>
                                  <a:pt x="141439" y="74676"/>
                                </a:lnTo>
                                <a:lnTo>
                                  <a:pt x="140868" y="74676"/>
                                </a:lnTo>
                                <a:lnTo>
                                  <a:pt x="139522" y="75387"/>
                                </a:lnTo>
                                <a:lnTo>
                                  <a:pt x="139979" y="75387"/>
                                </a:lnTo>
                                <a:lnTo>
                                  <a:pt x="140970" y="74853"/>
                                </a:lnTo>
                                <a:lnTo>
                                  <a:pt x="143192" y="74231"/>
                                </a:lnTo>
                                <a:close/>
                              </a:path>
                              <a:path w="684530" h="334010">
                                <a:moveTo>
                                  <a:pt x="150812" y="69723"/>
                                </a:moveTo>
                                <a:lnTo>
                                  <a:pt x="149440" y="70332"/>
                                </a:lnTo>
                                <a:lnTo>
                                  <a:pt x="147828" y="70929"/>
                                </a:lnTo>
                                <a:lnTo>
                                  <a:pt x="146443" y="71577"/>
                                </a:lnTo>
                                <a:lnTo>
                                  <a:pt x="145072" y="72250"/>
                                </a:lnTo>
                                <a:lnTo>
                                  <a:pt x="143903" y="72885"/>
                                </a:lnTo>
                                <a:lnTo>
                                  <a:pt x="143344" y="73418"/>
                                </a:lnTo>
                                <a:lnTo>
                                  <a:pt x="148945" y="70954"/>
                                </a:lnTo>
                                <a:lnTo>
                                  <a:pt x="149999" y="70421"/>
                                </a:lnTo>
                                <a:lnTo>
                                  <a:pt x="150812" y="69723"/>
                                </a:lnTo>
                                <a:close/>
                              </a:path>
                              <a:path w="684530" h="334010">
                                <a:moveTo>
                                  <a:pt x="157200" y="65963"/>
                                </a:moveTo>
                                <a:lnTo>
                                  <a:pt x="154863" y="66738"/>
                                </a:lnTo>
                                <a:lnTo>
                                  <a:pt x="151536" y="67818"/>
                                </a:lnTo>
                                <a:lnTo>
                                  <a:pt x="150964" y="68630"/>
                                </a:lnTo>
                                <a:lnTo>
                                  <a:pt x="151612" y="68186"/>
                                </a:lnTo>
                                <a:lnTo>
                                  <a:pt x="153073" y="67691"/>
                                </a:lnTo>
                                <a:lnTo>
                                  <a:pt x="154419" y="67208"/>
                                </a:lnTo>
                                <a:lnTo>
                                  <a:pt x="155765" y="66763"/>
                                </a:lnTo>
                                <a:lnTo>
                                  <a:pt x="157022" y="66370"/>
                                </a:lnTo>
                                <a:lnTo>
                                  <a:pt x="157200" y="65963"/>
                                </a:lnTo>
                                <a:close/>
                              </a:path>
                              <a:path w="684530" h="334010">
                                <a:moveTo>
                                  <a:pt x="162356" y="66167"/>
                                </a:moveTo>
                                <a:lnTo>
                                  <a:pt x="162229" y="66167"/>
                                </a:lnTo>
                                <a:lnTo>
                                  <a:pt x="160807" y="67310"/>
                                </a:lnTo>
                                <a:lnTo>
                                  <a:pt x="162140" y="67310"/>
                                </a:lnTo>
                                <a:lnTo>
                                  <a:pt x="162331" y="66294"/>
                                </a:lnTo>
                                <a:lnTo>
                                  <a:pt x="162356" y="66167"/>
                                </a:lnTo>
                                <a:close/>
                              </a:path>
                              <a:path w="684530" h="334010">
                                <a:moveTo>
                                  <a:pt x="165938" y="63588"/>
                                </a:moveTo>
                                <a:lnTo>
                                  <a:pt x="163233" y="64096"/>
                                </a:lnTo>
                                <a:lnTo>
                                  <a:pt x="159994" y="64871"/>
                                </a:lnTo>
                                <a:lnTo>
                                  <a:pt x="158877" y="65608"/>
                                </a:lnTo>
                                <a:lnTo>
                                  <a:pt x="160261" y="65252"/>
                                </a:lnTo>
                                <a:lnTo>
                                  <a:pt x="161658" y="64909"/>
                                </a:lnTo>
                                <a:lnTo>
                                  <a:pt x="162890" y="64541"/>
                                </a:lnTo>
                                <a:lnTo>
                                  <a:pt x="165214" y="63931"/>
                                </a:lnTo>
                                <a:lnTo>
                                  <a:pt x="165938" y="63588"/>
                                </a:lnTo>
                                <a:close/>
                              </a:path>
                              <a:path w="684530" h="334010">
                                <a:moveTo>
                                  <a:pt x="166471" y="27724"/>
                                </a:moveTo>
                                <a:lnTo>
                                  <a:pt x="165608" y="28117"/>
                                </a:lnTo>
                                <a:lnTo>
                                  <a:pt x="166027" y="28117"/>
                                </a:lnTo>
                                <a:lnTo>
                                  <a:pt x="166471" y="27724"/>
                                </a:lnTo>
                                <a:close/>
                              </a:path>
                              <a:path w="684530" h="334010">
                                <a:moveTo>
                                  <a:pt x="184213" y="59702"/>
                                </a:moveTo>
                                <a:lnTo>
                                  <a:pt x="174967" y="59702"/>
                                </a:lnTo>
                                <a:lnTo>
                                  <a:pt x="166738" y="61010"/>
                                </a:lnTo>
                                <a:lnTo>
                                  <a:pt x="166928" y="61010"/>
                                </a:lnTo>
                                <a:lnTo>
                                  <a:pt x="159410" y="63500"/>
                                </a:lnTo>
                                <a:lnTo>
                                  <a:pt x="151701" y="64770"/>
                                </a:lnTo>
                                <a:lnTo>
                                  <a:pt x="144360" y="68580"/>
                                </a:lnTo>
                                <a:lnTo>
                                  <a:pt x="138607" y="72390"/>
                                </a:lnTo>
                                <a:lnTo>
                                  <a:pt x="147307" y="68580"/>
                                </a:lnTo>
                                <a:lnTo>
                                  <a:pt x="156730" y="64770"/>
                                </a:lnTo>
                                <a:lnTo>
                                  <a:pt x="166738" y="62230"/>
                                </a:lnTo>
                                <a:lnTo>
                                  <a:pt x="175475" y="61163"/>
                                </a:lnTo>
                                <a:lnTo>
                                  <a:pt x="177800" y="60972"/>
                                </a:lnTo>
                                <a:lnTo>
                                  <a:pt x="181254" y="60934"/>
                                </a:lnTo>
                                <a:lnTo>
                                  <a:pt x="182791" y="60706"/>
                                </a:lnTo>
                                <a:lnTo>
                                  <a:pt x="182918" y="60617"/>
                                </a:lnTo>
                                <a:lnTo>
                                  <a:pt x="182562" y="60566"/>
                                </a:lnTo>
                                <a:lnTo>
                                  <a:pt x="180479" y="60490"/>
                                </a:lnTo>
                                <a:lnTo>
                                  <a:pt x="179565" y="60591"/>
                                </a:lnTo>
                                <a:lnTo>
                                  <a:pt x="178879" y="60655"/>
                                </a:lnTo>
                                <a:lnTo>
                                  <a:pt x="184213" y="59702"/>
                                </a:lnTo>
                                <a:close/>
                              </a:path>
                              <a:path w="684530" h="334010">
                                <a:moveTo>
                                  <a:pt x="186778" y="61531"/>
                                </a:moveTo>
                                <a:lnTo>
                                  <a:pt x="185445" y="61468"/>
                                </a:lnTo>
                                <a:lnTo>
                                  <a:pt x="184645" y="61264"/>
                                </a:lnTo>
                                <a:lnTo>
                                  <a:pt x="182791" y="61353"/>
                                </a:lnTo>
                                <a:lnTo>
                                  <a:pt x="182206" y="61823"/>
                                </a:lnTo>
                                <a:lnTo>
                                  <a:pt x="181813" y="61099"/>
                                </a:lnTo>
                                <a:lnTo>
                                  <a:pt x="175399" y="61823"/>
                                </a:lnTo>
                                <a:lnTo>
                                  <a:pt x="174879" y="62242"/>
                                </a:lnTo>
                                <a:lnTo>
                                  <a:pt x="176403" y="62230"/>
                                </a:lnTo>
                                <a:lnTo>
                                  <a:pt x="177749" y="62039"/>
                                </a:lnTo>
                                <a:lnTo>
                                  <a:pt x="178955" y="61887"/>
                                </a:lnTo>
                                <a:lnTo>
                                  <a:pt x="180136" y="61734"/>
                                </a:lnTo>
                                <a:lnTo>
                                  <a:pt x="180682" y="61709"/>
                                </a:lnTo>
                                <a:lnTo>
                                  <a:pt x="181229" y="61709"/>
                                </a:lnTo>
                                <a:lnTo>
                                  <a:pt x="181737" y="61747"/>
                                </a:lnTo>
                                <a:lnTo>
                                  <a:pt x="182168" y="61849"/>
                                </a:lnTo>
                                <a:lnTo>
                                  <a:pt x="186639" y="61760"/>
                                </a:lnTo>
                                <a:lnTo>
                                  <a:pt x="186778" y="61531"/>
                                </a:lnTo>
                                <a:close/>
                              </a:path>
                              <a:path w="684530" h="334010">
                                <a:moveTo>
                                  <a:pt x="198704" y="62445"/>
                                </a:moveTo>
                                <a:lnTo>
                                  <a:pt x="194132" y="61734"/>
                                </a:lnTo>
                                <a:lnTo>
                                  <a:pt x="192862" y="61569"/>
                                </a:lnTo>
                                <a:lnTo>
                                  <a:pt x="191566" y="61506"/>
                                </a:lnTo>
                                <a:lnTo>
                                  <a:pt x="189852" y="61493"/>
                                </a:lnTo>
                                <a:lnTo>
                                  <a:pt x="189064" y="61531"/>
                                </a:lnTo>
                                <a:lnTo>
                                  <a:pt x="190080" y="61734"/>
                                </a:lnTo>
                                <a:lnTo>
                                  <a:pt x="191871" y="61772"/>
                                </a:lnTo>
                                <a:lnTo>
                                  <a:pt x="195541" y="62191"/>
                                </a:lnTo>
                                <a:lnTo>
                                  <a:pt x="197434" y="62369"/>
                                </a:lnTo>
                                <a:lnTo>
                                  <a:pt x="198704" y="62445"/>
                                </a:lnTo>
                                <a:close/>
                              </a:path>
                              <a:path w="684530" h="334010">
                                <a:moveTo>
                                  <a:pt x="210781" y="64604"/>
                                </a:moveTo>
                                <a:lnTo>
                                  <a:pt x="207987" y="63500"/>
                                </a:lnTo>
                                <a:lnTo>
                                  <a:pt x="201650" y="62230"/>
                                </a:lnTo>
                                <a:lnTo>
                                  <a:pt x="210781" y="64604"/>
                                </a:lnTo>
                                <a:close/>
                              </a:path>
                              <a:path w="684530" h="334010">
                                <a:moveTo>
                                  <a:pt x="213017" y="65925"/>
                                </a:moveTo>
                                <a:lnTo>
                                  <a:pt x="209283" y="64452"/>
                                </a:lnTo>
                                <a:lnTo>
                                  <a:pt x="207670" y="64122"/>
                                </a:lnTo>
                                <a:lnTo>
                                  <a:pt x="206895" y="64033"/>
                                </a:lnTo>
                                <a:lnTo>
                                  <a:pt x="205790" y="64046"/>
                                </a:lnTo>
                                <a:lnTo>
                                  <a:pt x="206717" y="64439"/>
                                </a:lnTo>
                                <a:lnTo>
                                  <a:pt x="210324" y="65189"/>
                                </a:lnTo>
                                <a:lnTo>
                                  <a:pt x="213017" y="65925"/>
                                </a:lnTo>
                                <a:close/>
                              </a:path>
                              <a:path w="684530" h="334010">
                                <a:moveTo>
                                  <a:pt x="228434" y="69824"/>
                                </a:moveTo>
                                <a:lnTo>
                                  <a:pt x="221843" y="66167"/>
                                </a:lnTo>
                                <a:lnTo>
                                  <a:pt x="220510" y="65582"/>
                                </a:lnTo>
                                <a:lnTo>
                                  <a:pt x="215379" y="63500"/>
                                </a:lnTo>
                                <a:lnTo>
                                  <a:pt x="208813" y="62230"/>
                                </a:lnTo>
                                <a:lnTo>
                                  <a:pt x="198780" y="59702"/>
                                </a:lnTo>
                                <a:lnTo>
                                  <a:pt x="191566" y="59702"/>
                                </a:lnTo>
                                <a:lnTo>
                                  <a:pt x="212407" y="63500"/>
                                </a:lnTo>
                                <a:lnTo>
                                  <a:pt x="219062" y="66167"/>
                                </a:lnTo>
                                <a:lnTo>
                                  <a:pt x="224866" y="68580"/>
                                </a:lnTo>
                                <a:lnTo>
                                  <a:pt x="228434" y="69824"/>
                                </a:lnTo>
                                <a:close/>
                              </a:path>
                              <a:path w="684530" h="334010">
                                <a:moveTo>
                                  <a:pt x="231533" y="106057"/>
                                </a:moveTo>
                                <a:lnTo>
                                  <a:pt x="231381" y="106222"/>
                                </a:lnTo>
                                <a:lnTo>
                                  <a:pt x="230809" y="105651"/>
                                </a:lnTo>
                                <a:lnTo>
                                  <a:pt x="230416" y="105829"/>
                                </a:lnTo>
                                <a:lnTo>
                                  <a:pt x="230898" y="105994"/>
                                </a:lnTo>
                                <a:lnTo>
                                  <a:pt x="231508" y="106603"/>
                                </a:lnTo>
                                <a:lnTo>
                                  <a:pt x="231533" y="106057"/>
                                </a:lnTo>
                                <a:close/>
                              </a:path>
                              <a:path w="684530" h="334010">
                                <a:moveTo>
                                  <a:pt x="235737" y="73279"/>
                                </a:moveTo>
                                <a:lnTo>
                                  <a:pt x="232156" y="71120"/>
                                </a:lnTo>
                                <a:lnTo>
                                  <a:pt x="229082" y="70040"/>
                                </a:lnTo>
                                <a:lnTo>
                                  <a:pt x="228841" y="70040"/>
                                </a:lnTo>
                                <a:lnTo>
                                  <a:pt x="230784" y="71120"/>
                                </a:lnTo>
                                <a:lnTo>
                                  <a:pt x="235737" y="73279"/>
                                </a:lnTo>
                                <a:close/>
                              </a:path>
                              <a:path w="684530" h="334010">
                                <a:moveTo>
                                  <a:pt x="237591" y="77571"/>
                                </a:moveTo>
                                <a:lnTo>
                                  <a:pt x="237032" y="77343"/>
                                </a:lnTo>
                                <a:lnTo>
                                  <a:pt x="237185" y="77571"/>
                                </a:lnTo>
                                <a:lnTo>
                                  <a:pt x="237591" y="77571"/>
                                </a:lnTo>
                                <a:close/>
                              </a:path>
                              <a:path w="684530" h="334010">
                                <a:moveTo>
                                  <a:pt x="238302" y="77876"/>
                                </a:moveTo>
                                <a:lnTo>
                                  <a:pt x="238086" y="77571"/>
                                </a:lnTo>
                                <a:lnTo>
                                  <a:pt x="237591" y="77571"/>
                                </a:lnTo>
                                <a:lnTo>
                                  <a:pt x="238302" y="77876"/>
                                </a:lnTo>
                                <a:close/>
                              </a:path>
                              <a:path w="684530" h="334010">
                                <a:moveTo>
                                  <a:pt x="242646" y="110947"/>
                                </a:moveTo>
                                <a:lnTo>
                                  <a:pt x="242468" y="110934"/>
                                </a:lnTo>
                                <a:lnTo>
                                  <a:pt x="242316" y="110490"/>
                                </a:lnTo>
                                <a:lnTo>
                                  <a:pt x="242125" y="110807"/>
                                </a:lnTo>
                                <a:lnTo>
                                  <a:pt x="242265" y="111442"/>
                                </a:lnTo>
                                <a:lnTo>
                                  <a:pt x="241998" y="110756"/>
                                </a:lnTo>
                                <a:lnTo>
                                  <a:pt x="241604" y="111036"/>
                                </a:lnTo>
                                <a:lnTo>
                                  <a:pt x="241884" y="111099"/>
                                </a:lnTo>
                                <a:lnTo>
                                  <a:pt x="242150" y="111658"/>
                                </a:lnTo>
                                <a:lnTo>
                                  <a:pt x="242443" y="111417"/>
                                </a:lnTo>
                                <a:lnTo>
                                  <a:pt x="242316" y="111213"/>
                                </a:lnTo>
                                <a:lnTo>
                                  <a:pt x="242417" y="111086"/>
                                </a:lnTo>
                                <a:lnTo>
                                  <a:pt x="242646" y="110947"/>
                                </a:lnTo>
                                <a:close/>
                              </a:path>
                              <a:path w="684530" h="334010">
                                <a:moveTo>
                                  <a:pt x="244792" y="112115"/>
                                </a:moveTo>
                                <a:lnTo>
                                  <a:pt x="244322" y="111823"/>
                                </a:lnTo>
                                <a:lnTo>
                                  <a:pt x="243878" y="111226"/>
                                </a:lnTo>
                                <a:lnTo>
                                  <a:pt x="243382" y="111480"/>
                                </a:lnTo>
                                <a:lnTo>
                                  <a:pt x="243878" y="111912"/>
                                </a:lnTo>
                                <a:lnTo>
                                  <a:pt x="244119" y="112433"/>
                                </a:lnTo>
                                <a:lnTo>
                                  <a:pt x="244792" y="112115"/>
                                </a:lnTo>
                                <a:close/>
                              </a:path>
                              <a:path w="684530" h="334010">
                                <a:moveTo>
                                  <a:pt x="244856" y="78930"/>
                                </a:moveTo>
                                <a:lnTo>
                                  <a:pt x="243370" y="77876"/>
                                </a:lnTo>
                                <a:lnTo>
                                  <a:pt x="239522" y="74930"/>
                                </a:lnTo>
                                <a:lnTo>
                                  <a:pt x="235737" y="73279"/>
                                </a:lnTo>
                                <a:lnTo>
                                  <a:pt x="238467" y="74930"/>
                                </a:lnTo>
                                <a:lnTo>
                                  <a:pt x="241401" y="77343"/>
                                </a:lnTo>
                                <a:lnTo>
                                  <a:pt x="241808" y="77571"/>
                                </a:lnTo>
                                <a:lnTo>
                                  <a:pt x="244856" y="78930"/>
                                </a:lnTo>
                                <a:close/>
                              </a:path>
                              <a:path w="684530" h="334010">
                                <a:moveTo>
                                  <a:pt x="246545" y="113893"/>
                                </a:moveTo>
                                <a:lnTo>
                                  <a:pt x="246278" y="113030"/>
                                </a:lnTo>
                                <a:lnTo>
                                  <a:pt x="246341" y="113893"/>
                                </a:lnTo>
                                <a:lnTo>
                                  <a:pt x="246380" y="114122"/>
                                </a:lnTo>
                                <a:lnTo>
                                  <a:pt x="246545" y="113893"/>
                                </a:lnTo>
                                <a:close/>
                              </a:path>
                              <a:path w="684530" h="334010">
                                <a:moveTo>
                                  <a:pt x="246722" y="111721"/>
                                </a:moveTo>
                                <a:lnTo>
                                  <a:pt x="246303" y="111544"/>
                                </a:lnTo>
                                <a:lnTo>
                                  <a:pt x="245910" y="111010"/>
                                </a:lnTo>
                                <a:lnTo>
                                  <a:pt x="245440" y="111379"/>
                                </a:lnTo>
                                <a:lnTo>
                                  <a:pt x="245884" y="111252"/>
                                </a:lnTo>
                                <a:lnTo>
                                  <a:pt x="246253" y="112179"/>
                                </a:lnTo>
                                <a:lnTo>
                                  <a:pt x="246722" y="111721"/>
                                </a:lnTo>
                                <a:close/>
                              </a:path>
                              <a:path w="684530" h="334010">
                                <a:moveTo>
                                  <a:pt x="246989" y="76517"/>
                                </a:moveTo>
                                <a:lnTo>
                                  <a:pt x="246976" y="75641"/>
                                </a:lnTo>
                                <a:lnTo>
                                  <a:pt x="244081" y="75755"/>
                                </a:lnTo>
                                <a:lnTo>
                                  <a:pt x="244106" y="76631"/>
                                </a:lnTo>
                                <a:lnTo>
                                  <a:pt x="244106" y="77520"/>
                                </a:lnTo>
                                <a:lnTo>
                                  <a:pt x="246976" y="77381"/>
                                </a:lnTo>
                                <a:lnTo>
                                  <a:pt x="246989" y="76517"/>
                                </a:lnTo>
                                <a:close/>
                              </a:path>
                              <a:path w="684530" h="334010">
                                <a:moveTo>
                                  <a:pt x="248132" y="112572"/>
                                </a:moveTo>
                                <a:lnTo>
                                  <a:pt x="247713" y="112293"/>
                                </a:lnTo>
                                <a:lnTo>
                                  <a:pt x="247319" y="111823"/>
                                </a:lnTo>
                                <a:lnTo>
                                  <a:pt x="246862" y="112039"/>
                                </a:lnTo>
                                <a:lnTo>
                                  <a:pt x="247269" y="112356"/>
                                </a:lnTo>
                                <a:lnTo>
                                  <a:pt x="247675" y="112699"/>
                                </a:lnTo>
                                <a:lnTo>
                                  <a:pt x="248132" y="112572"/>
                                </a:lnTo>
                                <a:close/>
                              </a:path>
                              <a:path w="684530" h="334010">
                                <a:moveTo>
                                  <a:pt x="251333" y="114668"/>
                                </a:moveTo>
                                <a:lnTo>
                                  <a:pt x="251193" y="114477"/>
                                </a:lnTo>
                                <a:lnTo>
                                  <a:pt x="251206" y="114223"/>
                                </a:lnTo>
                                <a:lnTo>
                                  <a:pt x="250888" y="114084"/>
                                </a:lnTo>
                                <a:lnTo>
                                  <a:pt x="250494" y="114401"/>
                                </a:lnTo>
                                <a:lnTo>
                                  <a:pt x="250837" y="113855"/>
                                </a:lnTo>
                                <a:lnTo>
                                  <a:pt x="249796" y="113296"/>
                                </a:lnTo>
                                <a:lnTo>
                                  <a:pt x="249453" y="113563"/>
                                </a:lnTo>
                                <a:lnTo>
                                  <a:pt x="249783" y="114033"/>
                                </a:lnTo>
                                <a:lnTo>
                                  <a:pt x="250482" y="113855"/>
                                </a:lnTo>
                                <a:lnTo>
                                  <a:pt x="250482" y="114401"/>
                                </a:lnTo>
                                <a:lnTo>
                                  <a:pt x="251167" y="114833"/>
                                </a:lnTo>
                                <a:lnTo>
                                  <a:pt x="251333" y="114668"/>
                                </a:lnTo>
                                <a:close/>
                              </a:path>
                              <a:path w="684530" h="334010">
                                <a:moveTo>
                                  <a:pt x="251574" y="113372"/>
                                </a:moveTo>
                                <a:lnTo>
                                  <a:pt x="250507" y="112636"/>
                                </a:lnTo>
                                <a:lnTo>
                                  <a:pt x="250151" y="112852"/>
                                </a:lnTo>
                                <a:lnTo>
                                  <a:pt x="250558" y="113055"/>
                                </a:lnTo>
                                <a:lnTo>
                                  <a:pt x="250875" y="113639"/>
                                </a:lnTo>
                                <a:lnTo>
                                  <a:pt x="251307" y="113576"/>
                                </a:lnTo>
                                <a:lnTo>
                                  <a:pt x="251574" y="113372"/>
                                </a:lnTo>
                                <a:close/>
                              </a:path>
                              <a:path w="684530" h="334010">
                                <a:moveTo>
                                  <a:pt x="251599" y="115570"/>
                                </a:moveTo>
                                <a:lnTo>
                                  <a:pt x="250875" y="115570"/>
                                </a:lnTo>
                                <a:lnTo>
                                  <a:pt x="251079" y="116840"/>
                                </a:lnTo>
                                <a:lnTo>
                                  <a:pt x="251599" y="115570"/>
                                </a:lnTo>
                                <a:close/>
                              </a:path>
                              <a:path w="684530" h="334010">
                                <a:moveTo>
                                  <a:pt x="251942" y="94424"/>
                                </a:moveTo>
                                <a:lnTo>
                                  <a:pt x="251587" y="93980"/>
                                </a:lnTo>
                                <a:lnTo>
                                  <a:pt x="251371" y="93980"/>
                                </a:lnTo>
                                <a:lnTo>
                                  <a:pt x="251942" y="94424"/>
                                </a:lnTo>
                                <a:close/>
                              </a:path>
                              <a:path w="684530" h="334010">
                                <a:moveTo>
                                  <a:pt x="252336" y="94729"/>
                                </a:moveTo>
                                <a:lnTo>
                                  <a:pt x="251942" y="94424"/>
                                </a:lnTo>
                                <a:lnTo>
                                  <a:pt x="251993" y="94729"/>
                                </a:lnTo>
                                <a:lnTo>
                                  <a:pt x="252272" y="95250"/>
                                </a:lnTo>
                                <a:lnTo>
                                  <a:pt x="252336" y="94729"/>
                                </a:lnTo>
                                <a:close/>
                              </a:path>
                              <a:path w="684530" h="334010">
                                <a:moveTo>
                                  <a:pt x="253199" y="115824"/>
                                </a:moveTo>
                                <a:lnTo>
                                  <a:pt x="252857" y="115519"/>
                                </a:lnTo>
                                <a:lnTo>
                                  <a:pt x="252450" y="114871"/>
                                </a:lnTo>
                                <a:lnTo>
                                  <a:pt x="251752" y="114820"/>
                                </a:lnTo>
                                <a:lnTo>
                                  <a:pt x="251917" y="115214"/>
                                </a:lnTo>
                                <a:lnTo>
                                  <a:pt x="252730" y="115671"/>
                                </a:lnTo>
                                <a:lnTo>
                                  <a:pt x="253199" y="115824"/>
                                </a:lnTo>
                                <a:close/>
                              </a:path>
                              <a:path w="684530" h="334010">
                                <a:moveTo>
                                  <a:pt x="255701" y="116840"/>
                                </a:moveTo>
                                <a:lnTo>
                                  <a:pt x="254127" y="115570"/>
                                </a:lnTo>
                                <a:lnTo>
                                  <a:pt x="254609" y="116332"/>
                                </a:lnTo>
                                <a:lnTo>
                                  <a:pt x="253542" y="116700"/>
                                </a:lnTo>
                                <a:lnTo>
                                  <a:pt x="254850" y="117233"/>
                                </a:lnTo>
                                <a:lnTo>
                                  <a:pt x="255333" y="117449"/>
                                </a:lnTo>
                                <a:lnTo>
                                  <a:pt x="255485" y="117132"/>
                                </a:lnTo>
                                <a:lnTo>
                                  <a:pt x="255206" y="116840"/>
                                </a:lnTo>
                                <a:lnTo>
                                  <a:pt x="255701" y="116840"/>
                                </a:lnTo>
                                <a:close/>
                              </a:path>
                              <a:path w="684530" h="334010">
                                <a:moveTo>
                                  <a:pt x="257695" y="89408"/>
                                </a:moveTo>
                                <a:lnTo>
                                  <a:pt x="257238" y="88900"/>
                                </a:lnTo>
                                <a:lnTo>
                                  <a:pt x="256032" y="87706"/>
                                </a:lnTo>
                                <a:lnTo>
                                  <a:pt x="255600" y="87706"/>
                                </a:lnTo>
                                <a:lnTo>
                                  <a:pt x="257695" y="89408"/>
                                </a:lnTo>
                                <a:close/>
                              </a:path>
                              <a:path w="684530" h="334010">
                                <a:moveTo>
                                  <a:pt x="261556" y="119151"/>
                                </a:moveTo>
                                <a:lnTo>
                                  <a:pt x="258889" y="116840"/>
                                </a:lnTo>
                                <a:lnTo>
                                  <a:pt x="250177" y="111760"/>
                                </a:lnTo>
                                <a:lnTo>
                                  <a:pt x="247459" y="109334"/>
                                </a:lnTo>
                                <a:lnTo>
                                  <a:pt x="245198" y="109334"/>
                                </a:lnTo>
                                <a:lnTo>
                                  <a:pt x="246862" y="110490"/>
                                </a:lnTo>
                                <a:lnTo>
                                  <a:pt x="249034" y="111760"/>
                                </a:lnTo>
                                <a:lnTo>
                                  <a:pt x="251294" y="113030"/>
                                </a:lnTo>
                                <a:lnTo>
                                  <a:pt x="253466" y="114300"/>
                                </a:lnTo>
                                <a:lnTo>
                                  <a:pt x="255727" y="115570"/>
                                </a:lnTo>
                                <a:lnTo>
                                  <a:pt x="257695" y="116840"/>
                                </a:lnTo>
                                <a:lnTo>
                                  <a:pt x="259321" y="118110"/>
                                </a:lnTo>
                                <a:lnTo>
                                  <a:pt x="261556" y="119151"/>
                                </a:lnTo>
                                <a:close/>
                              </a:path>
                              <a:path w="684530" h="334010">
                                <a:moveTo>
                                  <a:pt x="262128" y="119646"/>
                                </a:moveTo>
                                <a:lnTo>
                                  <a:pt x="262051" y="119380"/>
                                </a:lnTo>
                                <a:lnTo>
                                  <a:pt x="261823" y="119380"/>
                                </a:lnTo>
                                <a:lnTo>
                                  <a:pt x="262128" y="119646"/>
                                </a:lnTo>
                                <a:close/>
                              </a:path>
                              <a:path w="684530" h="334010">
                                <a:moveTo>
                                  <a:pt x="268427" y="93789"/>
                                </a:moveTo>
                                <a:lnTo>
                                  <a:pt x="267385" y="92087"/>
                                </a:lnTo>
                                <a:lnTo>
                                  <a:pt x="265455" y="90233"/>
                                </a:lnTo>
                                <a:lnTo>
                                  <a:pt x="263474" y="88468"/>
                                </a:lnTo>
                                <a:lnTo>
                                  <a:pt x="260718" y="86537"/>
                                </a:lnTo>
                                <a:lnTo>
                                  <a:pt x="260286" y="89039"/>
                                </a:lnTo>
                                <a:lnTo>
                                  <a:pt x="265684" y="91998"/>
                                </a:lnTo>
                                <a:lnTo>
                                  <a:pt x="265544" y="92011"/>
                                </a:lnTo>
                                <a:lnTo>
                                  <a:pt x="268427" y="93789"/>
                                </a:lnTo>
                                <a:close/>
                              </a:path>
                              <a:path w="684530" h="334010">
                                <a:moveTo>
                                  <a:pt x="347472" y="107975"/>
                                </a:moveTo>
                                <a:lnTo>
                                  <a:pt x="347167" y="106680"/>
                                </a:lnTo>
                                <a:lnTo>
                                  <a:pt x="344754" y="104140"/>
                                </a:lnTo>
                                <a:lnTo>
                                  <a:pt x="343750" y="104140"/>
                                </a:lnTo>
                                <a:lnTo>
                                  <a:pt x="337578" y="97790"/>
                                </a:lnTo>
                                <a:lnTo>
                                  <a:pt x="332054" y="91440"/>
                                </a:lnTo>
                                <a:lnTo>
                                  <a:pt x="326428" y="83820"/>
                                </a:lnTo>
                                <a:lnTo>
                                  <a:pt x="320090" y="76288"/>
                                </a:lnTo>
                                <a:lnTo>
                                  <a:pt x="314502" y="70040"/>
                                </a:lnTo>
                                <a:lnTo>
                                  <a:pt x="314337" y="69888"/>
                                </a:lnTo>
                                <a:lnTo>
                                  <a:pt x="314337" y="127000"/>
                                </a:lnTo>
                                <a:lnTo>
                                  <a:pt x="311416" y="127000"/>
                                </a:lnTo>
                                <a:lnTo>
                                  <a:pt x="308343" y="119900"/>
                                </a:lnTo>
                                <a:lnTo>
                                  <a:pt x="308229" y="119646"/>
                                </a:lnTo>
                                <a:lnTo>
                                  <a:pt x="308114" y="119380"/>
                                </a:lnTo>
                                <a:lnTo>
                                  <a:pt x="287870" y="92710"/>
                                </a:lnTo>
                                <a:lnTo>
                                  <a:pt x="286753" y="91440"/>
                                </a:lnTo>
                                <a:lnTo>
                                  <a:pt x="261772" y="70040"/>
                                </a:lnTo>
                                <a:lnTo>
                                  <a:pt x="260832" y="69202"/>
                                </a:lnTo>
                                <a:lnTo>
                                  <a:pt x="243776" y="58420"/>
                                </a:lnTo>
                                <a:lnTo>
                                  <a:pt x="237667" y="54610"/>
                                </a:lnTo>
                                <a:lnTo>
                                  <a:pt x="225310" y="49530"/>
                                </a:lnTo>
                                <a:lnTo>
                                  <a:pt x="221970" y="47129"/>
                                </a:lnTo>
                                <a:lnTo>
                                  <a:pt x="222161" y="47129"/>
                                </a:lnTo>
                                <a:lnTo>
                                  <a:pt x="218262" y="45720"/>
                                </a:lnTo>
                                <a:lnTo>
                                  <a:pt x="214630" y="44450"/>
                                </a:lnTo>
                                <a:lnTo>
                                  <a:pt x="221488" y="45720"/>
                                </a:lnTo>
                                <a:lnTo>
                                  <a:pt x="235991" y="50800"/>
                                </a:lnTo>
                                <a:lnTo>
                                  <a:pt x="271805" y="71120"/>
                                </a:lnTo>
                                <a:lnTo>
                                  <a:pt x="285838" y="86360"/>
                                </a:lnTo>
                                <a:lnTo>
                                  <a:pt x="290093" y="91440"/>
                                </a:lnTo>
                                <a:lnTo>
                                  <a:pt x="292569" y="93980"/>
                                </a:lnTo>
                                <a:lnTo>
                                  <a:pt x="294970" y="97790"/>
                                </a:lnTo>
                                <a:lnTo>
                                  <a:pt x="297243" y="100330"/>
                                </a:lnTo>
                                <a:lnTo>
                                  <a:pt x="299897" y="104736"/>
                                </a:lnTo>
                                <a:lnTo>
                                  <a:pt x="303999" y="111760"/>
                                </a:lnTo>
                                <a:lnTo>
                                  <a:pt x="309346" y="120650"/>
                                </a:lnTo>
                                <a:lnTo>
                                  <a:pt x="314337" y="127000"/>
                                </a:lnTo>
                                <a:lnTo>
                                  <a:pt x="314337" y="69888"/>
                                </a:lnTo>
                                <a:lnTo>
                                  <a:pt x="313639" y="69202"/>
                                </a:lnTo>
                                <a:lnTo>
                                  <a:pt x="302247" y="58420"/>
                                </a:lnTo>
                                <a:lnTo>
                                  <a:pt x="266636" y="31750"/>
                                </a:lnTo>
                                <a:lnTo>
                                  <a:pt x="263245" y="29210"/>
                                </a:lnTo>
                                <a:lnTo>
                                  <a:pt x="258267" y="26670"/>
                                </a:lnTo>
                                <a:lnTo>
                                  <a:pt x="255765" y="25400"/>
                                </a:lnTo>
                                <a:lnTo>
                                  <a:pt x="228346" y="11430"/>
                                </a:lnTo>
                                <a:lnTo>
                                  <a:pt x="203212" y="3810"/>
                                </a:lnTo>
                                <a:lnTo>
                                  <a:pt x="201333" y="3327"/>
                                </a:lnTo>
                                <a:lnTo>
                                  <a:pt x="201333" y="31750"/>
                                </a:lnTo>
                                <a:lnTo>
                                  <a:pt x="196900" y="31750"/>
                                </a:lnTo>
                                <a:lnTo>
                                  <a:pt x="194233" y="30480"/>
                                </a:lnTo>
                                <a:lnTo>
                                  <a:pt x="199263" y="30480"/>
                                </a:lnTo>
                                <a:lnTo>
                                  <a:pt x="201333" y="31750"/>
                                </a:lnTo>
                                <a:lnTo>
                                  <a:pt x="201333" y="3327"/>
                                </a:lnTo>
                                <a:lnTo>
                                  <a:pt x="193573" y="1270"/>
                                </a:lnTo>
                                <a:lnTo>
                                  <a:pt x="169532" y="0"/>
                                </a:lnTo>
                                <a:lnTo>
                                  <a:pt x="148374" y="1270"/>
                                </a:lnTo>
                                <a:lnTo>
                                  <a:pt x="97548" y="13970"/>
                                </a:lnTo>
                                <a:lnTo>
                                  <a:pt x="59766" y="36830"/>
                                </a:lnTo>
                                <a:lnTo>
                                  <a:pt x="50317" y="44450"/>
                                </a:lnTo>
                                <a:lnTo>
                                  <a:pt x="42875" y="50228"/>
                                </a:lnTo>
                                <a:lnTo>
                                  <a:pt x="42875" y="58420"/>
                                </a:lnTo>
                                <a:lnTo>
                                  <a:pt x="42659" y="59702"/>
                                </a:lnTo>
                                <a:lnTo>
                                  <a:pt x="41160" y="60515"/>
                                </a:lnTo>
                                <a:lnTo>
                                  <a:pt x="40881" y="59715"/>
                                </a:lnTo>
                                <a:lnTo>
                                  <a:pt x="42075" y="58420"/>
                                </a:lnTo>
                                <a:lnTo>
                                  <a:pt x="42875" y="58420"/>
                                </a:lnTo>
                                <a:lnTo>
                                  <a:pt x="42875" y="50228"/>
                                </a:lnTo>
                                <a:lnTo>
                                  <a:pt x="42125" y="50800"/>
                                </a:lnTo>
                                <a:lnTo>
                                  <a:pt x="40868" y="51955"/>
                                </a:lnTo>
                                <a:lnTo>
                                  <a:pt x="40868" y="59715"/>
                                </a:lnTo>
                                <a:lnTo>
                                  <a:pt x="40830" y="63500"/>
                                </a:lnTo>
                                <a:lnTo>
                                  <a:pt x="35394" y="68580"/>
                                </a:lnTo>
                                <a:lnTo>
                                  <a:pt x="35687" y="67830"/>
                                </a:lnTo>
                                <a:lnTo>
                                  <a:pt x="35814" y="67513"/>
                                </a:lnTo>
                                <a:lnTo>
                                  <a:pt x="35890" y="67310"/>
                                </a:lnTo>
                                <a:lnTo>
                                  <a:pt x="35039" y="67310"/>
                                </a:lnTo>
                                <a:lnTo>
                                  <a:pt x="33870" y="67310"/>
                                </a:lnTo>
                                <a:lnTo>
                                  <a:pt x="35280" y="66167"/>
                                </a:lnTo>
                                <a:lnTo>
                                  <a:pt x="36728" y="64770"/>
                                </a:lnTo>
                                <a:lnTo>
                                  <a:pt x="35039" y="67310"/>
                                </a:lnTo>
                                <a:lnTo>
                                  <a:pt x="38900" y="64770"/>
                                </a:lnTo>
                                <a:lnTo>
                                  <a:pt x="40830" y="63500"/>
                                </a:lnTo>
                                <a:lnTo>
                                  <a:pt x="40830" y="59778"/>
                                </a:lnTo>
                                <a:lnTo>
                                  <a:pt x="40068" y="60985"/>
                                </a:lnTo>
                                <a:lnTo>
                                  <a:pt x="40233" y="61010"/>
                                </a:lnTo>
                                <a:lnTo>
                                  <a:pt x="40017" y="62230"/>
                                </a:lnTo>
                                <a:lnTo>
                                  <a:pt x="38087" y="63500"/>
                                </a:lnTo>
                                <a:lnTo>
                                  <a:pt x="39192" y="62230"/>
                                </a:lnTo>
                                <a:lnTo>
                                  <a:pt x="38531" y="62230"/>
                                </a:lnTo>
                                <a:lnTo>
                                  <a:pt x="40868" y="59715"/>
                                </a:lnTo>
                                <a:lnTo>
                                  <a:pt x="40868" y="51955"/>
                                </a:lnTo>
                                <a:lnTo>
                                  <a:pt x="35153" y="57150"/>
                                </a:lnTo>
                                <a:lnTo>
                                  <a:pt x="33413" y="59067"/>
                                </a:lnTo>
                                <a:lnTo>
                                  <a:pt x="33413" y="67678"/>
                                </a:lnTo>
                                <a:lnTo>
                                  <a:pt x="33312" y="69875"/>
                                </a:lnTo>
                                <a:lnTo>
                                  <a:pt x="32308" y="68580"/>
                                </a:lnTo>
                                <a:lnTo>
                                  <a:pt x="33223" y="67830"/>
                                </a:lnTo>
                                <a:lnTo>
                                  <a:pt x="33413" y="67678"/>
                                </a:lnTo>
                                <a:lnTo>
                                  <a:pt x="33413" y="59067"/>
                                </a:lnTo>
                                <a:lnTo>
                                  <a:pt x="29362" y="63500"/>
                                </a:lnTo>
                                <a:lnTo>
                                  <a:pt x="29298" y="79984"/>
                                </a:lnTo>
                                <a:lnTo>
                                  <a:pt x="28371" y="81584"/>
                                </a:lnTo>
                                <a:lnTo>
                                  <a:pt x="27762" y="82334"/>
                                </a:lnTo>
                                <a:lnTo>
                                  <a:pt x="29298" y="79984"/>
                                </a:lnTo>
                                <a:lnTo>
                                  <a:pt x="29298" y="63601"/>
                                </a:lnTo>
                                <a:lnTo>
                                  <a:pt x="27089" y="66738"/>
                                </a:lnTo>
                                <a:lnTo>
                                  <a:pt x="27089" y="79806"/>
                                </a:lnTo>
                                <a:lnTo>
                                  <a:pt x="25958" y="81584"/>
                                </a:lnTo>
                                <a:lnTo>
                                  <a:pt x="26936" y="78930"/>
                                </a:lnTo>
                                <a:lnTo>
                                  <a:pt x="27089" y="79806"/>
                                </a:lnTo>
                                <a:lnTo>
                                  <a:pt x="27089" y="66738"/>
                                </a:lnTo>
                                <a:lnTo>
                                  <a:pt x="26162" y="68059"/>
                                </a:lnTo>
                                <a:lnTo>
                                  <a:pt x="26162" y="78930"/>
                                </a:lnTo>
                                <a:lnTo>
                                  <a:pt x="26060" y="79806"/>
                                </a:lnTo>
                                <a:lnTo>
                                  <a:pt x="26009" y="80327"/>
                                </a:lnTo>
                                <a:lnTo>
                                  <a:pt x="25895" y="81280"/>
                                </a:lnTo>
                                <a:lnTo>
                                  <a:pt x="24879" y="81280"/>
                                </a:lnTo>
                                <a:lnTo>
                                  <a:pt x="25476" y="82334"/>
                                </a:lnTo>
                                <a:lnTo>
                                  <a:pt x="25285" y="82638"/>
                                </a:lnTo>
                                <a:lnTo>
                                  <a:pt x="25285" y="86893"/>
                                </a:lnTo>
                                <a:lnTo>
                                  <a:pt x="23634" y="91440"/>
                                </a:lnTo>
                                <a:lnTo>
                                  <a:pt x="18618" y="101600"/>
                                </a:lnTo>
                                <a:lnTo>
                                  <a:pt x="16167" y="104902"/>
                                </a:lnTo>
                                <a:lnTo>
                                  <a:pt x="19710" y="96520"/>
                                </a:lnTo>
                                <a:lnTo>
                                  <a:pt x="21183" y="93980"/>
                                </a:lnTo>
                                <a:lnTo>
                                  <a:pt x="22656" y="91440"/>
                                </a:lnTo>
                                <a:lnTo>
                                  <a:pt x="25285" y="86893"/>
                                </a:lnTo>
                                <a:lnTo>
                                  <a:pt x="25285" y="82638"/>
                                </a:lnTo>
                                <a:lnTo>
                                  <a:pt x="24536" y="83820"/>
                                </a:lnTo>
                                <a:lnTo>
                                  <a:pt x="21691" y="88900"/>
                                </a:lnTo>
                                <a:lnTo>
                                  <a:pt x="20624" y="91440"/>
                                </a:lnTo>
                                <a:lnTo>
                                  <a:pt x="19431" y="91440"/>
                                </a:lnTo>
                                <a:lnTo>
                                  <a:pt x="20154" y="90309"/>
                                </a:lnTo>
                                <a:lnTo>
                                  <a:pt x="20027" y="89408"/>
                                </a:lnTo>
                                <a:lnTo>
                                  <a:pt x="19913" y="88900"/>
                                </a:lnTo>
                                <a:lnTo>
                                  <a:pt x="20916" y="87706"/>
                                </a:lnTo>
                                <a:lnTo>
                                  <a:pt x="23444" y="83820"/>
                                </a:lnTo>
                                <a:lnTo>
                                  <a:pt x="24803" y="81280"/>
                                </a:lnTo>
                                <a:lnTo>
                                  <a:pt x="25019" y="80327"/>
                                </a:lnTo>
                                <a:lnTo>
                                  <a:pt x="25120" y="79806"/>
                                </a:lnTo>
                                <a:lnTo>
                                  <a:pt x="25260" y="79806"/>
                                </a:lnTo>
                                <a:lnTo>
                                  <a:pt x="26022" y="78930"/>
                                </a:lnTo>
                                <a:lnTo>
                                  <a:pt x="26162" y="78930"/>
                                </a:lnTo>
                                <a:lnTo>
                                  <a:pt x="26162" y="68059"/>
                                </a:lnTo>
                                <a:lnTo>
                                  <a:pt x="9944" y="102628"/>
                                </a:lnTo>
                                <a:lnTo>
                                  <a:pt x="3365" y="130810"/>
                                </a:lnTo>
                                <a:lnTo>
                                  <a:pt x="2082" y="135890"/>
                                </a:lnTo>
                                <a:lnTo>
                                  <a:pt x="1054" y="143510"/>
                                </a:lnTo>
                                <a:lnTo>
                                  <a:pt x="330" y="149860"/>
                                </a:lnTo>
                                <a:lnTo>
                                  <a:pt x="241" y="151130"/>
                                </a:lnTo>
                                <a:lnTo>
                                  <a:pt x="139" y="152400"/>
                                </a:lnTo>
                                <a:lnTo>
                                  <a:pt x="88" y="153670"/>
                                </a:lnTo>
                                <a:lnTo>
                                  <a:pt x="0" y="173990"/>
                                </a:lnTo>
                                <a:lnTo>
                                  <a:pt x="215" y="175260"/>
                                </a:lnTo>
                                <a:lnTo>
                                  <a:pt x="825" y="181610"/>
                                </a:lnTo>
                                <a:lnTo>
                                  <a:pt x="12484" y="222250"/>
                                </a:lnTo>
                                <a:lnTo>
                                  <a:pt x="7874" y="209550"/>
                                </a:lnTo>
                                <a:lnTo>
                                  <a:pt x="4254" y="195580"/>
                                </a:lnTo>
                                <a:lnTo>
                                  <a:pt x="2794" y="187960"/>
                                </a:lnTo>
                                <a:lnTo>
                                  <a:pt x="939" y="172720"/>
                                </a:lnTo>
                                <a:lnTo>
                                  <a:pt x="1066" y="154940"/>
                                </a:lnTo>
                                <a:lnTo>
                                  <a:pt x="1181" y="152400"/>
                                </a:lnTo>
                                <a:lnTo>
                                  <a:pt x="1270" y="151130"/>
                                </a:lnTo>
                                <a:lnTo>
                                  <a:pt x="1371" y="149860"/>
                                </a:lnTo>
                                <a:lnTo>
                                  <a:pt x="1460" y="148590"/>
                                </a:lnTo>
                                <a:lnTo>
                                  <a:pt x="1905" y="144780"/>
                                </a:lnTo>
                                <a:lnTo>
                                  <a:pt x="2286" y="140970"/>
                                </a:lnTo>
                                <a:lnTo>
                                  <a:pt x="2984" y="137160"/>
                                </a:lnTo>
                                <a:lnTo>
                                  <a:pt x="5232" y="127000"/>
                                </a:lnTo>
                                <a:lnTo>
                                  <a:pt x="7340" y="118110"/>
                                </a:lnTo>
                                <a:lnTo>
                                  <a:pt x="10452" y="109677"/>
                                </a:lnTo>
                                <a:lnTo>
                                  <a:pt x="12865" y="103035"/>
                                </a:lnTo>
                                <a:lnTo>
                                  <a:pt x="13055" y="102628"/>
                                </a:lnTo>
                                <a:lnTo>
                                  <a:pt x="16395" y="96520"/>
                                </a:lnTo>
                                <a:lnTo>
                                  <a:pt x="19392" y="93980"/>
                                </a:lnTo>
                                <a:lnTo>
                                  <a:pt x="16586" y="100330"/>
                                </a:lnTo>
                                <a:lnTo>
                                  <a:pt x="13627" y="107975"/>
                                </a:lnTo>
                                <a:lnTo>
                                  <a:pt x="3949" y="153670"/>
                                </a:lnTo>
                                <a:lnTo>
                                  <a:pt x="4038" y="152400"/>
                                </a:lnTo>
                                <a:lnTo>
                                  <a:pt x="4102" y="151130"/>
                                </a:lnTo>
                                <a:lnTo>
                                  <a:pt x="4838" y="146050"/>
                                </a:lnTo>
                                <a:lnTo>
                                  <a:pt x="5041" y="144780"/>
                                </a:lnTo>
                                <a:lnTo>
                                  <a:pt x="5880" y="138430"/>
                                </a:lnTo>
                                <a:lnTo>
                                  <a:pt x="6540" y="135890"/>
                                </a:lnTo>
                                <a:lnTo>
                                  <a:pt x="8788" y="125730"/>
                                </a:lnTo>
                                <a:lnTo>
                                  <a:pt x="10452" y="119900"/>
                                </a:lnTo>
                                <a:lnTo>
                                  <a:pt x="12725" y="113030"/>
                                </a:lnTo>
                                <a:lnTo>
                                  <a:pt x="14859" y="107975"/>
                                </a:lnTo>
                                <a:lnTo>
                                  <a:pt x="14897" y="110490"/>
                                </a:lnTo>
                                <a:lnTo>
                                  <a:pt x="15138" y="109677"/>
                                </a:lnTo>
                                <a:lnTo>
                                  <a:pt x="15252" y="109334"/>
                                </a:lnTo>
                                <a:lnTo>
                                  <a:pt x="16002" y="107975"/>
                                </a:lnTo>
                                <a:lnTo>
                                  <a:pt x="18199" y="104140"/>
                                </a:lnTo>
                                <a:lnTo>
                                  <a:pt x="15481" y="110490"/>
                                </a:lnTo>
                                <a:lnTo>
                                  <a:pt x="13208" y="116840"/>
                                </a:lnTo>
                                <a:lnTo>
                                  <a:pt x="6845" y="149860"/>
                                </a:lnTo>
                                <a:lnTo>
                                  <a:pt x="7213" y="149860"/>
                                </a:lnTo>
                                <a:lnTo>
                                  <a:pt x="7073" y="151130"/>
                                </a:lnTo>
                                <a:lnTo>
                                  <a:pt x="6629" y="153670"/>
                                </a:lnTo>
                                <a:lnTo>
                                  <a:pt x="6273" y="156210"/>
                                </a:lnTo>
                                <a:lnTo>
                                  <a:pt x="6845" y="154940"/>
                                </a:lnTo>
                                <a:lnTo>
                                  <a:pt x="6743" y="166370"/>
                                </a:lnTo>
                                <a:lnTo>
                                  <a:pt x="5918" y="166370"/>
                                </a:lnTo>
                                <a:lnTo>
                                  <a:pt x="5981" y="167640"/>
                                </a:lnTo>
                                <a:lnTo>
                                  <a:pt x="6096" y="168910"/>
                                </a:lnTo>
                                <a:lnTo>
                                  <a:pt x="6210" y="170180"/>
                                </a:lnTo>
                                <a:lnTo>
                                  <a:pt x="6248" y="170700"/>
                                </a:lnTo>
                                <a:lnTo>
                                  <a:pt x="6743" y="168097"/>
                                </a:lnTo>
                                <a:lnTo>
                                  <a:pt x="6743" y="167640"/>
                                </a:lnTo>
                                <a:lnTo>
                                  <a:pt x="7073" y="166370"/>
                                </a:lnTo>
                                <a:lnTo>
                                  <a:pt x="6832" y="167640"/>
                                </a:lnTo>
                                <a:lnTo>
                                  <a:pt x="6743" y="168097"/>
                                </a:lnTo>
                                <a:lnTo>
                                  <a:pt x="6667" y="170700"/>
                                </a:lnTo>
                                <a:lnTo>
                                  <a:pt x="6565" y="171450"/>
                                </a:lnTo>
                                <a:lnTo>
                                  <a:pt x="6311" y="171450"/>
                                </a:lnTo>
                                <a:lnTo>
                                  <a:pt x="6426" y="172720"/>
                                </a:lnTo>
                                <a:lnTo>
                                  <a:pt x="7010" y="176530"/>
                                </a:lnTo>
                                <a:lnTo>
                                  <a:pt x="7327" y="177800"/>
                                </a:lnTo>
                                <a:lnTo>
                                  <a:pt x="7581" y="179070"/>
                                </a:lnTo>
                                <a:lnTo>
                                  <a:pt x="9093" y="185420"/>
                                </a:lnTo>
                                <a:lnTo>
                                  <a:pt x="9652" y="185420"/>
                                </a:lnTo>
                                <a:lnTo>
                                  <a:pt x="8661" y="182880"/>
                                </a:lnTo>
                                <a:lnTo>
                                  <a:pt x="9334" y="181610"/>
                                </a:lnTo>
                                <a:lnTo>
                                  <a:pt x="10058" y="186690"/>
                                </a:lnTo>
                                <a:lnTo>
                                  <a:pt x="9880" y="186690"/>
                                </a:lnTo>
                                <a:lnTo>
                                  <a:pt x="9321" y="187960"/>
                                </a:lnTo>
                                <a:lnTo>
                                  <a:pt x="9271" y="190500"/>
                                </a:lnTo>
                                <a:lnTo>
                                  <a:pt x="11823" y="190500"/>
                                </a:lnTo>
                                <a:lnTo>
                                  <a:pt x="10947" y="194310"/>
                                </a:lnTo>
                                <a:lnTo>
                                  <a:pt x="10706" y="193040"/>
                                </a:lnTo>
                                <a:lnTo>
                                  <a:pt x="10693" y="191770"/>
                                </a:lnTo>
                                <a:lnTo>
                                  <a:pt x="10248" y="191770"/>
                                </a:lnTo>
                                <a:lnTo>
                                  <a:pt x="10287" y="193040"/>
                                </a:lnTo>
                                <a:lnTo>
                                  <a:pt x="10502" y="193040"/>
                                </a:lnTo>
                                <a:lnTo>
                                  <a:pt x="10744" y="194310"/>
                                </a:lnTo>
                                <a:lnTo>
                                  <a:pt x="11430" y="195580"/>
                                </a:lnTo>
                                <a:lnTo>
                                  <a:pt x="10985" y="195580"/>
                                </a:lnTo>
                                <a:lnTo>
                                  <a:pt x="11468" y="198120"/>
                                </a:lnTo>
                                <a:lnTo>
                                  <a:pt x="11582" y="199390"/>
                                </a:lnTo>
                                <a:lnTo>
                                  <a:pt x="11684" y="200672"/>
                                </a:lnTo>
                                <a:lnTo>
                                  <a:pt x="12712" y="199390"/>
                                </a:lnTo>
                                <a:lnTo>
                                  <a:pt x="11963" y="199390"/>
                                </a:lnTo>
                                <a:lnTo>
                                  <a:pt x="11976" y="195580"/>
                                </a:lnTo>
                                <a:lnTo>
                                  <a:pt x="12115" y="195580"/>
                                </a:lnTo>
                                <a:lnTo>
                                  <a:pt x="12865" y="196850"/>
                                </a:lnTo>
                                <a:lnTo>
                                  <a:pt x="12941" y="198120"/>
                                </a:lnTo>
                                <a:lnTo>
                                  <a:pt x="13017" y="199390"/>
                                </a:lnTo>
                                <a:lnTo>
                                  <a:pt x="12712" y="199390"/>
                                </a:lnTo>
                                <a:lnTo>
                                  <a:pt x="13741" y="202603"/>
                                </a:lnTo>
                                <a:lnTo>
                                  <a:pt x="11912" y="200863"/>
                                </a:lnTo>
                                <a:lnTo>
                                  <a:pt x="11772" y="200672"/>
                                </a:lnTo>
                                <a:lnTo>
                                  <a:pt x="11760" y="200863"/>
                                </a:lnTo>
                                <a:lnTo>
                                  <a:pt x="12166" y="201930"/>
                                </a:lnTo>
                                <a:lnTo>
                                  <a:pt x="12814" y="203200"/>
                                </a:lnTo>
                                <a:lnTo>
                                  <a:pt x="13931" y="203200"/>
                                </a:lnTo>
                                <a:lnTo>
                                  <a:pt x="15163" y="207010"/>
                                </a:lnTo>
                                <a:lnTo>
                                  <a:pt x="18199" y="214630"/>
                                </a:lnTo>
                                <a:lnTo>
                                  <a:pt x="25730" y="229870"/>
                                </a:lnTo>
                                <a:lnTo>
                                  <a:pt x="30187" y="237490"/>
                                </a:lnTo>
                                <a:lnTo>
                                  <a:pt x="34671" y="242570"/>
                                </a:lnTo>
                                <a:lnTo>
                                  <a:pt x="30441" y="233680"/>
                                </a:lnTo>
                                <a:lnTo>
                                  <a:pt x="26568" y="224790"/>
                                </a:lnTo>
                                <a:lnTo>
                                  <a:pt x="23291" y="215900"/>
                                </a:lnTo>
                                <a:lnTo>
                                  <a:pt x="20840" y="205740"/>
                                </a:lnTo>
                                <a:lnTo>
                                  <a:pt x="20167" y="203200"/>
                                </a:lnTo>
                                <a:lnTo>
                                  <a:pt x="15735" y="179070"/>
                                </a:lnTo>
                                <a:lnTo>
                                  <a:pt x="15621" y="177800"/>
                                </a:lnTo>
                                <a:lnTo>
                                  <a:pt x="15519" y="176530"/>
                                </a:lnTo>
                                <a:lnTo>
                                  <a:pt x="15405" y="175260"/>
                                </a:lnTo>
                                <a:lnTo>
                                  <a:pt x="15303" y="173990"/>
                                </a:lnTo>
                                <a:lnTo>
                                  <a:pt x="15189" y="172720"/>
                                </a:lnTo>
                                <a:lnTo>
                                  <a:pt x="15087" y="166370"/>
                                </a:lnTo>
                                <a:lnTo>
                                  <a:pt x="15176" y="161290"/>
                                </a:lnTo>
                                <a:lnTo>
                                  <a:pt x="15290" y="158750"/>
                                </a:lnTo>
                                <a:lnTo>
                                  <a:pt x="15405" y="156210"/>
                                </a:lnTo>
                                <a:lnTo>
                                  <a:pt x="27432" y="107975"/>
                                </a:lnTo>
                                <a:lnTo>
                                  <a:pt x="29298" y="104140"/>
                                </a:lnTo>
                                <a:lnTo>
                                  <a:pt x="33616" y="95250"/>
                                </a:lnTo>
                                <a:lnTo>
                                  <a:pt x="33972" y="95250"/>
                                </a:lnTo>
                                <a:lnTo>
                                  <a:pt x="33350" y="96520"/>
                                </a:lnTo>
                                <a:lnTo>
                                  <a:pt x="33566" y="96520"/>
                                </a:lnTo>
                                <a:lnTo>
                                  <a:pt x="34175" y="95250"/>
                                </a:lnTo>
                                <a:lnTo>
                                  <a:pt x="36576" y="90309"/>
                                </a:lnTo>
                                <a:lnTo>
                                  <a:pt x="36804" y="89954"/>
                                </a:lnTo>
                                <a:lnTo>
                                  <a:pt x="40322" y="85090"/>
                                </a:lnTo>
                                <a:lnTo>
                                  <a:pt x="43827" y="79806"/>
                                </a:lnTo>
                                <a:lnTo>
                                  <a:pt x="44411" y="78930"/>
                                </a:lnTo>
                                <a:lnTo>
                                  <a:pt x="49263" y="73660"/>
                                </a:lnTo>
                                <a:lnTo>
                                  <a:pt x="52400" y="70040"/>
                                </a:lnTo>
                                <a:lnTo>
                                  <a:pt x="53759" y="68580"/>
                                </a:lnTo>
                                <a:lnTo>
                                  <a:pt x="56045" y="66167"/>
                                </a:lnTo>
                                <a:lnTo>
                                  <a:pt x="59918" y="62230"/>
                                </a:lnTo>
                                <a:lnTo>
                                  <a:pt x="63715" y="59702"/>
                                </a:lnTo>
                                <a:lnTo>
                                  <a:pt x="65049" y="58420"/>
                                </a:lnTo>
                                <a:lnTo>
                                  <a:pt x="67703" y="55880"/>
                                </a:lnTo>
                                <a:lnTo>
                                  <a:pt x="71755" y="53340"/>
                                </a:lnTo>
                                <a:lnTo>
                                  <a:pt x="79425" y="48374"/>
                                </a:lnTo>
                                <a:lnTo>
                                  <a:pt x="87833" y="43180"/>
                                </a:lnTo>
                                <a:lnTo>
                                  <a:pt x="96443" y="38100"/>
                                </a:lnTo>
                                <a:lnTo>
                                  <a:pt x="105435" y="34290"/>
                                </a:lnTo>
                                <a:lnTo>
                                  <a:pt x="108508" y="34290"/>
                                </a:lnTo>
                                <a:lnTo>
                                  <a:pt x="111569" y="33020"/>
                                </a:lnTo>
                                <a:lnTo>
                                  <a:pt x="117932" y="30480"/>
                                </a:lnTo>
                                <a:lnTo>
                                  <a:pt x="119532" y="30480"/>
                                </a:lnTo>
                                <a:lnTo>
                                  <a:pt x="133210" y="28117"/>
                                </a:lnTo>
                                <a:lnTo>
                                  <a:pt x="133807" y="28117"/>
                                </a:lnTo>
                                <a:lnTo>
                                  <a:pt x="137629" y="26670"/>
                                </a:lnTo>
                                <a:lnTo>
                                  <a:pt x="145110" y="26670"/>
                                </a:lnTo>
                                <a:lnTo>
                                  <a:pt x="148653" y="25400"/>
                                </a:lnTo>
                                <a:lnTo>
                                  <a:pt x="145719" y="26670"/>
                                </a:lnTo>
                                <a:lnTo>
                                  <a:pt x="143611" y="28117"/>
                                </a:lnTo>
                                <a:lnTo>
                                  <a:pt x="141478" y="28117"/>
                                </a:lnTo>
                                <a:lnTo>
                                  <a:pt x="135953" y="30480"/>
                                </a:lnTo>
                                <a:lnTo>
                                  <a:pt x="131953" y="31750"/>
                                </a:lnTo>
                                <a:lnTo>
                                  <a:pt x="128181" y="34290"/>
                                </a:lnTo>
                                <a:lnTo>
                                  <a:pt x="122529" y="36830"/>
                                </a:lnTo>
                                <a:lnTo>
                                  <a:pt x="120688" y="38100"/>
                                </a:lnTo>
                                <a:lnTo>
                                  <a:pt x="122110" y="38100"/>
                                </a:lnTo>
                                <a:lnTo>
                                  <a:pt x="124714" y="36830"/>
                                </a:lnTo>
                                <a:lnTo>
                                  <a:pt x="129781" y="34290"/>
                                </a:lnTo>
                                <a:lnTo>
                                  <a:pt x="131559" y="33020"/>
                                </a:lnTo>
                                <a:lnTo>
                                  <a:pt x="136499" y="30480"/>
                                </a:lnTo>
                                <a:lnTo>
                                  <a:pt x="137668" y="30480"/>
                                </a:lnTo>
                                <a:lnTo>
                                  <a:pt x="143649" y="29210"/>
                                </a:lnTo>
                                <a:lnTo>
                                  <a:pt x="148717" y="26670"/>
                                </a:lnTo>
                                <a:lnTo>
                                  <a:pt x="167627" y="26670"/>
                                </a:lnTo>
                                <a:lnTo>
                                  <a:pt x="166471" y="27724"/>
                                </a:lnTo>
                                <a:lnTo>
                                  <a:pt x="168757" y="26670"/>
                                </a:lnTo>
                                <a:lnTo>
                                  <a:pt x="179412" y="26670"/>
                                </a:lnTo>
                                <a:lnTo>
                                  <a:pt x="184950" y="28117"/>
                                </a:lnTo>
                                <a:lnTo>
                                  <a:pt x="182308" y="28117"/>
                                </a:lnTo>
                                <a:lnTo>
                                  <a:pt x="186067" y="30480"/>
                                </a:lnTo>
                                <a:lnTo>
                                  <a:pt x="181991" y="30480"/>
                                </a:lnTo>
                                <a:lnTo>
                                  <a:pt x="181025" y="30480"/>
                                </a:lnTo>
                                <a:lnTo>
                                  <a:pt x="176733" y="31750"/>
                                </a:lnTo>
                                <a:lnTo>
                                  <a:pt x="168770" y="31750"/>
                                </a:lnTo>
                                <a:lnTo>
                                  <a:pt x="175412" y="30480"/>
                                </a:lnTo>
                                <a:lnTo>
                                  <a:pt x="176733" y="30480"/>
                                </a:lnTo>
                                <a:lnTo>
                                  <a:pt x="179616" y="29210"/>
                                </a:lnTo>
                                <a:lnTo>
                                  <a:pt x="181991" y="30480"/>
                                </a:lnTo>
                                <a:lnTo>
                                  <a:pt x="182016" y="28117"/>
                                </a:lnTo>
                                <a:lnTo>
                                  <a:pt x="178549" y="29210"/>
                                </a:lnTo>
                                <a:lnTo>
                                  <a:pt x="168833" y="29210"/>
                                </a:lnTo>
                                <a:lnTo>
                                  <a:pt x="169748" y="30480"/>
                                </a:lnTo>
                                <a:lnTo>
                                  <a:pt x="170815" y="30480"/>
                                </a:lnTo>
                                <a:lnTo>
                                  <a:pt x="165722" y="31750"/>
                                </a:lnTo>
                                <a:lnTo>
                                  <a:pt x="158889" y="33020"/>
                                </a:lnTo>
                                <a:lnTo>
                                  <a:pt x="154774" y="34290"/>
                                </a:lnTo>
                                <a:lnTo>
                                  <a:pt x="153479" y="35560"/>
                                </a:lnTo>
                                <a:lnTo>
                                  <a:pt x="146177" y="35560"/>
                                </a:lnTo>
                                <a:lnTo>
                                  <a:pt x="153123" y="33020"/>
                                </a:lnTo>
                                <a:lnTo>
                                  <a:pt x="154406" y="33020"/>
                                </a:lnTo>
                                <a:lnTo>
                                  <a:pt x="158115" y="31750"/>
                                </a:lnTo>
                                <a:lnTo>
                                  <a:pt x="154622" y="31750"/>
                                </a:lnTo>
                                <a:lnTo>
                                  <a:pt x="147510" y="34290"/>
                                </a:lnTo>
                                <a:lnTo>
                                  <a:pt x="143776" y="35560"/>
                                </a:lnTo>
                                <a:lnTo>
                                  <a:pt x="140500" y="35560"/>
                                </a:lnTo>
                                <a:lnTo>
                                  <a:pt x="137007" y="36830"/>
                                </a:lnTo>
                                <a:lnTo>
                                  <a:pt x="136093" y="36830"/>
                                </a:lnTo>
                                <a:lnTo>
                                  <a:pt x="133083" y="38100"/>
                                </a:lnTo>
                                <a:lnTo>
                                  <a:pt x="130060" y="38100"/>
                                </a:lnTo>
                                <a:lnTo>
                                  <a:pt x="121742" y="39370"/>
                                </a:lnTo>
                                <a:lnTo>
                                  <a:pt x="117398" y="41478"/>
                                </a:lnTo>
                                <a:lnTo>
                                  <a:pt x="117398" y="50800"/>
                                </a:lnTo>
                                <a:lnTo>
                                  <a:pt x="115570" y="53340"/>
                                </a:lnTo>
                                <a:lnTo>
                                  <a:pt x="114211" y="52070"/>
                                </a:lnTo>
                                <a:lnTo>
                                  <a:pt x="112915" y="52070"/>
                                </a:lnTo>
                                <a:lnTo>
                                  <a:pt x="115455" y="50800"/>
                                </a:lnTo>
                                <a:lnTo>
                                  <a:pt x="117398" y="50800"/>
                                </a:lnTo>
                                <a:lnTo>
                                  <a:pt x="117398" y="41478"/>
                                </a:lnTo>
                                <a:lnTo>
                                  <a:pt x="116497" y="41910"/>
                                </a:lnTo>
                                <a:lnTo>
                                  <a:pt x="111899" y="43040"/>
                                </a:lnTo>
                                <a:lnTo>
                                  <a:pt x="111899" y="53340"/>
                                </a:lnTo>
                                <a:lnTo>
                                  <a:pt x="109943" y="57150"/>
                                </a:lnTo>
                                <a:lnTo>
                                  <a:pt x="109105" y="57150"/>
                                </a:lnTo>
                                <a:lnTo>
                                  <a:pt x="108686" y="55880"/>
                                </a:lnTo>
                                <a:lnTo>
                                  <a:pt x="108940" y="55880"/>
                                </a:lnTo>
                                <a:lnTo>
                                  <a:pt x="109423" y="54610"/>
                                </a:lnTo>
                                <a:lnTo>
                                  <a:pt x="109905" y="53340"/>
                                </a:lnTo>
                                <a:lnTo>
                                  <a:pt x="111899" y="53340"/>
                                </a:lnTo>
                                <a:lnTo>
                                  <a:pt x="111899" y="43040"/>
                                </a:lnTo>
                                <a:lnTo>
                                  <a:pt x="111290" y="43180"/>
                                </a:lnTo>
                                <a:lnTo>
                                  <a:pt x="109080" y="44272"/>
                                </a:lnTo>
                                <a:lnTo>
                                  <a:pt x="109080" y="44450"/>
                                </a:lnTo>
                                <a:lnTo>
                                  <a:pt x="108508" y="45720"/>
                                </a:lnTo>
                                <a:lnTo>
                                  <a:pt x="107683" y="45720"/>
                                </a:lnTo>
                                <a:lnTo>
                                  <a:pt x="108750" y="44450"/>
                                </a:lnTo>
                                <a:lnTo>
                                  <a:pt x="109080" y="44450"/>
                                </a:lnTo>
                                <a:lnTo>
                                  <a:pt x="109080" y="44272"/>
                                </a:lnTo>
                                <a:lnTo>
                                  <a:pt x="108712" y="44450"/>
                                </a:lnTo>
                                <a:lnTo>
                                  <a:pt x="106108" y="44450"/>
                                </a:lnTo>
                                <a:lnTo>
                                  <a:pt x="106006" y="45859"/>
                                </a:lnTo>
                                <a:lnTo>
                                  <a:pt x="105511" y="47129"/>
                                </a:lnTo>
                                <a:lnTo>
                                  <a:pt x="101320" y="48082"/>
                                </a:lnTo>
                                <a:lnTo>
                                  <a:pt x="100037" y="48374"/>
                                </a:lnTo>
                                <a:lnTo>
                                  <a:pt x="99758" y="48374"/>
                                </a:lnTo>
                                <a:lnTo>
                                  <a:pt x="100279" y="48260"/>
                                </a:lnTo>
                                <a:lnTo>
                                  <a:pt x="101384" y="48031"/>
                                </a:lnTo>
                                <a:lnTo>
                                  <a:pt x="105473" y="47129"/>
                                </a:lnTo>
                                <a:lnTo>
                                  <a:pt x="103593" y="47129"/>
                                </a:lnTo>
                                <a:lnTo>
                                  <a:pt x="106006" y="45859"/>
                                </a:lnTo>
                                <a:lnTo>
                                  <a:pt x="106006" y="44513"/>
                                </a:lnTo>
                                <a:lnTo>
                                  <a:pt x="103581" y="45720"/>
                                </a:lnTo>
                                <a:lnTo>
                                  <a:pt x="102717" y="46583"/>
                                </a:lnTo>
                                <a:lnTo>
                                  <a:pt x="102717" y="47129"/>
                                </a:lnTo>
                                <a:lnTo>
                                  <a:pt x="101841" y="47536"/>
                                </a:lnTo>
                                <a:lnTo>
                                  <a:pt x="102235" y="47129"/>
                                </a:lnTo>
                                <a:lnTo>
                                  <a:pt x="102717" y="47129"/>
                                </a:lnTo>
                                <a:lnTo>
                                  <a:pt x="102717" y="46583"/>
                                </a:lnTo>
                                <a:lnTo>
                                  <a:pt x="102171" y="47129"/>
                                </a:lnTo>
                                <a:lnTo>
                                  <a:pt x="100749" y="47129"/>
                                </a:lnTo>
                                <a:lnTo>
                                  <a:pt x="99212" y="47917"/>
                                </a:lnTo>
                                <a:lnTo>
                                  <a:pt x="99212" y="48374"/>
                                </a:lnTo>
                                <a:lnTo>
                                  <a:pt x="98615" y="49530"/>
                                </a:lnTo>
                                <a:lnTo>
                                  <a:pt x="98450" y="49530"/>
                                </a:lnTo>
                                <a:lnTo>
                                  <a:pt x="99161" y="48374"/>
                                </a:lnTo>
                                <a:lnTo>
                                  <a:pt x="99212" y="47917"/>
                                </a:lnTo>
                                <a:lnTo>
                                  <a:pt x="96037" y="49530"/>
                                </a:lnTo>
                                <a:lnTo>
                                  <a:pt x="90678" y="52324"/>
                                </a:lnTo>
                                <a:lnTo>
                                  <a:pt x="90678" y="53340"/>
                                </a:lnTo>
                                <a:lnTo>
                                  <a:pt x="90208" y="53771"/>
                                </a:lnTo>
                                <a:lnTo>
                                  <a:pt x="89268" y="54610"/>
                                </a:lnTo>
                                <a:lnTo>
                                  <a:pt x="87566" y="55880"/>
                                </a:lnTo>
                                <a:lnTo>
                                  <a:pt x="83972" y="58420"/>
                                </a:lnTo>
                                <a:lnTo>
                                  <a:pt x="82257" y="59702"/>
                                </a:lnTo>
                                <a:lnTo>
                                  <a:pt x="81584" y="59702"/>
                                </a:lnTo>
                                <a:lnTo>
                                  <a:pt x="83502" y="58420"/>
                                </a:lnTo>
                                <a:lnTo>
                                  <a:pt x="85407" y="57150"/>
                                </a:lnTo>
                                <a:lnTo>
                                  <a:pt x="82931" y="58204"/>
                                </a:lnTo>
                                <a:lnTo>
                                  <a:pt x="84035" y="57150"/>
                                </a:lnTo>
                                <a:lnTo>
                                  <a:pt x="85559" y="55880"/>
                                </a:lnTo>
                                <a:lnTo>
                                  <a:pt x="87058" y="55880"/>
                                </a:lnTo>
                                <a:lnTo>
                                  <a:pt x="88658" y="54610"/>
                                </a:lnTo>
                                <a:lnTo>
                                  <a:pt x="89306" y="53340"/>
                                </a:lnTo>
                                <a:lnTo>
                                  <a:pt x="90525" y="53340"/>
                                </a:lnTo>
                                <a:lnTo>
                                  <a:pt x="90678" y="53340"/>
                                </a:lnTo>
                                <a:lnTo>
                                  <a:pt x="90678" y="52324"/>
                                </a:lnTo>
                                <a:lnTo>
                                  <a:pt x="86258" y="54610"/>
                                </a:lnTo>
                                <a:lnTo>
                                  <a:pt x="81699" y="58420"/>
                                </a:lnTo>
                                <a:lnTo>
                                  <a:pt x="71704" y="66167"/>
                                </a:lnTo>
                                <a:lnTo>
                                  <a:pt x="72783" y="66167"/>
                                </a:lnTo>
                                <a:lnTo>
                                  <a:pt x="73939" y="64770"/>
                                </a:lnTo>
                                <a:lnTo>
                                  <a:pt x="78981" y="61010"/>
                                </a:lnTo>
                                <a:lnTo>
                                  <a:pt x="80213" y="61010"/>
                                </a:lnTo>
                                <a:lnTo>
                                  <a:pt x="83756" y="59702"/>
                                </a:lnTo>
                                <a:lnTo>
                                  <a:pt x="80619" y="62230"/>
                                </a:lnTo>
                                <a:lnTo>
                                  <a:pt x="78816" y="63500"/>
                                </a:lnTo>
                                <a:lnTo>
                                  <a:pt x="76835" y="64770"/>
                                </a:lnTo>
                                <a:lnTo>
                                  <a:pt x="75679" y="65582"/>
                                </a:lnTo>
                                <a:lnTo>
                                  <a:pt x="85128" y="65582"/>
                                </a:lnTo>
                                <a:lnTo>
                                  <a:pt x="87274" y="64008"/>
                                </a:lnTo>
                                <a:lnTo>
                                  <a:pt x="87274" y="64770"/>
                                </a:lnTo>
                                <a:lnTo>
                                  <a:pt x="88607" y="63500"/>
                                </a:lnTo>
                                <a:lnTo>
                                  <a:pt x="91198" y="61010"/>
                                </a:lnTo>
                                <a:lnTo>
                                  <a:pt x="92075" y="60515"/>
                                </a:lnTo>
                                <a:lnTo>
                                  <a:pt x="95872" y="58420"/>
                                </a:lnTo>
                                <a:lnTo>
                                  <a:pt x="100863" y="55880"/>
                                </a:lnTo>
                                <a:lnTo>
                                  <a:pt x="98831" y="58420"/>
                                </a:lnTo>
                                <a:lnTo>
                                  <a:pt x="96253" y="61010"/>
                                </a:lnTo>
                                <a:lnTo>
                                  <a:pt x="92405" y="65582"/>
                                </a:lnTo>
                                <a:lnTo>
                                  <a:pt x="91884" y="66167"/>
                                </a:lnTo>
                                <a:lnTo>
                                  <a:pt x="90627" y="67310"/>
                                </a:lnTo>
                                <a:lnTo>
                                  <a:pt x="89293" y="68580"/>
                                </a:lnTo>
                                <a:lnTo>
                                  <a:pt x="88747" y="69202"/>
                                </a:lnTo>
                                <a:lnTo>
                                  <a:pt x="87909" y="70040"/>
                                </a:lnTo>
                                <a:lnTo>
                                  <a:pt x="84874" y="72390"/>
                                </a:lnTo>
                                <a:lnTo>
                                  <a:pt x="81267" y="74930"/>
                                </a:lnTo>
                                <a:lnTo>
                                  <a:pt x="79451" y="77343"/>
                                </a:lnTo>
                                <a:lnTo>
                                  <a:pt x="79184" y="77571"/>
                                </a:lnTo>
                                <a:lnTo>
                                  <a:pt x="77203" y="78930"/>
                                </a:lnTo>
                                <a:lnTo>
                                  <a:pt x="77343" y="78930"/>
                                </a:lnTo>
                                <a:lnTo>
                                  <a:pt x="75653" y="81280"/>
                                </a:lnTo>
                                <a:lnTo>
                                  <a:pt x="73990" y="82550"/>
                                </a:lnTo>
                                <a:lnTo>
                                  <a:pt x="72402" y="85090"/>
                                </a:lnTo>
                                <a:lnTo>
                                  <a:pt x="70980" y="87706"/>
                                </a:lnTo>
                                <a:lnTo>
                                  <a:pt x="70129" y="89954"/>
                                </a:lnTo>
                                <a:lnTo>
                                  <a:pt x="69951" y="90309"/>
                                </a:lnTo>
                                <a:lnTo>
                                  <a:pt x="69227" y="91440"/>
                                </a:lnTo>
                                <a:lnTo>
                                  <a:pt x="70231" y="91440"/>
                                </a:lnTo>
                                <a:lnTo>
                                  <a:pt x="71831" y="88900"/>
                                </a:lnTo>
                                <a:lnTo>
                                  <a:pt x="73355" y="87706"/>
                                </a:lnTo>
                                <a:lnTo>
                                  <a:pt x="74028" y="86906"/>
                                </a:lnTo>
                                <a:lnTo>
                                  <a:pt x="75488" y="85090"/>
                                </a:lnTo>
                                <a:lnTo>
                                  <a:pt x="76669" y="83820"/>
                                </a:lnTo>
                                <a:lnTo>
                                  <a:pt x="105879" y="57150"/>
                                </a:lnTo>
                                <a:lnTo>
                                  <a:pt x="107353" y="55880"/>
                                </a:lnTo>
                                <a:lnTo>
                                  <a:pt x="107137" y="57150"/>
                                </a:lnTo>
                                <a:lnTo>
                                  <a:pt x="106959" y="57150"/>
                                </a:lnTo>
                                <a:lnTo>
                                  <a:pt x="105092" y="58420"/>
                                </a:lnTo>
                                <a:lnTo>
                                  <a:pt x="102590" y="61010"/>
                                </a:lnTo>
                                <a:lnTo>
                                  <a:pt x="97663" y="64770"/>
                                </a:lnTo>
                                <a:lnTo>
                                  <a:pt x="90576" y="71120"/>
                                </a:lnTo>
                                <a:lnTo>
                                  <a:pt x="87325" y="73660"/>
                                </a:lnTo>
                                <a:lnTo>
                                  <a:pt x="85394" y="76288"/>
                                </a:lnTo>
                                <a:lnTo>
                                  <a:pt x="84378" y="77876"/>
                                </a:lnTo>
                                <a:lnTo>
                                  <a:pt x="83591" y="78930"/>
                                </a:lnTo>
                                <a:lnTo>
                                  <a:pt x="82384" y="79806"/>
                                </a:lnTo>
                                <a:lnTo>
                                  <a:pt x="80899" y="82334"/>
                                </a:lnTo>
                                <a:lnTo>
                                  <a:pt x="80772" y="82550"/>
                                </a:lnTo>
                                <a:lnTo>
                                  <a:pt x="78143" y="85090"/>
                                </a:lnTo>
                                <a:lnTo>
                                  <a:pt x="75666" y="88900"/>
                                </a:lnTo>
                                <a:lnTo>
                                  <a:pt x="73444" y="92710"/>
                                </a:lnTo>
                                <a:lnTo>
                                  <a:pt x="71056" y="96520"/>
                                </a:lnTo>
                                <a:lnTo>
                                  <a:pt x="71259" y="95250"/>
                                </a:lnTo>
                                <a:lnTo>
                                  <a:pt x="66903" y="95250"/>
                                </a:lnTo>
                                <a:lnTo>
                                  <a:pt x="66255" y="96520"/>
                                </a:lnTo>
                                <a:lnTo>
                                  <a:pt x="65646" y="96520"/>
                                </a:lnTo>
                                <a:lnTo>
                                  <a:pt x="65024" y="97790"/>
                                </a:lnTo>
                                <a:lnTo>
                                  <a:pt x="63093" y="100330"/>
                                </a:lnTo>
                                <a:lnTo>
                                  <a:pt x="61836" y="102628"/>
                                </a:lnTo>
                                <a:lnTo>
                                  <a:pt x="61569" y="103035"/>
                                </a:lnTo>
                                <a:lnTo>
                                  <a:pt x="60617" y="104140"/>
                                </a:lnTo>
                                <a:lnTo>
                                  <a:pt x="58229" y="109334"/>
                                </a:lnTo>
                                <a:lnTo>
                                  <a:pt x="56743" y="113030"/>
                                </a:lnTo>
                                <a:lnTo>
                                  <a:pt x="55740" y="118110"/>
                                </a:lnTo>
                                <a:lnTo>
                                  <a:pt x="59550" y="115570"/>
                                </a:lnTo>
                                <a:lnTo>
                                  <a:pt x="58572" y="115570"/>
                                </a:lnTo>
                                <a:lnTo>
                                  <a:pt x="58864" y="114300"/>
                                </a:lnTo>
                                <a:lnTo>
                                  <a:pt x="60464" y="109677"/>
                                </a:lnTo>
                                <a:lnTo>
                                  <a:pt x="60579" y="109334"/>
                                </a:lnTo>
                                <a:lnTo>
                                  <a:pt x="61429" y="107975"/>
                                </a:lnTo>
                                <a:lnTo>
                                  <a:pt x="62280" y="106680"/>
                                </a:lnTo>
                                <a:lnTo>
                                  <a:pt x="63741" y="104140"/>
                                </a:lnTo>
                                <a:lnTo>
                                  <a:pt x="66865" y="100330"/>
                                </a:lnTo>
                                <a:lnTo>
                                  <a:pt x="68033" y="99225"/>
                                </a:lnTo>
                                <a:lnTo>
                                  <a:pt x="68237" y="97955"/>
                                </a:lnTo>
                                <a:lnTo>
                                  <a:pt x="68262" y="97790"/>
                                </a:lnTo>
                                <a:lnTo>
                                  <a:pt x="68376" y="96520"/>
                                </a:lnTo>
                                <a:lnTo>
                                  <a:pt x="70167" y="96520"/>
                                </a:lnTo>
                                <a:lnTo>
                                  <a:pt x="69469" y="99225"/>
                                </a:lnTo>
                                <a:lnTo>
                                  <a:pt x="68694" y="99225"/>
                                </a:lnTo>
                                <a:lnTo>
                                  <a:pt x="65735" y="104140"/>
                                </a:lnTo>
                                <a:lnTo>
                                  <a:pt x="64401" y="106680"/>
                                </a:lnTo>
                                <a:lnTo>
                                  <a:pt x="61633" y="111760"/>
                                </a:lnTo>
                                <a:lnTo>
                                  <a:pt x="60312" y="115570"/>
                                </a:lnTo>
                                <a:lnTo>
                                  <a:pt x="59550" y="115570"/>
                                </a:lnTo>
                                <a:lnTo>
                                  <a:pt x="59499" y="116840"/>
                                </a:lnTo>
                                <a:lnTo>
                                  <a:pt x="59397" y="119380"/>
                                </a:lnTo>
                                <a:lnTo>
                                  <a:pt x="59296" y="124460"/>
                                </a:lnTo>
                                <a:lnTo>
                                  <a:pt x="58178" y="127000"/>
                                </a:lnTo>
                                <a:lnTo>
                                  <a:pt x="58178" y="138430"/>
                                </a:lnTo>
                                <a:lnTo>
                                  <a:pt x="58115" y="140970"/>
                                </a:lnTo>
                                <a:lnTo>
                                  <a:pt x="57150" y="140970"/>
                                </a:lnTo>
                                <a:lnTo>
                                  <a:pt x="57416" y="138430"/>
                                </a:lnTo>
                                <a:lnTo>
                                  <a:pt x="57785" y="137160"/>
                                </a:lnTo>
                                <a:lnTo>
                                  <a:pt x="58178" y="138430"/>
                                </a:lnTo>
                                <a:lnTo>
                                  <a:pt x="58178" y="127000"/>
                                </a:lnTo>
                                <a:lnTo>
                                  <a:pt x="56959" y="129781"/>
                                </a:lnTo>
                                <a:lnTo>
                                  <a:pt x="56959" y="135890"/>
                                </a:lnTo>
                                <a:lnTo>
                                  <a:pt x="56654" y="137160"/>
                                </a:lnTo>
                                <a:lnTo>
                                  <a:pt x="56502" y="138430"/>
                                </a:lnTo>
                                <a:lnTo>
                                  <a:pt x="56540" y="137160"/>
                                </a:lnTo>
                                <a:lnTo>
                                  <a:pt x="56959" y="135890"/>
                                </a:lnTo>
                                <a:lnTo>
                                  <a:pt x="56959" y="129781"/>
                                </a:lnTo>
                                <a:lnTo>
                                  <a:pt x="56502" y="130810"/>
                                </a:lnTo>
                                <a:lnTo>
                                  <a:pt x="50736" y="144780"/>
                                </a:lnTo>
                                <a:lnTo>
                                  <a:pt x="49530" y="148348"/>
                                </a:lnTo>
                                <a:lnTo>
                                  <a:pt x="49530" y="167640"/>
                                </a:lnTo>
                                <a:lnTo>
                                  <a:pt x="48374" y="167640"/>
                                </a:lnTo>
                                <a:lnTo>
                                  <a:pt x="47891" y="166370"/>
                                </a:lnTo>
                                <a:lnTo>
                                  <a:pt x="47332" y="165100"/>
                                </a:lnTo>
                                <a:lnTo>
                                  <a:pt x="47282" y="163830"/>
                                </a:lnTo>
                                <a:lnTo>
                                  <a:pt x="48501" y="163830"/>
                                </a:lnTo>
                                <a:lnTo>
                                  <a:pt x="49530" y="167640"/>
                                </a:lnTo>
                                <a:lnTo>
                                  <a:pt x="49530" y="148348"/>
                                </a:lnTo>
                                <a:lnTo>
                                  <a:pt x="47726" y="153670"/>
                                </a:lnTo>
                                <a:lnTo>
                                  <a:pt x="46545" y="161290"/>
                                </a:lnTo>
                                <a:lnTo>
                                  <a:pt x="45694" y="167640"/>
                                </a:lnTo>
                                <a:lnTo>
                                  <a:pt x="45732" y="179070"/>
                                </a:lnTo>
                                <a:lnTo>
                                  <a:pt x="46697" y="190500"/>
                                </a:lnTo>
                                <a:lnTo>
                                  <a:pt x="48120" y="198120"/>
                                </a:lnTo>
                                <a:lnTo>
                                  <a:pt x="50241" y="205740"/>
                                </a:lnTo>
                                <a:lnTo>
                                  <a:pt x="52324" y="213360"/>
                                </a:lnTo>
                                <a:lnTo>
                                  <a:pt x="54991" y="219710"/>
                                </a:lnTo>
                                <a:lnTo>
                                  <a:pt x="57886" y="227330"/>
                                </a:lnTo>
                                <a:lnTo>
                                  <a:pt x="60845" y="233680"/>
                                </a:lnTo>
                                <a:lnTo>
                                  <a:pt x="63969" y="238760"/>
                                </a:lnTo>
                                <a:lnTo>
                                  <a:pt x="66840" y="245110"/>
                                </a:lnTo>
                                <a:lnTo>
                                  <a:pt x="68046" y="246380"/>
                                </a:lnTo>
                                <a:lnTo>
                                  <a:pt x="71755" y="251460"/>
                                </a:lnTo>
                                <a:lnTo>
                                  <a:pt x="73063" y="252730"/>
                                </a:lnTo>
                                <a:lnTo>
                                  <a:pt x="74155" y="255270"/>
                                </a:lnTo>
                                <a:lnTo>
                                  <a:pt x="74383" y="255270"/>
                                </a:lnTo>
                                <a:lnTo>
                                  <a:pt x="73901" y="254000"/>
                                </a:lnTo>
                                <a:lnTo>
                                  <a:pt x="72250" y="250190"/>
                                </a:lnTo>
                                <a:lnTo>
                                  <a:pt x="70205" y="246380"/>
                                </a:lnTo>
                                <a:lnTo>
                                  <a:pt x="69240" y="243840"/>
                                </a:lnTo>
                                <a:lnTo>
                                  <a:pt x="68516" y="242570"/>
                                </a:lnTo>
                                <a:lnTo>
                                  <a:pt x="68453" y="241300"/>
                                </a:lnTo>
                                <a:lnTo>
                                  <a:pt x="68821" y="242570"/>
                                </a:lnTo>
                                <a:lnTo>
                                  <a:pt x="72580" y="248691"/>
                                </a:lnTo>
                                <a:lnTo>
                                  <a:pt x="72415" y="247650"/>
                                </a:lnTo>
                                <a:lnTo>
                                  <a:pt x="71462" y="243840"/>
                                </a:lnTo>
                                <a:lnTo>
                                  <a:pt x="70612" y="241300"/>
                                </a:lnTo>
                                <a:lnTo>
                                  <a:pt x="70180" y="240030"/>
                                </a:lnTo>
                                <a:lnTo>
                                  <a:pt x="68592" y="234950"/>
                                </a:lnTo>
                                <a:lnTo>
                                  <a:pt x="70243" y="234950"/>
                                </a:lnTo>
                                <a:lnTo>
                                  <a:pt x="72313" y="238760"/>
                                </a:lnTo>
                                <a:lnTo>
                                  <a:pt x="74282" y="242570"/>
                                </a:lnTo>
                                <a:lnTo>
                                  <a:pt x="75323" y="243840"/>
                                </a:lnTo>
                                <a:lnTo>
                                  <a:pt x="76276" y="246380"/>
                                </a:lnTo>
                                <a:lnTo>
                                  <a:pt x="77711" y="247650"/>
                                </a:lnTo>
                                <a:lnTo>
                                  <a:pt x="78117" y="248691"/>
                                </a:lnTo>
                                <a:lnTo>
                                  <a:pt x="78143" y="246380"/>
                                </a:lnTo>
                                <a:lnTo>
                                  <a:pt x="77558" y="243840"/>
                                </a:lnTo>
                                <a:lnTo>
                                  <a:pt x="76022" y="240030"/>
                                </a:lnTo>
                                <a:lnTo>
                                  <a:pt x="75539" y="238760"/>
                                </a:lnTo>
                                <a:lnTo>
                                  <a:pt x="74307" y="236220"/>
                                </a:lnTo>
                                <a:lnTo>
                                  <a:pt x="73621" y="234950"/>
                                </a:lnTo>
                                <a:lnTo>
                                  <a:pt x="73012" y="233680"/>
                                </a:lnTo>
                                <a:lnTo>
                                  <a:pt x="59613" y="186690"/>
                                </a:lnTo>
                                <a:lnTo>
                                  <a:pt x="58801" y="177800"/>
                                </a:lnTo>
                                <a:lnTo>
                                  <a:pt x="58686" y="176530"/>
                                </a:lnTo>
                                <a:lnTo>
                                  <a:pt x="58572" y="175260"/>
                                </a:lnTo>
                                <a:lnTo>
                                  <a:pt x="58508" y="173990"/>
                                </a:lnTo>
                                <a:lnTo>
                                  <a:pt x="58445" y="172720"/>
                                </a:lnTo>
                                <a:lnTo>
                                  <a:pt x="58331" y="170700"/>
                                </a:lnTo>
                                <a:lnTo>
                                  <a:pt x="58242" y="168910"/>
                                </a:lnTo>
                                <a:lnTo>
                                  <a:pt x="58178" y="167640"/>
                                </a:lnTo>
                                <a:lnTo>
                                  <a:pt x="58267" y="165100"/>
                                </a:lnTo>
                                <a:lnTo>
                                  <a:pt x="58305" y="163830"/>
                                </a:lnTo>
                                <a:lnTo>
                                  <a:pt x="58394" y="161290"/>
                                </a:lnTo>
                                <a:lnTo>
                                  <a:pt x="58483" y="158750"/>
                                </a:lnTo>
                                <a:lnTo>
                                  <a:pt x="58839" y="156210"/>
                                </a:lnTo>
                                <a:lnTo>
                                  <a:pt x="59029" y="154940"/>
                                </a:lnTo>
                                <a:lnTo>
                                  <a:pt x="60642" y="143510"/>
                                </a:lnTo>
                                <a:lnTo>
                                  <a:pt x="61264" y="140970"/>
                                </a:lnTo>
                                <a:lnTo>
                                  <a:pt x="62191" y="137160"/>
                                </a:lnTo>
                                <a:lnTo>
                                  <a:pt x="62496" y="135890"/>
                                </a:lnTo>
                                <a:lnTo>
                                  <a:pt x="64909" y="128270"/>
                                </a:lnTo>
                                <a:lnTo>
                                  <a:pt x="88557" y="87706"/>
                                </a:lnTo>
                                <a:lnTo>
                                  <a:pt x="93764" y="82550"/>
                                </a:lnTo>
                                <a:lnTo>
                                  <a:pt x="99301" y="76288"/>
                                </a:lnTo>
                                <a:lnTo>
                                  <a:pt x="100584" y="75425"/>
                                </a:lnTo>
                                <a:lnTo>
                                  <a:pt x="105371" y="72390"/>
                                </a:lnTo>
                                <a:lnTo>
                                  <a:pt x="111353" y="67310"/>
                                </a:lnTo>
                                <a:lnTo>
                                  <a:pt x="148717" y="49530"/>
                                </a:lnTo>
                                <a:lnTo>
                                  <a:pt x="151955" y="48374"/>
                                </a:lnTo>
                                <a:lnTo>
                                  <a:pt x="151625" y="48374"/>
                                </a:lnTo>
                                <a:lnTo>
                                  <a:pt x="166852" y="45720"/>
                                </a:lnTo>
                                <a:lnTo>
                                  <a:pt x="175145" y="45720"/>
                                </a:lnTo>
                                <a:lnTo>
                                  <a:pt x="192430" y="48374"/>
                                </a:lnTo>
                                <a:lnTo>
                                  <a:pt x="193192" y="48374"/>
                                </a:lnTo>
                                <a:lnTo>
                                  <a:pt x="195021" y="49530"/>
                                </a:lnTo>
                                <a:lnTo>
                                  <a:pt x="204012" y="52070"/>
                                </a:lnTo>
                                <a:lnTo>
                                  <a:pt x="212369" y="54610"/>
                                </a:lnTo>
                                <a:lnTo>
                                  <a:pt x="216750" y="55880"/>
                                </a:lnTo>
                                <a:lnTo>
                                  <a:pt x="222338" y="58420"/>
                                </a:lnTo>
                                <a:lnTo>
                                  <a:pt x="214172" y="55880"/>
                                </a:lnTo>
                                <a:lnTo>
                                  <a:pt x="209410" y="54610"/>
                                </a:lnTo>
                                <a:lnTo>
                                  <a:pt x="208026" y="54610"/>
                                </a:lnTo>
                                <a:lnTo>
                                  <a:pt x="201841" y="53340"/>
                                </a:lnTo>
                                <a:lnTo>
                                  <a:pt x="175323" y="53340"/>
                                </a:lnTo>
                                <a:lnTo>
                                  <a:pt x="157518" y="57150"/>
                                </a:lnTo>
                                <a:lnTo>
                                  <a:pt x="140703" y="62230"/>
                                </a:lnTo>
                                <a:lnTo>
                                  <a:pt x="125171" y="71120"/>
                                </a:lnTo>
                                <a:lnTo>
                                  <a:pt x="120218" y="73660"/>
                                </a:lnTo>
                                <a:lnTo>
                                  <a:pt x="89039" y="106680"/>
                                </a:lnTo>
                                <a:lnTo>
                                  <a:pt x="81902" y="120650"/>
                                </a:lnTo>
                                <a:lnTo>
                                  <a:pt x="82448" y="119900"/>
                                </a:lnTo>
                                <a:lnTo>
                                  <a:pt x="88404" y="109334"/>
                                </a:lnTo>
                                <a:lnTo>
                                  <a:pt x="89395" y="107975"/>
                                </a:lnTo>
                                <a:lnTo>
                                  <a:pt x="118059" y="77571"/>
                                </a:lnTo>
                                <a:lnTo>
                                  <a:pt x="158559" y="58420"/>
                                </a:lnTo>
                                <a:lnTo>
                                  <a:pt x="173621" y="54610"/>
                                </a:lnTo>
                                <a:lnTo>
                                  <a:pt x="196824" y="54610"/>
                                </a:lnTo>
                                <a:lnTo>
                                  <a:pt x="204571" y="55880"/>
                                </a:lnTo>
                                <a:lnTo>
                                  <a:pt x="209740" y="55880"/>
                                </a:lnTo>
                                <a:lnTo>
                                  <a:pt x="219887" y="58420"/>
                                </a:lnTo>
                                <a:lnTo>
                                  <a:pt x="222402" y="59702"/>
                                </a:lnTo>
                                <a:lnTo>
                                  <a:pt x="224929" y="59702"/>
                                </a:lnTo>
                                <a:lnTo>
                                  <a:pt x="227469" y="61010"/>
                                </a:lnTo>
                                <a:lnTo>
                                  <a:pt x="230060" y="62230"/>
                                </a:lnTo>
                                <a:lnTo>
                                  <a:pt x="234988" y="64770"/>
                                </a:lnTo>
                                <a:lnTo>
                                  <a:pt x="239331" y="67310"/>
                                </a:lnTo>
                                <a:lnTo>
                                  <a:pt x="242455" y="68580"/>
                                </a:lnTo>
                                <a:lnTo>
                                  <a:pt x="246621" y="71120"/>
                                </a:lnTo>
                                <a:lnTo>
                                  <a:pt x="251523" y="74930"/>
                                </a:lnTo>
                                <a:lnTo>
                                  <a:pt x="261518" y="82550"/>
                                </a:lnTo>
                                <a:lnTo>
                                  <a:pt x="266598" y="86360"/>
                                </a:lnTo>
                                <a:lnTo>
                                  <a:pt x="271081" y="91440"/>
                                </a:lnTo>
                                <a:lnTo>
                                  <a:pt x="272770" y="91440"/>
                                </a:lnTo>
                                <a:lnTo>
                                  <a:pt x="273354" y="92710"/>
                                </a:lnTo>
                                <a:lnTo>
                                  <a:pt x="274142" y="93980"/>
                                </a:lnTo>
                                <a:lnTo>
                                  <a:pt x="275932" y="96520"/>
                                </a:lnTo>
                                <a:lnTo>
                                  <a:pt x="277012" y="96520"/>
                                </a:lnTo>
                                <a:lnTo>
                                  <a:pt x="278003" y="97790"/>
                                </a:lnTo>
                                <a:lnTo>
                                  <a:pt x="281914" y="101600"/>
                                </a:lnTo>
                                <a:lnTo>
                                  <a:pt x="284645" y="105410"/>
                                </a:lnTo>
                                <a:lnTo>
                                  <a:pt x="285813" y="106680"/>
                                </a:lnTo>
                                <a:lnTo>
                                  <a:pt x="286956" y="107975"/>
                                </a:lnTo>
                                <a:lnTo>
                                  <a:pt x="289877" y="114300"/>
                                </a:lnTo>
                                <a:lnTo>
                                  <a:pt x="292963" y="120650"/>
                                </a:lnTo>
                                <a:lnTo>
                                  <a:pt x="295135" y="128270"/>
                                </a:lnTo>
                                <a:lnTo>
                                  <a:pt x="291338" y="123190"/>
                                </a:lnTo>
                                <a:lnTo>
                                  <a:pt x="287426" y="118110"/>
                                </a:lnTo>
                                <a:lnTo>
                                  <a:pt x="283311" y="113030"/>
                                </a:lnTo>
                                <a:lnTo>
                                  <a:pt x="282257" y="111760"/>
                                </a:lnTo>
                                <a:lnTo>
                                  <a:pt x="280314" y="109448"/>
                                </a:lnTo>
                                <a:lnTo>
                                  <a:pt x="280314" y="111213"/>
                                </a:lnTo>
                                <a:lnTo>
                                  <a:pt x="279869" y="110629"/>
                                </a:lnTo>
                                <a:lnTo>
                                  <a:pt x="279781" y="110490"/>
                                </a:lnTo>
                                <a:lnTo>
                                  <a:pt x="278650" y="109677"/>
                                </a:lnTo>
                                <a:lnTo>
                                  <a:pt x="278371" y="109334"/>
                                </a:lnTo>
                                <a:lnTo>
                                  <a:pt x="278180" y="109334"/>
                                </a:lnTo>
                                <a:lnTo>
                                  <a:pt x="277266" y="108051"/>
                                </a:lnTo>
                                <a:lnTo>
                                  <a:pt x="278371" y="109334"/>
                                </a:lnTo>
                                <a:lnTo>
                                  <a:pt x="278930" y="109334"/>
                                </a:lnTo>
                                <a:lnTo>
                                  <a:pt x="280200" y="110490"/>
                                </a:lnTo>
                                <a:lnTo>
                                  <a:pt x="280238" y="110629"/>
                                </a:lnTo>
                                <a:lnTo>
                                  <a:pt x="280314" y="111213"/>
                                </a:lnTo>
                                <a:lnTo>
                                  <a:pt x="280314" y="109448"/>
                                </a:lnTo>
                                <a:lnTo>
                                  <a:pt x="272923" y="101600"/>
                                </a:lnTo>
                                <a:lnTo>
                                  <a:pt x="273075" y="102628"/>
                                </a:lnTo>
                                <a:lnTo>
                                  <a:pt x="273507" y="103035"/>
                                </a:lnTo>
                                <a:lnTo>
                                  <a:pt x="275793" y="105410"/>
                                </a:lnTo>
                                <a:lnTo>
                                  <a:pt x="274523" y="104140"/>
                                </a:lnTo>
                                <a:lnTo>
                                  <a:pt x="273456" y="103035"/>
                                </a:lnTo>
                                <a:lnTo>
                                  <a:pt x="277241" y="109232"/>
                                </a:lnTo>
                                <a:lnTo>
                                  <a:pt x="272986" y="104140"/>
                                </a:lnTo>
                                <a:lnTo>
                                  <a:pt x="273380" y="104140"/>
                                </a:lnTo>
                                <a:lnTo>
                                  <a:pt x="273151" y="103035"/>
                                </a:lnTo>
                                <a:lnTo>
                                  <a:pt x="273075" y="102628"/>
                                </a:lnTo>
                                <a:lnTo>
                                  <a:pt x="272859" y="101600"/>
                                </a:lnTo>
                                <a:lnTo>
                                  <a:pt x="270408" y="99225"/>
                                </a:lnTo>
                                <a:lnTo>
                                  <a:pt x="265988" y="95250"/>
                                </a:lnTo>
                                <a:lnTo>
                                  <a:pt x="263156" y="92710"/>
                                </a:lnTo>
                                <a:lnTo>
                                  <a:pt x="264299" y="93980"/>
                                </a:lnTo>
                                <a:lnTo>
                                  <a:pt x="263245" y="93980"/>
                                </a:lnTo>
                                <a:lnTo>
                                  <a:pt x="263588" y="94424"/>
                                </a:lnTo>
                                <a:lnTo>
                                  <a:pt x="263245" y="94132"/>
                                </a:lnTo>
                                <a:lnTo>
                                  <a:pt x="263245" y="95250"/>
                                </a:lnTo>
                                <a:lnTo>
                                  <a:pt x="259283" y="92710"/>
                                </a:lnTo>
                                <a:lnTo>
                                  <a:pt x="254990" y="88900"/>
                                </a:lnTo>
                                <a:lnTo>
                                  <a:pt x="255168" y="88900"/>
                                </a:lnTo>
                                <a:lnTo>
                                  <a:pt x="256527" y="89954"/>
                                </a:lnTo>
                                <a:lnTo>
                                  <a:pt x="263245" y="95250"/>
                                </a:lnTo>
                                <a:lnTo>
                                  <a:pt x="263245" y="94132"/>
                                </a:lnTo>
                                <a:lnTo>
                                  <a:pt x="263067" y="93980"/>
                                </a:lnTo>
                                <a:lnTo>
                                  <a:pt x="262839" y="93980"/>
                                </a:lnTo>
                                <a:lnTo>
                                  <a:pt x="262648" y="93637"/>
                                </a:lnTo>
                                <a:lnTo>
                                  <a:pt x="258229" y="89954"/>
                                </a:lnTo>
                                <a:lnTo>
                                  <a:pt x="258368" y="89954"/>
                                </a:lnTo>
                                <a:lnTo>
                                  <a:pt x="257695" y="89408"/>
                                </a:lnTo>
                                <a:lnTo>
                                  <a:pt x="257949" y="89763"/>
                                </a:lnTo>
                                <a:lnTo>
                                  <a:pt x="257467" y="89408"/>
                                </a:lnTo>
                                <a:lnTo>
                                  <a:pt x="254863" y="87706"/>
                                </a:lnTo>
                                <a:lnTo>
                                  <a:pt x="254698" y="86906"/>
                                </a:lnTo>
                                <a:lnTo>
                                  <a:pt x="254660" y="86360"/>
                                </a:lnTo>
                                <a:lnTo>
                                  <a:pt x="256032" y="87706"/>
                                </a:lnTo>
                                <a:lnTo>
                                  <a:pt x="256324" y="87706"/>
                                </a:lnTo>
                                <a:lnTo>
                                  <a:pt x="261835" y="92405"/>
                                </a:lnTo>
                                <a:lnTo>
                                  <a:pt x="262648" y="93637"/>
                                </a:lnTo>
                                <a:lnTo>
                                  <a:pt x="263067" y="93980"/>
                                </a:lnTo>
                                <a:lnTo>
                                  <a:pt x="263220" y="93980"/>
                                </a:lnTo>
                                <a:lnTo>
                                  <a:pt x="262178" y="92710"/>
                                </a:lnTo>
                                <a:lnTo>
                                  <a:pt x="261886" y="92443"/>
                                </a:lnTo>
                                <a:lnTo>
                                  <a:pt x="262216" y="92710"/>
                                </a:lnTo>
                                <a:lnTo>
                                  <a:pt x="263156" y="92710"/>
                                </a:lnTo>
                                <a:lnTo>
                                  <a:pt x="255701" y="86360"/>
                                </a:lnTo>
                                <a:lnTo>
                                  <a:pt x="247827" y="81280"/>
                                </a:lnTo>
                                <a:lnTo>
                                  <a:pt x="244754" y="78930"/>
                                </a:lnTo>
                                <a:lnTo>
                                  <a:pt x="245592" y="79806"/>
                                </a:lnTo>
                                <a:lnTo>
                                  <a:pt x="247040" y="81280"/>
                                </a:lnTo>
                                <a:lnTo>
                                  <a:pt x="249491" y="82550"/>
                                </a:lnTo>
                                <a:lnTo>
                                  <a:pt x="251561" y="85090"/>
                                </a:lnTo>
                                <a:lnTo>
                                  <a:pt x="252945" y="86360"/>
                                </a:lnTo>
                                <a:lnTo>
                                  <a:pt x="249504" y="83820"/>
                                </a:lnTo>
                                <a:lnTo>
                                  <a:pt x="245643" y="81280"/>
                                </a:lnTo>
                                <a:lnTo>
                                  <a:pt x="244017" y="80327"/>
                                </a:lnTo>
                                <a:lnTo>
                                  <a:pt x="250278" y="85090"/>
                                </a:lnTo>
                                <a:lnTo>
                                  <a:pt x="253771" y="87820"/>
                                </a:lnTo>
                                <a:lnTo>
                                  <a:pt x="254495" y="88468"/>
                                </a:lnTo>
                                <a:lnTo>
                                  <a:pt x="246875" y="83820"/>
                                </a:lnTo>
                                <a:lnTo>
                                  <a:pt x="245795" y="82550"/>
                                </a:lnTo>
                                <a:lnTo>
                                  <a:pt x="243751" y="80162"/>
                                </a:lnTo>
                                <a:lnTo>
                                  <a:pt x="244017" y="80327"/>
                                </a:lnTo>
                                <a:lnTo>
                                  <a:pt x="244157" y="80327"/>
                                </a:lnTo>
                                <a:lnTo>
                                  <a:pt x="243662" y="80060"/>
                                </a:lnTo>
                                <a:lnTo>
                                  <a:pt x="243459" y="79806"/>
                                </a:lnTo>
                                <a:lnTo>
                                  <a:pt x="242709" y="78930"/>
                                </a:lnTo>
                                <a:lnTo>
                                  <a:pt x="241655" y="78930"/>
                                </a:lnTo>
                                <a:lnTo>
                                  <a:pt x="243230" y="79806"/>
                                </a:lnTo>
                                <a:lnTo>
                                  <a:pt x="241630" y="78930"/>
                                </a:lnTo>
                                <a:lnTo>
                                  <a:pt x="240817" y="78930"/>
                                </a:lnTo>
                                <a:lnTo>
                                  <a:pt x="238302" y="77876"/>
                                </a:lnTo>
                                <a:lnTo>
                                  <a:pt x="238950" y="78930"/>
                                </a:lnTo>
                                <a:lnTo>
                                  <a:pt x="240538" y="78930"/>
                                </a:lnTo>
                                <a:lnTo>
                                  <a:pt x="243027" y="81584"/>
                                </a:lnTo>
                                <a:lnTo>
                                  <a:pt x="243522" y="82207"/>
                                </a:lnTo>
                                <a:lnTo>
                                  <a:pt x="242595" y="81584"/>
                                </a:lnTo>
                                <a:lnTo>
                                  <a:pt x="237490" y="77876"/>
                                </a:lnTo>
                                <a:lnTo>
                                  <a:pt x="237185" y="77571"/>
                                </a:lnTo>
                                <a:lnTo>
                                  <a:pt x="236677" y="77343"/>
                                </a:lnTo>
                                <a:lnTo>
                                  <a:pt x="235204" y="76568"/>
                                </a:lnTo>
                                <a:lnTo>
                                  <a:pt x="237032" y="77343"/>
                                </a:lnTo>
                                <a:lnTo>
                                  <a:pt x="236499" y="76873"/>
                                </a:lnTo>
                                <a:lnTo>
                                  <a:pt x="235051" y="75425"/>
                                </a:lnTo>
                                <a:lnTo>
                                  <a:pt x="236855" y="76288"/>
                                </a:lnTo>
                                <a:lnTo>
                                  <a:pt x="241630" y="78930"/>
                                </a:lnTo>
                                <a:lnTo>
                                  <a:pt x="239979" y="77876"/>
                                </a:lnTo>
                                <a:lnTo>
                                  <a:pt x="237553" y="76288"/>
                                </a:lnTo>
                                <a:lnTo>
                                  <a:pt x="235229" y="74930"/>
                                </a:lnTo>
                                <a:lnTo>
                                  <a:pt x="234048" y="74256"/>
                                </a:lnTo>
                                <a:lnTo>
                                  <a:pt x="234048" y="74930"/>
                                </a:lnTo>
                                <a:lnTo>
                                  <a:pt x="233019" y="74930"/>
                                </a:lnTo>
                                <a:lnTo>
                                  <a:pt x="232625" y="74244"/>
                                </a:lnTo>
                                <a:lnTo>
                                  <a:pt x="234048" y="74930"/>
                                </a:lnTo>
                                <a:lnTo>
                                  <a:pt x="234048" y="74256"/>
                                </a:lnTo>
                                <a:lnTo>
                                  <a:pt x="233032" y="73660"/>
                                </a:lnTo>
                                <a:lnTo>
                                  <a:pt x="231914" y="72390"/>
                                </a:lnTo>
                                <a:lnTo>
                                  <a:pt x="220230" y="68084"/>
                                </a:lnTo>
                                <a:lnTo>
                                  <a:pt x="219913" y="67906"/>
                                </a:lnTo>
                                <a:lnTo>
                                  <a:pt x="219189" y="67475"/>
                                </a:lnTo>
                                <a:lnTo>
                                  <a:pt x="218897" y="67589"/>
                                </a:lnTo>
                                <a:lnTo>
                                  <a:pt x="212102" y="65074"/>
                                </a:lnTo>
                                <a:lnTo>
                                  <a:pt x="211378" y="64770"/>
                                </a:lnTo>
                                <a:lnTo>
                                  <a:pt x="210781" y="64604"/>
                                </a:lnTo>
                                <a:lnTo>
                                  <a:pt x="213233" y="65582"/>
                                </a:lnTo>
                                <a:lnTo>
                                  <a:pt x="213575" y="65735"/>
                                </a:lnTo>
                                <a:lnTo>
                                  <a:pt x="213067" y="65938"/>
                                </a:lnTo>
                                <a:lnTo>
                                  <a:pt x="216204" y="67043"/>
                                </a:lnTo>
                                <a:lnTo>
                                  <a:pt x="217830" y="67513"/>
                                </a:lnTo>
                                <a:lnTo>
                                  <a:pt x="219964" y="68414"/>
                                </a:lnTo>
                                <a:lnTo>
                                  <a:pt x="220535" y="68707"/>
                                </a:lnTo>
                                <a:lnTo>
                                  <a:pt x="228765" y="72390"/>
                                </a:lnTo>
                                <a:lnTo>
                                  <a:pt x="231406" y="73660"/>
                                </a:lnTo>
                                <a:lnTo>
                                  <a:pt x="229590" y="73660"/>
                                </a:lnTo>
                                <a:lnTo>
                                  <a:pt x="233095" y="75488"/>
                                </a:lnTo>
                                <a:lnTo>
                                  <a:pt x="234530" y="76288"/>
                                </a:lnTo>
                                <a:lnTo>
                                  <a:pt x="232892" y="75425"/>
                                </a:lnTo>
                                <a:lnTo>
                                  <a:pt x="229349" y="73533"/>
                                </a:lnTo>
                                <a:lnTo>
                                  <a:pt x="222973" y="70040"/>
                                </a:lnTo>
                                <a:lnTo>
                                  <a:pt x="223126" y="70040"/>
                                </a:lnTo>
                                <a:lnTo>
                                  <a:pt x="216014" y="67310"/>
                                </a:lnTo>
                                <a:lnTo>
                                  <a:pt x="210400" y="66167"/>
                                </a:lnTo>
                                <a:lnTo>
                                  <a:pt x="204508" y="64770"/>
                                </a:lnTo>
                                <a:lnTo>
                                  <a:pt x="203682" y="64770"/>
                                </a:lnTo>
                                <a:lnTo>
                                  <a:pt x="199313" y="63500"/>
                                </a:lnTo>
                                <a:lnTo>
                                  <a:pt x="189738" y="63500"/>
                                </a:lnTo>
                                <a:lnTo>
                                  <a:pt x="190157" y="62230"/>
                                </a:lnTo>
                                <a:lnTo>
                                  <a:pt x="187337" y="62230"/>
                                </a:lnTo>
                                <a:lnTo>
                                  <a:pt x="188531" y="63500"/>
                                </a:lnTo>
                                <a:lnTo>
                                  <a:pt x="186410" y="63500"/>
                                </a:lnTo>
                                <a:lnTo>
                                  <a:pt x="184505" y="62230"/>
                                </a:lnTo>
                                <a:lnTo>
                                  <a:pt x="183476" y="62230"/>
                                </a:lnTo>
                                <a:lnTo>
                                  <a:pt x="180479" y="63500"/>
                                </a:lnTo>
                                <a:lnTo>
                                  <a:pt x="174739" y="63500"/>
                                </a:lnTo>
                                <a:lnTo>
                                  <a:pt x="174993" y="64604"/>
                                </a:lnTo>
                                <a:lnTo>
                                  <a:pt x="175031" y="64770"/>
                                </a:lnTo>
                                <a:lnTo>
                                  <a:pt x="172097" y="64770"/>
                                </a:lnTo>
                                <a:lnTo>
                                  <a:pt x="174739" y="63500"/>
                                </a:lnTo>
                                <a:lnTo>
                                  <a:pt x="174599" y="63500"/>
                                </a:lnTo>
                                <a:lnTo>
                                  <a:pt x="171665" y="64770"/>
                                </a:lnTo>
                                <a:lnTo>
                                  <a:pt x="167652" y="64770"/>
                                </a:lnTo>
                                <a:lnTo>
                                  <a:pt x="166001" y="66167"/>
                                </a:lnTo>
                                <a:lnTo>
                                  <a:pt x="163436" y="66167"/>
                                </a:lnTo>
                                <a:lnTo>
                                  <a:pt x="162890" y="67310"/>
                                </a:lnTo>
                                <a:lnTo>
                                  <a:pt x="158788" y="68580"/>
                                </a:lnTo>
                                <a:lnTo>
                                  <a:pt x="158788" y="67310"/>
                                </a:lnTo>
                                <a:lnTo>
                                  <a:pt x="157784" y="67678"/>
                                </a:lnTo>
                                <a:lnTo>
                                  <a:pt x="158153" y="67310"/>
                                </a:lnTo>
                                <a:lnTo>
                                  <a:pt x="157060" y="67310"/>
                                </a:lnTo>
                                <a:lnTo>
                                  <a:pt x="156248" y="68275"/>
                                </a:lnTo>
                                <a:lnTo>
                                  <a:pt x="153860" y="69202"/>
                                </a:lnTo>
                                <a:lnTo>
                                  <a:pt x="121881" y="91440"/>
                                </a:lnTo>
                                <a:lnTo>
                                  <a:pt x="128473" y="86360"/>
                                </a:lnTo>
                                <a:lnTo>
                                  <a:pt x="136029" y="81280"/>
                                </a:lnTo>
                                <a:lnTo>
                                  <a:pt x="144627" y="77343"/>
                                </a:lnTo>
                                <a:lnTo>
                                  <a:pt x="153123" y="73660"/>
                                </a:lnTo>
                                <a:lnTo>
                                  <a:pt x="157327" y="71120"/>
                                </a:lnTo>
                                <a:lnTo>
                                  <a:pt x="161290" y="70040"/>
                                </a:lnTo>
                                <a:lnTo>
                                  <a:pt x="161048" y="70040"/>
                                </a:lnTo>
                                <a:lnTo>
                                  <a:pt x="168300" y="68580"/>
                                </a:lnTo>
                                <a:lnTo>
                                  <a:pt x="168935" y="68580"/>
                                </a:lnTo>
                                <a:lnTo>
                                  <a:pt x="174802" y="67310"/>
                                </a:lnTo>
                                <a:lnTo>
                                  <a:pt x="194157" y="67310"/>
                                </a:lnTo>
                                <a:lnTo>
                                  <a:pt x="211086" y="71120"/>
                                </a:lnTo>
                                <a:lnTo>
                                  <a:pt x="223748" y="76288"/>
                                </a:lnTo>
                                <a:lnTo>
                                  <a:pt x="230454" y="78930"/>
                                </a:lnTo>
                                <a:lnTo>
                                  <a:pt x="230276" y="78930"/>
                                </a:lnTo>
                                <a:lnTo>
                                  <a:pt x="241858" y="86360"/>
                                </a:lnTo>
                                <a:lnTo>
                                  <a:pt x="247497" y="90309"/>
                                </a:lnTo>
                                <a:lnTo>
                                  <a:pt x="252412" y="93980"/>
                                </a:lnTo>
                                <a:lnTo>
                                  <a:pt x="252336" y="94729"/>
                                </a:lnTo>
                                <a:lnTo>
                                  <a:pt x="256247" y="97790"/>
                                </a:lnTo>
                                <a:lnTo>
                                  <a:pt x="260896" y="102628"/>
                                </a:lnTo>
                                <a:lnTo>
                                  <a:pt x="261315" y="103035"/>
                                </a:lnTo>
                                <a:lnTo>
                                  <a:pt x="265925" y="106680"/>
                                </a:lnTo>
                                <a:lnTo>
                                  <a:pt x="270649" y="111760"/>
                                </a:lnTo>
                                <a:lnTo>
                                  <a:pt x="275094" y="116840"/>
                                </a:lnTo>
                                <a:lnTo>
                                  <a:pt x="279400" y="121920"/>
                                </a:lnTo>
                                <a:lnTo>
                                  <a:pt x="283565" y="128270"/>
                                </a:lnTo>
                                <a:lnTo>
                                  <a:pt x="287553" y="133350"/>
                                </a:lnTo>
                                <a:lnTo>
                                  <a:pt x="284073" y="129540"/>
                                </a:lnTo>
                                <a:lnTo>
                                  <a:pt x="282663" y="128270"/>
                                </a:lnTo>
                                <a:lnTo>
                                  <a:pt x="271602" y="116840"/>
                                </a:lnTo>
                                <a:lnTo>
                                  <a:pt x="260972" y="107975"/>
                                </a:lnTo>
                                <a:lnTo>
                                  <a:pt x="251917" y="103035"/>
                                </a:lnTo>
                                <a:lnTo>
                                  <a:pt x="251307" y="102628"/>
                                </a:lnTo>
                                <a:lnTo>
                                  <a:pt x="244614" y="97790"/>
                                </a:lnTo>
                                <a:lnTo>
                                  <a:pt x="220065" y="87706"/>
                                </a:lnTo>
                                <a:lnTo>
                                  <a:pt x="220218" y="87706"/>
                                </a:lnTo>
                                <a:lnTo>
                                  <a:pt x="198285" y="82550"/>
                                </a:lnTo>
                                <a:lnTo>
                                  <a:pt x="182994" y="81280"/>
                                </a:lnTo>
                                <a:lnTo>
                                  <a:pt x="177139" y="81280"/>
                                </a:lnTo>
                                <a:lnTo>
                                  <a:pt x="190754" y="83820"/>
                                </a:lnTo>
                                <a:lnTo>
                                  <a:pt x="205968" y="87706"/>
                                </a:lnTo>
                                <a:lnTo>
                                  <a:pt x="246837" y="105410"/>
                                </a:lnTo>
                                <a:lnTo>
                                  <a:pt x="270002" y="127000"/>
                                </a:lnTo>
                                <a:lnTo>
                                  <a:pt x="268389" y="125450"/>
                                </a:lnTo>
                                <a:lnTo>
                                  <a:pt x="268389" y="127000"/>
                                </a:lnTo>
                                <a:lnTo>
                                  <a:pt x="267843" y="125730"/>
                                </a:lnTo>
                                <a:lnTo>
                                  <a:pt x="268363" y="125730"/>
                                </a:lnTo>
                                <a:lnTo>
                                  <a:pt x="268389" y="127000"/>
                                </a:lnTo>
                                <a:lnTo>
                                  <a:pt x="268389" y="125450"/>
                                </a:lnTo>
                                <a:lnTo>
                                  <a:pt x="267373" y="124460"/>
                                </a:lnTo>
                                <a:lnTo>
                                  <a:pt x="267309" y="125590"/>
                                </a:lnTo>
                                <a:lnTo>
                                  <a:pt x="266903" y="124460"/>
                                </a:lnTo>
                                <a:lnTo>
                                  <a:pt x="267373" y="124460"/>
                                </a:lnTo>
                                <a:lnTo>
                                  <a:pt x="264744" y="121920"/>
                                </a:lnTo>
                                <a:lnTo>
                                  <a:pt x="263423" y="120777"/>
                                </a:lnTo>
                                <a:lnTo>
                                  <a:pt x="263423" y="124460"/>
                                </a:lnTo>
                                <a:lnTo>
                                  <a:pt x="262826" y="123190"/>
                                </a:lnTo>
                                <a:lnTo>
                                  <a:pt x="262953" y="123190"/>
                                </a:lnTo>
                                <a:lnTo>
                                  <a:pt x="263423" y="124460"/>
                                </a:lnTo>
                                <a:lnTo>
                                  <a:pt x="263423" y="120777"/>
                                </a:lnTo>
                                <a:lnTo>
                                  <a:pt x="262775" y="120218"/>
                                </a:lnTo>
                                <a:lnTo>
                                  <a:pt x="262775" y="123190"/>
                                </a:lnTo>
                                <a:lnTo>
                                  <a:pt x="262204" y="123190"/>
                                </a:lnTo>
                                <a:lnTo>
                                  <a:pt x="260997" y="121920"/>
                                </a:lnTo>
                                <a:lnTo>
                                  <a:pt x="261315" y="121920"/>
                                </a:lnTo>
                                <a:lnTo>
                                  <a:pt x="262775" y="123190"/>
                                </a:lnTo>
                                <a:lnTo>
                                  <a:pt x="262775" y="120218"/>
                                </a:lnTo>
                                <a:lnTo>
                                  <a:pt x="262128" y="119646"/>
                                </a:lnTo>
                                <a:lnTo>
                                  <a:pt x="262763" y="121920"/>
                                </a:lnTo>
                                <a:lnTo>
                                  <a:pt x="262382" y="121920"/>
                                </a:lnTo>
                                <a:lnTo>
                                  <a:pt x="261124" y="120650"/>
                                </a:lnTo>
                                <a:lnTo>
                                  <a:pt x="257276" y="118110"/>
                                </a:lnTo>
                                <a:lnTo>
                                  <a:pt x="260426" y="120650"/>
                                </a:lnTo>
                                <a:lnTo>
                                  <a:pt x="259842" y="120650"/>
                                </a:lnTo>
                                <a:lnTo>
                                  <a:pt x="260172" y="121920"/>
                                </a:lnTo>
                                <a:lnTo>
                                  <a:pt x="259041" y="120650"/>
                                </a:lnTo>
                                <a:lnTo>
                                  <a:pt x="258813" y="119900"/>
                                </a:lnTo>
                                <a:lnTo>
                                  <a:pt x="258711" y="119646"/>
                                </a:lnTo>
                                <a:lnTo>
                                  <a:pt x="258610" y="119380"/>
                                </a:lnTo>
                                <a:lnTo>
                                  <a:pt x="258508" y="119646"/>
                                </a:lnTo>
                                <a:lnTo>
                                  <a:pt x="258368" y="119900"/>
                                </a:lnTo>
                                <a:lnTo>
                                  <a:pt x="257911" y="119380"/>
                                </a:lnTo>
                                <a:lnTo>
                                  <a:pt x="257695" y="119278"/>
                                </a:lnTo>
                                <a:lnTo>
                                  <a:pt x="258025" y="119278"/>
                                </a:lnTo>
                                <a:lnTo>
                                  <a:pt x="257886" y="118872"/>
                                </a:lnTo>
                                <a:lnTo>
                                  <a:pt x="257302" y="118198"/>
                                </a:lnTo>
                                <a:lnTo>
                                  <a:pt x="256679" y="118440"/>
                                </a:lnTo>
                                <a:lnTo>
                                  <a:pt x="257098" y="118872"/>
                                </a:lnTo>
                                <a:lnTo>
                                  <a:pt x="257340" y="119126"/>
                                </a:lnTo>
                                <a:lnTo>
                                  <a:pt x="255219" y="118110"/>
                                </a:lnTo>
                                <a:lnTo>
                                  <a:pt x="253580" y="116840"/>
                                </a:lnTo>
                                <a:lnTo>
                                  <a:pt x="253720" y="118110"/>
                                </a:lnTo>
                                <a:lnTo>
                                  <a:pt x="253174" y="118110"/>
                                </a:lnTo>
                                <a:lnTo>
                                  <a:pt x="252831" y="116840"/>
                                </a:lnTo>
                                <a:lnTo>
                                  <a:pt x="251079" y="116840"/>
                                </a:lnTo>
                                <a:lnTo>
                                  <a:pt x="250609" y="115570"/>
                                </a:lnTo>
                                <a:lnTo>
                                  <a:pt x="249415" y="115570"/>
                                </a:lnTo>
                                <a:lnTo>
                                  <a:pt x="248259" y="114300"/>
                                </a:lnTo>
                                <a:lnTo>
                                  <a:pt x="248107" y="115570"/>
                                </a:lnTo>
                                <a:lnTo>
                                  <a:pt x="247802" y="115570"/>
                                </a:lnTo>
                                <a:lnTo>
                                  <a:pt x="248018" y="114300"/>
                                </a:lnTo>
                                <a:lnTo>
                                  <a:pt x="247738" y="114300"/>
                                </a:lnTo>
                                <a:lnTo>
                                  <a:pt x="246862" y="115570"/>
                                </a:lnTo>
                                <a:lnTo>
                                  <a:pt x="246926" y="114300"/>
                                </a:lnTo>
                                <a:lnTo>
                                  <a:pt x="247345" y="114300"/>
                                </a:lnTo>
                                <a:lnTo>
                                  <a:pt x="247294" y="113893"/>
                                </a:lnTo>
                                <a:lnTo>
                                  <a:pt x="247192" y="113030"/>
                                </a:lnTo>
                                <a:lnTo>
                                  <a:pt x="246608" y="113893"/>
                                </a:lnTo>
                                <a:lnTo>
                                  <a:pt x="246380" y="114147"/>
                                </a:lnTo>
                                <a:lnTo>
                                  <a:pt x="246418" y="114300"/>
                                </a:lnTo>
                                <a:lnTo>
                                  <a:pt x="246240" y="114300"/>
                                </a:lnTo>
                                <a:lnTo>
                                  <a:pt x="245910" y="114300"/>
                                </a:lnTo>
                                <a:lnTo>
                                  <a:pt x="245491" y="113893"/>
                                </a:lnTo>
                                <a:lnTo>
                                  <a:pt x="245148" y="114300"/>
                                </a:lnTo>
                                <a:lnTo>
                                  <a:pt x="245478" y="113893"/>
                                </a:lnTo>
                                <a:lnTo>
                                  <a:pt x="246214" y="113030"/>
                                </a:lnTo>
                                <a:lnTo>
                                  <a:pt x="245706" y="113030"/>
                                </a:lnTo>
                                <a:lnTo>
                                  <a:pt x="245364" y="113792"/>
                                </a:lnTo>
                                <a:lnTo>
                                  <a:pt x="244614" y="113030"/>
                                </a:lnTo>
                                <a:lnTo>
                                  <a:pt x="243281" y="113030"/>
                                </a:lnTo>
                                <a:lnTo>
                                  <a:pt x="240487" y="111760"/>
                                </a:lnTo>
                                <a:lnTo>
                                  <a:pt x="237705" y="111760"/>
                                </a:lnTo>
                                <a:lnTo>
                                  <a:pt x="239407" y="113030"/>
                                </a:lnTo>
                                <a:lnTo>
                                  <a:pt x="241300" y="114300"/>
                                </a:lnTo>
                                <a:lnTo>
                                  <a:pt x="245884" y="118110"/>
                                </a:lnTo>
                                <a:lnTo>
                                  <a:pt x="249123" y="120650"/>
                                </a:lnTo>
                                <a:lnTo>
                                  <a:pt x="252603" y="123190"/>
                                </a:lnTo>
                                <a:lnTo>
                                  <a:pt x="253695" y="123190"/>
                                </a:lnTo>
                                <a:lnTo>
                                  <a:pt x="255638" y="125730"/>
                                </a:lnTo>
                                <a:lnTo>
                                  <a:pt x="256603" y="125730"/>
                                </a:lnTo>
                                <a:lnTo>
                                  <a:pt x="257568" y="127000"/>
                                </a:lnTo>
                                <a:lnTo>
                                  <a:pt x="258140" y="127000"/>
                                </a:lnTo>
                                <a:lnTo>
                                  <a:pt x="265684" y="135890"/>
                                </a:lnTo>
                                <a:lnTo>
                                  <a:pt x="270764" y="140970"/>
                                </a:lnTo>
                                <a:lnTo>
                                  <a:pt x="272059" y="143510"/>
                                </a:lnTo>
                                <a:lnTo>
                                  <a:pt x="273202" y="144780"/>
                                </a:lnTo>
                                <a:lnTo>
                                  <a:pt x="273913" y="144780"/>
                                </a:lnTo>
                                <a:lnTo>
                                  <a:pt x="273761" y="146050"/>
                                </a:lnTo>
                                <a:lnTo>
                                  <a:pt x="274535" y="147320"/>
                                </a:lnTo>
                                <a:lnTo>
                                  <a:pt x="275793" y="148590"/>
                                </a:lnTo>
                                <a:lnTo>
                                  <a:pt x="277482" y="151130"/>
                                </a:lnTo>
                                <a:lnTo>
                                  <a:pt x="245833" y="123190"/>
                                </a:lnTo>
                                <a:lnTo>
                                  <a:pt x="234327" y="113030"/>
                                </a:lnTo>
                                <a:lnTo>
                                  <a:pt x="224739" y="104140"/>
                                </a:lnTo>
                                <a:lnTo>
                                  <a:pt x="215150" y="97790"/>
                                </a:lnTo>
                                <a:lnTo>
                                  <a:pt x="210502" y="95250"/>
                                </a:lnTo>
                                <a:lnTo>
                                  <a:pt x="201460" y="90309"/>
                                </a:lnTo>
                                <a:lnTo>
                                  <a:pt x="201739" y="90309"/>
                                </a:lnTo>
                                <a:lnTo>
                                  <a:pt x="196240" y="88900"/>
                                </a:lnTo>
                                <a:lnTo>
                                  <a:pt x="194729" y="88900"/>
                                </a:lnTo>
                                <a:lnTo>
                                  <a:pt x="185762" y="86360"/>
                                </a:lnTo>
                                <a:lnTo>
                                  <a:pt x="167919" y="83820"/>
                                </a:lnTo>
                                <a:lnTo>
                                  <a:pt x="141897" y="87706"/>
                                </a:lnTo>
                                <a:lnTo>
                                  <a:pt x="142265" y="87706"/>
                                </a:lnTo>
                                <a:lnTo>
                                  <a:pt x="134569" y="91440"/>
                                </a:lnTo>
                                <a:lnTo>
                                  <a:pt x="102654" y="116840"/>
                                </a:lnTo>
                                <a:lnTo>
                                  <a:pt x="91046" y="143510"/>
                                </a:lnTo>
                                <a:lnTo>
                                  <a:pt x="90182" y="146050"/>
                                </a:lnTo>
                                <a:lnTo>
                                  <a:pt x="88265" y="163830"/>
                                </a:lnTo>
                                <a:lnTo>
                                  <a:pt x="88315" y="167640"/>
                                </a:lnTo>
                                <a:lnTo>
                                  <a:pt x="89331" y="181610"/>
                                </a:lnTo>
                                <a:lnTo>
                                  <a:pt x="89420" y="182880"/>
                                </a:lnTo>
                                <a:lnTo>
                                  <a:pt x="105435" y="218440"/>
                                </a:lnTo>
                                <a:lnTo>
                                  <a:pt x="112801" y="224790"/>
                                </a:lnTo>
                                <a:lnTo>
                                  <a:pt x="113461" y="224790"/>
                                </a:lnTo>
                                <a:lnTo>
                                  <a:pt x="112306" y="222250"/>
                                </a:lnTo>
                                <a:lnTo>
                                  <a:pt x="108140" y="215900"/>
                                </a:lnTo>
                                <a:lnTo>
                                  <a:pt x="102616" y="207010"/>
                                </a:lnTo>
                                <a:lnTo>
                                  <a:pt x="97320" y="194310"/>
                                </a:lnTo>
                                <a:lnTo>
                                  <a:pt x="96329" y="191770"/>
                                </a:lnTo>
                                <a:lnTo>
                                  <a:pt x="93345" y="181610"/>
                                </a:lnTo>
                                <a:lnTo>
                                  <a:pt x="93256" y="179070"/>
                                </a:lnTo>
                                <a:lnTo>
                                  <a:pt x="93167" y="176530"/>
                                </a:lnTo>
                                <a:lnTo>
                                  <a:pt x="93091" y="173990"/>
                                </a:lnTo>
                                <a:lnTo>
                                  <a:pt x="92976" y="170700"/>
                                </a:lnTo>
                                <a:lnTo>
                                  <a:pt x="92862" y="168097"/>
                                </a:lnTo>
                                <a:lnTo>
                                  <a:pt x="92748" y="163830"/>
                                </a:lnTo>
                                <a:lnTo>
                                  <a:pt x="92621" y="158750"/>
                                </a:lnTo>
                                <a:lnTo>
                                  <a:pt x="92595" y="157480"/>
                                </a:lnTo>
                                <a:lnTo>
                                  <a:pt x="96177" y="140970"/>
                                </a:lnTo>
                                <a:lnTo>
                                  <a:pt x="97853" y="137160"/>
                                </a:lnTo>
                                <a:lnTo>
                                  <a:pt x="100406" y="129540"/>
                                </a:lnTo>
                                <a:lnTo>
                                  <a:pt x="103962" y="124460"/>
                                </a:lnTo>
                                <a:lnTo>
                                  <a:pt x="113080" y="114300"/>
                                </a:lnTo>
                                <a:lnTo>
                                  <a:pt x="123317" y="106680"/>
                                </a:lnTo>
                                <a:lnTo>
                                  <a:pt x="132918" y="102628"/>
                                </a:lnTo>
                                <a:lnTo>
                                  <a:pt x="138087" y="100330"/>
                                </a:lnTo>
                                <a:lnTo>
                                  <a:pt x="144297" y="97790"/>
                                </a:lnTo>
                                <a:lnTo>
                                  <a:pt x="152349" y="96520"/>
                                </a:lnTo>
                                <a:lnTo>
                                  <a:pt x="165265" y="95250"/>
                                </a:lnTo>
                                <a:lnTo>
                                  <a:pt x="176364" y="95250"/>
                                </a:lnTo>
                                <a:lnTo>
                                  <a:pt x="185204" y="96520"/>
                                </a:lnTo>
                                <a:lnTo>
                                  <a:pt x="191325" y="97790"/>
                                </a:lnTo>
                                <a:lnTo>
                                  <a:pt x="196329" y="99225"/>
                                </a:lnTo>
                                <a:lnTo>
                                  <a:pt x="196138" y="99225"/>
                                </a:lnTo>
                                <a:lnTo>
                                  <a:pt x="201739" y="101600"/>
                                </a:lnTo>
                                <a:lnTo>
                                  <a:pt x="208534" y="104140"/>
                                </a:lnTo>
                                <a:lnTo>
                                  <a:pt x="213385" y="107975"/>
                                </a:lnTo>
                                <a:lnTo>
                                  <a:pt x="220383" y="111760"/>
                                </a:lnTo>
                                <a:lnTo>
                                  <a:pt x="230708" y="120650"/>
                                </a:lnTo>
                                <a:lnTo>
                                  <a:pt x="232994" y="123190"/>
                                </a:lnTo>
                                <a:lnTo>
                                  <a:pt x="240969" y="130810"/>
                                </a:lnTo>
                                <a:lnTo>
                                  <a:pt x="245935" y="135890"/>
                                </a:lnTo>
                                <a:lnTo>
                                  <a:pt x="250164" y="140970"/>
                                </a:lnTo>
                                <a:lnTo>
                                  <a:pt x="257200" y="148590"/>
                                </a:lnTo>
                                <a:lnTo>
                                  <a:pt x="267855" y="158750"/>
                                </a:lnTo>
                                <a:lnTo>
                                  <a:pt x="282943" y="173990"/>
                                </a:lnTo>
                                <a:lnTo>
                                  <a:pt x="283756" y="172720"/>
                                </a:lnTo>
                                <a:lnTo>
                                  <a:pt x="284289" y="172720"/>
                                </a:lnTo>
                                <a:lnTo>
                                  <a:pt x="305358" y="151130"/>
                                </a:lnTo>
                                <a:lnTo>
                                  <a:pt x="322707" y="133350"/>
                                </a:lnTo>
                                <a:lnTo>
                                  <a:pt x="327672" y="128270"/>
                                </a:lnTo>
                                <a:lnTo>
                                  <a:pt x="328904" y="127000"/>
                                </a:lnTo>
                                <a:lnTo>
                                  <a:pt x="347472" y="107975"/>
                                </a:lnTo>
                                <a:close/>
                              </a:path>
                              <a:path w="684530" h="334010">
                                <a:moveTo>
                                  <a:pt x="403136" y="268109"/>
                                </a:moveTo>
                                <a:lnTo>
                                  <a:pt x="402158" y="269379"/>
                                </a:lnTo>
                                <a:lnTo>
                                  <a:pt x="401548" y="270649"/>
                                </a:lnTo>
                                <a:lnTo>
                                  <a:pt x="403136" y="268109"/>
                                </a:lnTo>
                                <a:close/>
                              </a:path>
                              <a:path w="684530" h="334010">
                                <a:moveTo>
                                  <a:pt x="536714" y="329996"/>
                                </a:moveTo>
                                <a:lnTo>
                                  <a:pt x="536448" y="328587"/>
                                </a:lnTo>
                                <a:lnTo>
                                  <a:pt x="536194" y="327152"/>
                                </a:lnTo>
                                <a:lnTo>
                                  <a:pt x="533831" y="329742"/>
                                </a:lnTo>
                                <a:lnTo>
                                  <a:pt x="534073" y="331165"/>
                                </a:lnTo>
                                <a:lnTo>
                                  <a:pt x="534327" y="332587"/>
                                </a:lnTo>
                                <a:lnTo>
                                  <a:pt x="536714" y="329996"/>
                                </a:lnTo>
                                <a:close/>
                              </a:path>
                              <a:path w="684530" h="334010">
                                <a:moveTo>
                                  <a:pt x="560362" y="331965"/>
                                </a:moveTo>
                                <a:lnTo>
                                  <a:pt x="559523" y="329171"/>
                                </a:lnTo>
                                <a:lnTo>
                                  <a:pt x="559181" y="327977"/>
                                </a:lnTo>
                                <a:lnTo>
                                  <a:pt x="557072" y="328015"/>
                                </a:lnTo>
                                <a:lnTo>
                                  <a:pt x="555015" y="328345"/>
                                </a:lnTo>
                                <a:lnTo>
                                  <a:pt x="552958" y="328625"/>
                                </a:lnTo>
                                <a:lnTo>
                                  <a:pt x="550938" y="329209"/>
                                </a:lnTo>
                                <a:lnTo>
                                  <a:pt x="545680" y="329742"/>
                                </a:lnTo>
                                <a:lnTo>
                                  <a:pt x="548157" y="331266"/>
                                </a:lnTo>
                                <a:lnTo>
                                  <a:pt x="551853" y="331838"/>
                                </a:lnTo>
                                <a:lnTo>
                                  <a:pt x="555523" y="332447"/>
                                </a:lnTo>
                                <a:lnTo>
                                  <a:pt x="560362" y="331965"/>
                                </a:lnTo>
                                <a:close/>
                              </a:path>
                              <a:path w="684530" h="334010">
                                <a:moveTo>
                                  <a:pt x="564172" y="327545"/>
                                </a:moveTo>
                                <a:lnTo>
                                  <a:pt x="563765" y="326263"/>
                                </a:lnTo>
                                <a:lnTo>
                                  <a:pt x="563537" y="325513"/>
                                </a:lnTo>
                                <a:lnTo>
                                  <a:pt x="562038" y="327787"/>
                                </a:lnTo>
                                <a:lnTo>
                                  <a:pt x="562432" y="329082"/>
                                </a:lnTo>
                                <a:lnTo>
                                  <a:pt x="562673" y="329831"/>
                                </a:lnTo>
                                <a:lnTo>
                                  <a:pt x="564172" y="327545"/>
                                </a:lnTo>
                                <a:close/>
                              </a:path>
                              <a:path w="684530" h="334010">
                                <a:moveTo>
                                  <a:pt x="568566" y="327380"/>
                                </a:moveTo>
                                <a:lnTo>
                                  <a:pt x="568096" y="326021"/>
                                </a:lnTo>
                                <a:lnTo>
                                  <a:pt x="567639" y="324650"/>
                                </a:lnTo>
                                <a:lnTo>
                                  <a:pt x="565645" y="327558"/>
                                </a:lnTo>
                                <a:lnTo>
                                  <a:pt x="566547" y="330314"/>
                                </a:lnTo>
                                <a:lnTo>
                                  <a:pt x="568566" y="327380"/>
                                </a:lnTo>
                                <a:close/>
                              </a:path>
                              <a:path w="684530" h="334010">
                                <a:moveTo>
                                  <a:pt x="574878" y="328206"/>
                                </a:moveTo>
                                <a:lnTo>
                                  <a:pt x="572211" y="326986"/>
                                </a:lnTo>
                                <a:lnTo>
                                  <a:pt x="571550" y="329641"/>
                                </a:lnTo>
                                <a:lnTo>
                                  <a:pt x="572554" y="331584"/>
                                </a:lnTo>
                                <a:lnTo>
                                  <a:pt x="574878" y="328206"/>
                                </a:lnTo>
                                <a:close/>
                              </a:path>
                              <a:path w="684530" h="334010">
                                <a:moveTo>
                                  <a:pt x="580021" y="266712"/>
                                </a:moveTo>
                                <a:lnTo>
                                  <a:pt x="579780" y="266090"/>
                                </a:lnTo>
                                <a:lnTo>
                                  <a:pt x="579272" y="266712"/>
                                </a:lnTo>
                                <a:lnTo>
                                  <a:pt x="579158" y="266852"/>
                                </a:lnTo>
                                <a:lnTo>
                                  <a:pt x="580021" y="266712"/>
                                </a:lnTo>
                                <a:close/>
                              </a:path>
                              <a:path w="684530" h="334010">
                                <a:moveTo>
                                  <a:pt x="591286" y="321741"/>
                                </a:moveTo>
                                <a:lnTo>
                                  <a:pt x="587781" y="323811"/>
                                </a:lnTo>
                                <a:lnTo>
                                  <a:pt x="586765" y="324053"/>
                                </a:lnTo>
                                <a:lnTo>
                                  <a:pt x="579501" y="325653"/>
                                </a:lnTo>
                                <a:lnTo>
                                  <a:pt x="580275" y="327787"/>
                                </a:lnTo>
                                <a:lnTo>
                                  <a:pt x="583145" y="328434"/>
                                </a:lnTo>
                                <a:lnTo>
                                  <a:pt x="584568" y="328726"/>
                                </a:lnTo>
                                <a:lnTo>
                                  <a:pt x="586511" y="328650"/>
                                </a:lnTo>
                                <a:lnTo>
                                  <a:pt x="589762" y="327088"/>
                                </a:lnTo>
                                <a:lnTo>
                                  <a:pt x="591045" y="325653"/>
                                </a:lnTo>
                                <a:lnTo>
                                  <a:pt x="591185" y="323342"/>
                                </a:lnTo>
                                <a:lnTo>
                                  <a:pt x="591286" y="321741"/>
                                </a:lnTo>
                                <a:close/>
                              </a:path>
                              <a:path w="684530" h="334010">
                                <a:moveTo>
                                  <a:pt x="605574" y="317842"/>
                                </a:moveTo>
                                <a:lnTo>
                                  <a:pt x="604951" y="316826"/>
                                </a:lnTo>
                                <a:lnTo>
                                  <a:pt x="603973" y="315239"/>
                                </a:lnTo>
                                <a:lnTo>
                                  <a:pt x="605574" y="317842"/>
                                </a:lnTo>
                                <a:close/>
                              </a:path>
                              <a:path w="684530" h="334010">
                                <a:moveTo>
                                  <a:pt x="614959" y="281736"/>
                                </a:moveTo>
                                <a:lnTo>
                                  <a:pt x="614006" y="282079"/>
                                </a:lnTo>
                                <a:lnTo>
                                  <a:pt x="613841" y="282486"/>
                                </a:lnTo>
                                <a:lnTo>
                                  <a:pt x="614667" y="282079"/>
                                </a:lnTo>
                                <a:lnTo>
                                  <a:pt x="614959" y="281736"/>
                                </a:lnTo>
                                <a:close/>
                              </a:path>
                              <a:path w="684530" h="334010">
                                <a:moveTo>
                                  <a:pt x="641464" y="306222"/>
                                </a:moveTo>
                                <a:lnTo>
                                  <a:pt x="641375" y="303250"/>
                                </a:lnTo>
                                <a:lnTo>
                                  <a:pt x="640664" y="301155"/>
                                </a:lnTo>
                                <a:lnTo>
                                  <a:pt x="640384" y="300634"/>
                                </a:lnTo>
                                <a:lnTo>
                                  <a:pt x="639102" y="298221"/>
                                </a:lnTo>
                                <a:lnTo>
                                  <a:pt x="635368" y="301967"/>
                                </a:lnTo>
                                <a:lnTo>
                                  <a:pt x="638594" y="305015"/>
                                </a:lnTo>
                                <a:lnTo>
                                  <a:pt x="640816" y="307073"/>
                                </a:lnTo>
                                <a:lnTo>
                                  <a:pt x="641464" y="306222"/>
                                </a:lnTo>
                                <a:close/>
                              </a:path>
                              <a:path w="684530" h="334010">
                                <a:moveTo>
                                  <a:pt x="642264" y="297434"/>
                                </a:moveTo>
                                <a:lnTo>
                                  <a:pt x="641350" y="296659"/>
                                </a:lnTo>
                                <a:lnTo>
                                  <a:pt x="639914" y="295465"/>
                                </a:lnTo>
                                <a:lnTo>
                                  <a:pt x="642264" y="297434"/>
                                </a:lnTo>
                                <a:close/>
                              </a:path>
                              <a:path w="684530" h="334010">
                                <a:moveTo>
                                  <a:pt x="648360" y="296545"/>
                                </a:moveTo>
                                <a:lnTo>
                                  <a:pt x="647268" y="295744"/>
                                </a:lnTo>
                                <a:lnTo>
                                  <a:pt x="646633" y="295262"/>
                                </a:lnTo>
                                <a:lnTo>
                                  <a:pt x="646607" y="298043"/>
                                </a:lnTo>
                                <a:lnTo>
                                  <a:pt x="647674" y="298869"/>
                                </a:lnTo>
                                <a:lnTo>
                                  <a:pt x="648309" y="299339"/>
                                </a:lnTo>
                                <a:lnTo>
                                  <a:pt x="648360" y="296545"/>
                                </a:lnTo>
                                <a:close/>
                              </a:path>
                              <a:path w="684530" h="334010">
                                <a:moveTo>
                                  <a:pt x="664718" y="216039"/>
                                </a:moveTo>
                                <a:lnTo>
                                  <a:pt x="664286" y="214769"/>
                                </a:lnTo>
                                <a:lnTo>
                                  <a:pt x="660704" y="212229"/>
                                </a:lnTo>
                                <a:lnTo>
                                  <a:pt x="659892" y="213499"/>
                                </a:lnTo>
                                <a:lnTo>
                                  <a:pt x="659079" y="217309"/>
                                </a:lnTo>
                                <a:lnTo>
                                  <a:pt x="659180" y="218579"/>
                                </a:lnTo>
                                <a:lnTo>
                                  <a:pt x="659282" y="219849"/>
                                </a:lnTo>
                                <a:lnTo>
                                  <a:pt x="657745" y="226199"/>
                                </a:lnTo>
                                <a:lnTo>
                                  <a:pt x="653770" y="228739"/>
                                </a:lnTo>
                                <a:lnTo>
                                  <a:pt x="652157" y="232549"/>
                                </a:lnTo>
                                <a:lnTo>
                                  <a:pt x="647293" y="242709"/>
                                </a:lnTo>
                                <a:lnTo>
                                  <a:pt x="645541" y="246519"/>
                                </a:lnTo>
                                <a:lnTo>
                                  <a:pt x="643610" y="250329"/>
                                </a:lnTo>
                                <a:lnTo>
                                  <a:pt x="625957" y="270649"/>
                                </a:lnTo>
                                <a:lnTo>
                                  <a:pt x="618413" y="276999"/>
                                </a:lnTo>
                                <a:lnTo>
                                  <a:pt x="615696" y="280809"/>
                                </a:lnTo>
                                <a:lnTo>
                                  <a:pt x="614959" y="281736"/>
                                </a:lnTo>
                                <a:lnTo>
                                  <a:pt x="617410" y="280809"/>
                                </a:lnTo>
                                <a:lnTo>
                                  <a:pt x="619429" y="279539"/>
                                </a:lnTo>
                                <a:lnTo>
                                  <a:pt x="625716" y="275729"/>
                                </a:lnTo>
                                <a:lnTo>
                                  <a:pt x="628357" y="271919"/>
                                </a:lnTo>
                                <a:lnTo>
                                  <a:pt x="634479" y="265734"/>
                                </a:lnTo>
                                <a:lnTo>
                                  <a:pt x="635749" y="264426"/>
                                </a:lnTo>
                                <a:lnTo>
                                  <a:pt x="652335" y="243979"/>
                                </a:lnTo>
                                <a:lnTo>
                                  <a:pt x="654900" y="240169"/>
                                </a:lnTo>
                                <a:lnTo>
                                  <a:pt x="662647" y="223659"/>
                                </a:lnTo>
                                <a:lnTo>
                                  <a:pt x="663397" y="222389"/>
                                </a:lnTo>
                                <a:lnTo>
                                  <a:pt x="664095" y="219849"/>
                                </a:lnTo>
                                <a:lnTo>
                                  <a:pt x="664667" y="218579"/>
                                </a:lnTo>
                                <a:lnTo>
                                  <a:pt x="664718" y="216039"/>
                                </a:lnTo>
                                <a:close/>
                              </a:path>
                              <a:path w="684530" h="334010">
                                <a:moveTo>
                                  <a:pt x="666902" y="151790"/>
                                </a:moveTo>
                                <a:lnTo>
                                  <a:pt x="666026" y="151218"/>
                                </a:lnTo>
                                <a:lnTo>
                                  <a:pt x="663917" y="150291"/>
                                </a:lnTo>
                                <a:lnTo>
                                  <a:pt x="662686" y="149948"/>
                                </a:lnTo>
                                <a:lnTo>
                                  <a:pt x="657821" y="152730"/>
                                </a:lnTo>
                                <a:lnTo>
                                  <a:pt x="666102" y="152209"/>
                                </a:lnTo>
                                <a:lnTo>
                                  <a:pt x="666902" y="151790"/>
                                </a:lnTo>
                                <a:close/>
                              </a:path>
                              <a:path w="684530" h="334010">
                                <a:moveTo>
                                  <a:pt x="666927" y="140804"/>
                                </a:moveTo>
                                <a:lnTo>
                                  <a:pt x="663663" y="139915"/>
                                </a:lnTo>
                                <a:lnTo>
                                  <a:pt x="662470" y="140703"/>
                                </a:lnTo>
                                <a:lnTo>
                                  <a:pt x="661263" y="141478"/>
                                </a:lnTo>
                                <a:lnTo>
                                  <a:pt x="664502" y="142341"/>
                                </a:lnTo>
                                <a:lnTo>
                                  <a:pt x="665695" y="141592"/>
                                </a:lnTo>
                                <a:lnTo>
                                  <a:pt x="666927" y="140804"/>
                                </a:lnTo>
                                <a:close/>
                              </a:path>
                              <a:path w="684530" h="334010">
                                <a:moveTo>
                                  <a:pt x="667778" y="154851"/>
                                </a:moveTo>
                                <a:lnTo>
                                  <a:pt x="665276" y="154101"/>
                                </a:lnTo>
                                <a:lnTo>
                                  <a:pt x="664108" y="154749"/>
                                </a:lnTo>
                                <a:lnTo>
                                  <a:pt x="663422" y="155117"/>
                                </a:lnTo>
                                <a:lnTo>
                                  <a:pt x="665911" y="155854"/>
                                </a:lnTo>
                                <a:lnTo>
                                  <a:pt x="667778" y="154851"/>
                                </a:lnTo>
                                <a:close/>
                              </a:path>
                              <a:path w="684530" h="334010">
                                <a:moveTo>
                                  <a:pt x="668693" y="123482"/>
                                </a:moveTo>
                                <a:lnTo>
                                  <a:pt x="667156" y="114261"/>
                                </a:lnTo>
                                <a:lnTo>
                                  <a:pt x="664286" y="116598"/>
                                </a:lnTo>
                                <a:lnTo>
                                  <a:pt x="663740" y="117043"/>
                                </a:lnTo>
                                <a:lnTo>
                                  <a:pt x="664997" y="118198"/>
                                </a:lnTo>
                                <a:lnTo>
                                  <a:pt x="668693" y="123482"/>
                                </a:lnTo>
                                <a:close/>
                              </a:path>
                              <a:path w="684530" h="334010">
                                <a:moveTo>
                                  <a:pt x="668769" y="144868"/>
                                </a:moveTo>
                                <a:lnTo>
                                  <a:pt x="664997" y="143510"/>
                                </a:lnTo>
                                <a:lnTo>
                                  <a:pt x="663740" y="144297"/>
                                </a:lnTo>
                                <a:lnTo>
                                  <a:pt x="662165" y="145275"/>
                                </a:lnTo>
                                <a:lnTo>
                                  <a:pt x="665886" y="146608"/>
                                </a:lnTo>
                                <a:lnTo>
                                  <a:pt x="667156" y="145859"/>
                                </a:lnTo>
                                <a:lnTo>
                                  <a:pt x="668769" y="144868"/>
                                </a:lnTo>
                                <a:close/>
                              </a:path>
                              <a:path w="684530" h="334010">
                                <a:moveTo>
                                  <a:pt x="671347" y="130886"/>
                                </a:moveTo>
                                <a:lnTo>
                                  <a:pt x="668743" y="130340"/>
                                </a:lnTo>
                                <a:lnTo>
                                  <a:pt x="667651" y="131114"/>
                                </a:lnTo>
                                <a:lnTo>
                                  <a:pt x="667029" y="131559"/>
                                </a:lnTo>
                                <a:lnTo>
                                  <a:pt x="669620" y="132105"/>
                                </a:lnTo>
                                <a:lnTo>
                                  <a:pt x="671347" y="130886"/>
                                </a:lnTo>
                                <a:close/>
                              </a:path>
                              <a:path w="684530" h="334010">
                                <a:moveTo>
                                  <a:pt x="678713" y="232549"/>
                                </a:moveTo>
                                <a:lnTo>
                                  <a:pt x="677189" y="231279"/>
                                </a:lnTo>
                                <a:lnTo>
                                  <a:pt x="673315" y="228739"/>
                                </a:lnTo>
                                <a:lnTo>
                                  <a:pt x="670509" y="227469"/>
                                </a:lnTo>
                                <a:lnTo>
                                  <a:pt x="668210" y="223659"/>
                                </a:lnTo>
                                <a:lnTo>
                                  <a:pt x="669328" y="223659"/>
                                </a:lnTo>
                                <a:lnTo>
                                  <a:pt x="670356" y="219849"/>
                                </a:lnTo>
                                <a:lnTo>
                                  <a:pt x="670331" y="217309"/>
                                </a:lnTo>
                                <a:lnTo>
                                  <a:pt x="667029" y="219849"/>
                                </a:lnTo>
                                <a:lnTo>
                                  <a:pt x="664768" y="226199"/>
                                </a:lnTo>
                                <a:lnTo>
                                  <a:pt x="665187" y="228739"/>
                                </a:lnTo>
                                <a:lnTo>
                                  <a:pt x="664197" y="231279"/>
                                </a:lnTo>
                                <a:lnTo>
                                  <a:pt x="663473" y="232549"/>
                                </a:lnTo>
                                <a:lnTo>
                                  <a:pt x="662609" y="233819"/>
                                </a:lnTo>
                                <a:lnTo>
                                  <a:pt x="661720" y="233819"/>
                                </a:lnTo>
                                <a:lnTo>
                                  <a:pt x="660641" y="235089"/>
                                </a:lnTo>
                                <a:lnTo>
                                  <a:pt x="659688" y="235089"/>
                                </a:lnTo>
                                <a:lnTo>
                                  <a:pt x="657834" y="237629"/>
                                </a:lnTo>
                                <a:lnTo>
                                  <a:pt x="656209" y="238899"/>
                                </a:lnTo>
                                <a:lnTo>
                                  <a:pt x="656945" y="241439"/>
                                </a:lnTo>
                                <a:lnTo>
                                  <a:pt x="657237" y="242709"/>
                                </a:lnTo>
                                <a:lnTo>
                                  <a:pt x="660742" y="246519"/>
                                </a:lnTo>
                                <a:lnTo>
                                  <a:pt x="660196" y="247789"/>
                                </a:lnTo>
                                <a:lnTo>
                                  <a:pt x="659942" y="247789"/>
                                </a:lnTo>
                                <a:lnTo>
                                  <a:pt x="656704" y="245249"/>
                                </a:lnTo>
                                <a:lnTo>
                                  <a:pt x="656272" y="247789"/>
                                </a:lnTo>
                                <a:lnTo>
                                  <a:pt x="630059" y="278269"/>
                                </a:lnTo>
                                <a:lnTo>
                                  <a:pt x="621538" y="282968"/>
                                </a:lnTo>
                                <a:lnTo>
                                  <a:pt x="621538" y="288429"/>
                                </a:lnTo>
                                <a:lnTo>
                                  <a:pt x="621220" y="288036"/>
                                </a:lnTo>
                                <a:lnTo>
                                  <a:pt x="621220" y="294779"/>
                                </a:lnTo>
                                <a:lnTo>
                                  <a:pt x="619252" y="292239"/>
                                </a:lnTo>
                                <a:lnTo>
                                  <a:pt x="620458" y="293509"/>
                                </a:lnTo>
                                <a:lnTo>
                                  <a:pt x="621220" y="294779"/>
                                </a:lnTo>
                                <a:lnTo>
                                  <a:pt x="621220" y="288036"/>
                                </a:lnTo>
                                <a:lnTo>
                                  <a:pt x="619874" y="286321"/>
                                </a:lnTo>
                                <a:lnTo>
                                  <a:pt x="619874" y="289699"/>
                                </a:lnTo>
                                <a:lnTo>
                                  <a:pt x="618896" y="288429"/>
                                </a:lnTo>
                                <a:lnTo>
                                  <a:pt x="617918" y="287159"/>
                                </a:lnTo>
                                <a:lnTo>
                                  <a:pt x="619112" y="288429"/>
                                </a:lnTo>
                                <a:lnTo>
                                  <a:pt x="619874" y="289699"/>
                                </a:lnTo>
                                <a:lnTo>
                                  <a:pt x="619874" y="286321"/>
                                </a:lnTo>
                                <a:lnTo>
                                  <a:pt x="619544" y="285889"/>
                                </a:lnTo>
                                <a:lnTo>
                                  <a:pt x="620763" y="287159"/>
                                </a:lnTo>
                                <a:lnTo>
                                  <a:pt x="621538" y="288429"/>
                                </a:lnTo>
                                <a:lnTo>
                                  <a:pt x="621538" y="282968"/>
                                </a:lnTo>
                                <a:lnTo>
                                  <a:pt x="620814" y="283349"/>
                                </a:lnTo>
                                <a:lnTo>
                                  <a:pt x="615632" y="287159"/>
                                </a:lnTo>
                                <a:lnTo>
                                  <a:pt x="613511" y="287159"/>
                                </a:lnTo>
                                <a:lnTo>
                                  <a:pt x="612406" y="285889"/>
                                </a:lnTo>
                                <a:lnTo>
                                  <a:pt x="613841" y="282486"/>
                                </a:lnTo>
                                <a:lnTo>
                                  <a:pt x="612051" y="283349"/>
                                </a:lnTo>
                                <a:lnTo>
                                  <a:pt x="611085" y="283349"/>
                                </a:lnTo>
                                <a:lnTo>
                                  <a:pt x="611085" y="289699"/>
                                </a:lnTo>
                                <a:lnTo>
                                  <a:pt x="610679" y="290969"/>
                                </a:lnTo>
                                <a:lnTo>
                                  <a:pt x="610184" y="290969"/>
                                </a:lnTo>
                                <a:lnTo>
                                  <a:pt x="608977" y="293509"/>
                                </a:lnTo>
                                <a:lnTo>
                                  <a:pt x="606691" y="294779"/>
                                </a:lnTo>
                                <a:lnTo>
                                  <a:pt x="604278" y="293509"/>
                                </a:lnTo>
                                <a:lnTo>
                                  <a:pt x="604520" y="292239"/>
                                </a:lnTo>
                                <a:lnTo>
                                  <a:pt x="604761" y="290969"/>
                                </a:lnTo>
                                <a:lnTo>
                                  <a:pt x="608634" y="288429"/>
                                </a:lnTo>
                                <a:lnTo>
                                  <a:pt x="610438" y="288429"/>
                                </a:lnTo>
                                <a:lnTo>
                                  <a:pt x="611085" y="289699"/>
                                </a:lnTo>
                                <a:lnTo>
                                  <a:pt x="611085" y="283349"/>
                                </a:lnTo>
                                <a:lnTo>
                                  <a:pt x="610590" y="283349"/>
                                </a:lnTo>
                                <a:lnTo>
                                  <a:pt x="607326" y="284619"/>
                                </a:lnTo>
                                <a:lnTo>
                                  <a:pt x="603313" y="286080"/>
                                </a:lnTo>
                                <a:lnTo>
                                  <a:pt x="603313" y="293509"/>
                                </a:lnTo>
                                <a:lnTo>
                                  <a:pt x="602437" y="294779"/>
                                </a:lnTo>
                                <a:lnTo>
                                  <a:pt x="601103" y="294779"/>
                                </a:lnTo>
                                <a:lnTo>
                                  <a:pt x="598436" y="296049"/>
                                </a:lnTo>
                                <a:lnTo>
                                  <a:pt x="593979" y="297319"/>
                                </a:lnTo>
                                <a:lnTo>
                                  <a:pt x="593826" y="297421"/>
                                </a:lnTo>
                                <a:lnTo>
                                  <a:pt x="593826" y="307479"/>
                                </a:lnTo>
                                <a:lnTo>
                                  <a:pt x="593140" y="306209"/>
                                </a:lnTo>
                                <a:lnTo>
                                  <a:pt x="592455" y="304939"/>
                                </a:lnTo>
                                <a:lnTo>
                                  <a:pt x="593280" y="306209"/>
                                </a:lnTo>
                                <a:lnTo>
                                  <a:pt x="593826" y="307479"/>
                                </a:lnTo>
                                <a:lnTo>
                                  <a:pt x="593826" y="297421"/>
                                </a:lnTo>
                                <a:lnTo>
                                  <a:pt x="592010" y="298589"/>
                                </a:lnTo>
                                <a:lnTo>
                                  <a:pt x="585660" y="299859"/>
                                </a:lnTo>
                                <a:lnTo>
                                  <a:pt x="579501" y="302399"/>
                                </a:lnTo>
                                <a:lnTo>
                                  <a:pt x="573011" y="303669"/>
                                </a:lnTo>
                                <a:lnTo>
                                  <a:pt x="571258" y="303669"/>
                                </a:lnTo>
                                <a:lnTo>
                                  <a:pt x="570839" y="302399"/>
                                </a:lnTo>
                                <a:lnTo>
                                  <a:pt x="570458" y="302399"/>
                                </a:lnTo>
                                <a:lnTo>
                                  <a:pt x="569442" y="301129"/>
                                </a:lnTo>
                                <a:lnTo>
                                  <a:pt x="569328" y="299859"/>
                                </a:lnTo>
                                <a:lnTo>
                                  <a:pt x="570877" y="298589"/>
                                </a:lnTo>
                                <a:lnTo>
                                  <a:pt x="575754" y="297319"/>
                                </a:lnTo>
                                <a:lnTo>
                                  <a:pt x="582510" y="297319"/>
                                </a:lnTo>
                                <a:lnTo>
                                  <a:pt x="589597" y="296049"/>
                                </a:lnTo>
                                <a:lnTo>
                                  <a:pt x="592543" y="294779"/>
                                </a:lnTo>
                                <a:lnTo>
                                  <a:pt x="595477" y="293509"/>
                                </a:lnTo>
                                <a:lnTo>
                                  <a:pt x="603313" y="293509"/>
                                </a:lnTo>
                                <a:lnTo>
                                  <a:pt x="603313" y="286080"/>
                                </a:lnTo>
                                <a:lnTo>
                                  <a:pt x="600341" y="287159"/>
                                </a:lnTo>
                                <a:lnTo>
                                  <a:pt x="593547" y="289699"/>
                                </a:lnTo>
                                <a:lnTo>
                                  <a:pt x="586549" y="290969"/>
                                </a:lnTo>
                                <a:lnTo>
                                  <a:pt x="578929" y="292239"/>
                                </a:lnTo>
                                <a:lnTo>
                                  <a:pt x="577964" y="290969"/>
                                </a:lnTo>
                                <a:lnTo>
                                  <a:pt x="576783" y="290969"/>
                                </a:lnTo>
                                <a:lnTo>
                                  <a:pt x="576719" y="289699"/>
                                </a:lnTo>
                                <a:lnTo>
                                  <a:pt x="577507" y="288429"/>
                                </a:lnTo>
                                <a:lnTo>
                                  <a:pt x="578192" y="288429"/>
                                </a:lnTo>
                                <a:lnTo>
                                  <a:pt x="581367" y="287159"/>
                                </a:lnTo>
                                <a:lnTo>
                                  <a:pt x="584555" y="285889"/>
                                </a:lnTo>
                                <a:lnTo>
                                  <a:pt x="591070" y="284619"/>
                                </a:lnTo>
                                <a:lnTo>
                                  <a:pt x="597471" y="282079"/>
                                </a:lnTo>
                                <a:lnTo>
                                  <a:pt x="603516" y="279539"/>
                                </a:lnTo>
                                <a:lnTo>
                                  <a:pt x="606945" y="276999"/>
                                </a:lnTo>
                                <a:lnTo>
                                  <a:pt x="609650" y="271919"/>
                                </a:lnTo>
                                <a:lnTo>
                                  <a:pt x="612749" y="268109"/>
                                </a:lnTo>
                                <a:lnTo>
                                  <a:pt x="613232" y="268109"/>
                                </a:lnTo>
                                <a:lnTo>
                                  <a:pt x="613105" y="266852"/>
                                </a:lnTo>
                                <a:lnTo>
                                  <a:pt x="608063" y="270649"/>
                                </a:lnTo>
                                <a:lnTo>
                                  <a:pt x="602018" y="273189"/>
                                </a:lnTo>
                                <a:lnTo>
                                  <a:pt x="596620" y="276999"/>
                                </a:lnTo>
                                <a:lnTo>
                                  <a:pt x="593204" y="279539"/>
                                </a:lnTo>
                                <a:lnTo>
                                  <a:pt x="589419" y="282079"/>
                                </a:lnTo>
                                <a:lnTo>
                                  <a:pt x="584923" y="283349"/>
                                </a:lnTo>
                                <a:lnTo>
                                  <a:pt x="576503" y="284619"/>
                                </a:lnTo>
                                <a:lnTo>
                                  <a:pt x="569823" y="285724"/>
                                </a:lnTo>
                                <a:lnTo>
                                  <a:pt x="569823" y="292239"/>
                                </a:lnTo>
                                <a:lnTo>
                                  <a:pt x="567270" y="292887"/>
                                </a:lnTo>
                                <a:lnTo>
                                  <a:pt x="567270" y="301129"/>
                                </a:lnTo>
                                <a:lnTo>
                                  <a:pt x="565556" y="303669"/>
                                </a:lnTo>
                                <a:lnTo>
                                  <a:pt x="564756" y="301129"/>
                                </a:lnTo>
                                <a:lnTo>
                                  <a:pt x="566445" y="297319"/>
                                </a:lnTo>
                                <a:lnTo>
                                  <a:pt x="566851" y="298589"/>
                                </a:lnTo>
                                <a:lnTo>
                                  <a:pt x="567270" y="301129"/>
                                </a:lnTo>
                                <a:lnTo>
                                  <a:pt x="567270" y="292887"/>
                                </a:lnTo>
                                <a:lnTo>
                                  <a:pt x="559765" y="294779"/>
                                </a:lnTo>
                                <a:lnTo>
                                  <a:pt x="556374" y="293827"/>
                                </a:lnTo>
                                <a:lnTo>
                                  <a:pt x="556374" y="304939"/>
                                </a:lnTo>
                                <a:lnTo>
                                  <a:pt x="547090" y="303669"/>
                                </a:lnTo>
                                <a:lnTo>
                                  <a:pt x="553110" y="302399"/>
                                </a:lnTo>
                                <a:lnTo>
                                  <a:pt x="553466" y="302399"/>
                                </a:lnTo>
                                <a:lnTo>
                                  <a:pt x="555409" y="301129"/>
                                </a:lnTo>
                                <a:lnTo>
                                  <a:pt x="555637" y="302399"/>
                                </a:lnTo>
                                <a:lnTo>
                                  <a:pt x="556374" y="304939"/>
                                </a:lnTo>
                                <a:lnTo>
                                  <a:pt x="556374" y="293827"/>
                                </a:lnTo>
                                <a:lnTo>
                                  <a:pt x="555256" y="293509"/>
                                </a:lnTo>
                                <a:lnTo>
                                  <a:pt x="546430" y="293509"/>
                                </a:lnTo>
                                <a:lnTo>
                                  <a:pt x="546430" y="299859"/>
                                </a:lnTo>
                                <a:lnTo>
                                  <a:pt x="545350" y="301129"/>
                                </a:lnTo>
                                <a:lnTo>
                                  <a:pt x="535584" y="306209"/>
                                </a:lnTo>
                                <a:lnTo>
                                  <a:pt x="530199" y="303669"/>
                                </a:lnTo>
                                <a:lnTo>
                                  <a:pt x="517283" y="302399"/>
                                </a:lnTo>
                                <a:lnTo>
                                  <a:pt x="512165" y="301129"/>
                                </a:lnTo>
                                <a:lnTo>
                                  <a:pt x="502653" y="298589"/>
                                </a:lnTo>
                                <a:lnTo>
                                  <a:pt x="498640" y="301129"/>
                                </a:lnTo>
                                <a:lnTo>
                                  <a:pt x="494347" y="299859"/>
                                </a:lnTo>
                                <a:lnTo>
                                  <a:pt x="484466" y="299859"/>
                                </a:lnTo>
                                <a:lnTo>
                                  <a:pt x="481012" y="298589"/>
                                </a:lnTo>
                                <a:lnTo>
                                  <a:pt x="474497" y="294779"/>
                                </a:lnTo>
                                <a:lnTo>
                                  <a:pt x="477494" y="292239"/>
                                </a:lnTo>
                                <a:lnTo>
                                  <a:pt x="478993" y="290969"/>
                                </a:lnTo>
                                <a:lnTo>
                                  <a:pt x="484035" y="292239"/>
                                </a:lnTo>
                                <a:lnTo>
                                  <a:pt x="486130" y="293509"/>
                                </a:lnTo>
                                <a:lnTo>
                                  <a:pt x="505358" y="297319"/>
                                </a:lnTo>
                                <a:lnTo>
                                  <a:pt x="511835" y="297319"/>
                                </a:lnTo>
                                <a:lnTo>
                                  <a:pt x="519163" y="298589"/>
                                </a:lnTo>
                                <a:lnTo>
                                  <a:pt x="526542" y="297319"/>
                                </a:lnTo>
                                <a:lnTo>
                                  <a:pt x="533869" y="298589"/>
                                </a:lnTo>
                                <a:lnTo>
                                  <a:pt x="540372" y="298589"/>
                                </a:lnTo>
                                <a:lnTo>
                                  <a:pt x="546430" y="299859"/>
                                </a:lnTo>
                                <a:lnTo>
                                  <a:pt x="546430" y="293509"/>
                                </a:lnTo>
                                <a:lnTo>
                                  <a:pt x="533857" y="293509"/>
                                </a:lnTo>
                                <a:lnTo>
                                  <a:pt x="527151" y="294779"/>
                                </a:lnTo>
                                <a:lnTo>
                                  <a:pt x="519239" y="288429"/>
                                </a:lnTo>
                                <a:lnTo>
                                  <a:pt x="528116" y="289699"/>
                                </a:lnTo>
                                <a:lnTo>
                                  <a:pt x="534555" y="289699"/>
                                </a:lnTo>
                                <a:lnTo>
                                  <a:pt x="539508" y="290969"/>
                                </a:lnTo>
                                <a:lnTo>
                                  <a:pt x="549135" y="292239"/>
                                </a:lnTo>
                                <a:lnTo>
                                  <a:pt x="553796" y="292239"/>
                                </a:lnTo>
                                <a:lnTo>
                                  <a:pt x="558355" y="290969"/>
                                </a:lnTo>
                                <a:lnTo>
                                  <a:pt x="559257" y="289699"/>
                                </a:lnTo>
                                <a:lnTo>
                                  <a:pt x="563333" y="289699"/>
                                </a:lnTo>
                                <a:lnTo>
                                  <a:pt x="564883" y="288429"/>
                                </a:lnTo>
                                <a:lnTo>
                                  <a:pt x="566445" y="288429"/>
                                </a:lnTo>
                                <a:lnTo>
                                  <a:pt x="567956" y="289699"/>
                                </a:lnTo>
                                <a:lnTo>
                                  <a:pt x="568693" y="289699"/>
                                </a:lnTo>
                                <a:lnTo>
                                  <a:pt x="569823" y="292239"/>
                                </a:lnTo>
                                <a:lnTo>
                                  <a:pt x="569823" y="285724"/>
                                </a:lnTo>
                                <a:lnTo>
                                  <a:pt x="561009" y="287159"/>
                                </a:lnTo>
                                <a:lnTo>
                                  <a:pt x="529704" y="287159"/>
                                </a:lnTo>
                                <a:lnTo>
                                  <a:pt x="520560" y="285889"/>
                                </a:lnTo>
                                <a:lnTo>
                                  <a:pt x="519125" y="285889"/>
                                </a:lnTo>
                                <a:lnTo>
                                  <a:pt x="515924" y="284619"/>
                                </a:lnTo>
                                <a:lnTo>
                                  <a:pt x="512711" y="283349"/>
                                </a:lnTo>
                                <a:lnTo>
                                  <a:pt x="512940" y="282486"/>
                                </a:lnTo>
                                <a:lnTo>
                                  <a:pt x="513041" y="282079"/>
                                </a:lnTo>
                                <a:lnTo>
                                  <a:pt x="515302" y="282079"/>
                                </a:lnTo>
                                <a:lnTo>
                                  <a:pt x="525551" y="284619"/>
                                </a:lnTo>
                                <a:lnTo>
                                  <a:pt x="525729" y="283349"/>
                                </a:lnTo>
                                <a:lnTo>
                                  <a:pt x="525856" y="282486"/>
                                </a:lnTo>
                                <a:lnTo>
                                  <a:pt x="525907" y="282079"/>
                                </a:lnTo>
                                <a:lnTo>
                                  <a:pt x="526084" y="280809"/>
                                </a:lnTo>
                                <a:lnTo>
                                  <a:pt x="526211" y="279539"/>
                                </a:lnTo>
                                <a:lnTo>
                                  <a:pt x="520471" y="278269"/>
                                </a:lnTo>
                                <a:lnTo>
                                  <a:pt x="511797" y="275729"/>
                                </a:lnTo>
                                <a:lnTo>
                                  <a:pt x="508927" y="274459"/>
                                </a:lnTo>
                                <a:lnTo>
                                  <a:pt x="514959" y="273189"/>
                                </a:lnTo>
                                <a:lnTo>
                                  <a:pt x="520979" y="271919"/>
                                </a:lnTo>
                                <a:lnTo>
                                  <a:pt x="529336" y="273189"/>
                                </a:lnTo>
                                <a:lnTo>
                                  <a:pt x="545439" y="274459"/>
                                </a:lnTo>
                                <a:lnTo>
                                  <a:pt x="553199" y="275729"/>
                                </a:lnTo>
                                <a:lnTo>
                                  <a:pt x="558101" y="274459"/>
                                </a:lnTo>
                                <a:lnTo>
                                  <a:pt x="568375" y="274459"/>
                                </a:lnTo>
                                <a:lnTo>
                                  <a:pt x="578853" y="273189"/>
                                </a:lnTo>
                                <a:lnTo>
                                  <a:pt x="584250" y="271919"/>
                                </a:lnTo>
                                <a:lnTo>
                                  <a:pt x="589495" y="270649"/>
                                </a:lnTo>
                                <a:lnTo>
                                  <a:pt x="590867" y="269379"/>
                                </a:lnTo>
                                <a:lnTo>
                                  <a:pt x="592416" y="269379"/>
                                </a:lnTo>
                                <a:lnTo>
                                  <a:pt x="593699" y="268109"/>
                                </a:lnTo>
                                <a:lnTo>
                                  <a:pt x="594944" y="268109"/>
                                </a:lnTo>
                                <a:lnTo>
                                  <a:pt x="595922" y="266852"/>
                                </a:lnTo>
                                <a:lnTo>
                                  <a:pt x="595998" y="265734"/>
                                </a:lnTo>
                                <a:lnTo>
                                  <a:pt x="596125" y="263029"/>
                                </a:lnTo>
                                <a:lnTo>
                                  <a:pt x="596176" y="261759"/>
                                </a:lnTo>
                                <a:lnTo>
                                  <a:pt x="593013" y="263029"/>
                                </a:lnTo>
                                <a:lnTo>
                                  <a:pt x="594512" y="260489"/>
                                </a:lnTo>
                                <a:lnTo>
                                  <a:pt x="595680" y="257949"/>
                                </a:lnTo>
                                <a:lnTo>
                                  <a:pt x="598970" y="256679"/>
                                </a:lnTo>
                                <a:lnTo>
                                  <a:pt x="601929" y="255409"/>
                                </a:lnTo>
                                <a:lnTo>
                                  <a:pt x="611365" y="247789"/>
                                </a:lnTo>
                                <a:lnTo>
                                  <a:pt x="606615" y="246519"/>
                                </a:lnTo>
                                <a:lnTo>
                                  <a:pt x="605561" y="246519"/>
                                </a:lnTo>
                                <a:lnTo>
                                  <a:pt x="603719" y="249059"/>
                                </a:lnTo>
                                <a:lnTo>
                                  <a:pt x="602830" y="249059"/>
                                </a:lnTo>
                                <a:lnTo>
                                  <a:pt x="602335" y="250329"/>
                                </a:lnTo>
                                <a:lnTo>
                                  <a:pt x="601827" y="250329"/>
                                </a:lnTo>
                                <a:lnTo>
                                  <a:pt x="599732" y="252869"/>
                                </a:lnTo>
                                <a:lnTo>
                                  <a:pt x="597179" y="254139"/>
                                </a:lnTo>
                                <a:lnTo>
                                  <a:pt x="591464" y="256679"/>
                                </a:lnTo>
                                <a:lnTo>
                                  <a:pt x="588289" y="257949"/>
                                </a:lnTo>
                                <a:lnTo>
                                  <a:pt x="587552" y="258229"/>
                                </a:lnTo>
                                <a:lnTo>
                                  <a:pt x="587552" y="265734"/>
                                </a:lnTo>
                                <a:lnTo>
                                  <a:pt x="586460" y="265734"/>
                                </a:lnTo>
                                <a:lnTo>
                                  <a:pt x="580021" y="266712"/>
                                </a:lnTo>
                                <a:lnTo>
                                  <a:pt x="580605" y="268109"/>
                                </a:lnTo>
                                <a:lnTo>
                                  <a:pt x="579653" y="270649"/>
                                </a:lnTo>
                                <a:lnTo>
                                  <a:pt x="579132" y="269379"/>
                                </a:lnTo>
                                <a:lnTo>
                                  <a:pt x="578650" y="268109"/>
                                </a:lnTo>
                                <a:lnTo>
                                  <a:pt x="579107" y="266852"/>
                                </a:lnTo>
                                <a:lnTo>
                                  <a:pt x="579526" y="265734"/>
                                </a:lnTo>
                                <a:lnTo>
                                  <a:pt x="579780" y="266090"/>
                                </a:lnTo>
                                <a:lnTo>
                                  <a:pt x="580085" y="265734"/>
                                </a:lnTo>
                                <a:lnTo>
                                  <a:pt x="581164" y="264426"/>
                                </a:lnTo>
                                <a:lnTo>
                                  <a:pt x="582320" y="263029"/>
                                </a:lnTo>
                                <a:lnTo>
                                  <a:pt x="582993" y="263029"/>
                                </a:lnTo>
                                <a:lnTo>
                                  <a:pt x="584619" y="261759"/>
                                </a:lnTo>
                                <a:lnTo>
                                  <a:pt x="585470" y="261759"/>
                                </a:lnTo>
                                <a:lnTo>
                                  <a:pt x="585939" y="263029"/>
                                </a:lnTo>
                                <a:lnTo>
                                  <a:pt x="587552" y="265734"/>
                                </a:lnTo>
                                <a:lnTo>
                                  <a:pt x="587552" y="258229"/>
                                </a:lnTo>
                                <a:lnTo>
                                  <a:pt x="578027" y="261759"/>
                                </a:lnTo>
                                <a:lnTo>
                                  <a:pt x="570242" y="261759"/>
                                </a:lnTo>
                                <a:lnTo>
                                  <a:pt x="562152" y="263029"/>
                                </a:lnTo>
                                <a:lnTo>
                                  <a:pt x="559777" y="263029"/>
                                </a:lnTo>
                                <a:lnTo>
                                  <a:pt x="559777" y="270649"/>
                                </a:lnTo>
                                <a:lnTo>
                                  <a:pt x="559523" y="269379"/>
                                </a:lnTo>
                                <a:lnTo>
                                  <a:pt x="559117" y="266852"/>
                                </a:lnTo>
                                <a:lnTo>
                                  <a:pt x="559777" y="270649"/>
                                </a:lnTo>
                                <a:lnTo>
                                  <a:pt x="559777" y="263029"/>
                                </a:lnTo>
                                <a:lnTo>
                                  <a:pt x="545592" y="263029"/>
                                </a:lnTo>
                                <a:lnTo>
                                  <a:pt x="524256" y="261759"/>
                                </a:lnTo>
                                <a:lnTo>
                                  <a:pt x="511378" y="261759"/>
                                </a:lnTo>
                                <a:lnTo>
                                  <a:pt x="507644" y="261315"/>
                                </a:lnTo>
                                <a:lnTo>
                                  <a:pt x="507644" y="278269"/>
                                </a:lnTo>
                                <a:lnTo>
                                  <a:pt x="507606" y="282079"/>
                                </a:lnTo>
                                <a:lnTo>
                                  <a:pt x="505853" y="283578"/>
                                </a:lnTo>
                                <a:lnTo>
                                  <a:pt x="505853" y="289699"/>
                                </a:lnTo>
                                <a:lnTo>
                                  <a:pt x="504418" y="290969"/>
                                </a:lnTo>
                                <a:lnTo>
                                  <a:pt x="499110" y="289699"/>
                                </a:lnTo>
                                <a:lnTo>
                                  <a:pt x="495312" y="288429"/>
                                </a:lnTo>
                                <a:lnTo>
                                  <a:pt x="488670" y="287159"/>
                                </a:lnTo>
                                <a:lnTo>
                                  <a:pt x="484212" y="285889"/>
                                </a:lnTo>
                                <a:lnTo>
                                  <a:pt x="481812" y="284619"/>
                                </a:lnTo>
                                <a:lnTo>
                                  <a:pt x="479996" y="283349"/>
                                </a:lnTo>
                                <a:lnTo>
                                  <a:pt x="478713" y="282460"/>
                                </a:lnTo>
                                <a:lnTo>
                                  <a:pt x="478713" y="283349"/>
                                </a:lnTo>
                                <a:lnTo>
                                  <a:pt x="475653" y="282498"/>
                                </a:lnTo>
                                <a:lnTo>
                                  <a:pt x="475653" y="290969"/>
                                </a:lnTo>
                                <a:lnTo>
                                  <a:pt x="474624" y="292239"/>
                                </a:lnTo>
                                <a:lnTo>
                                  <a:pt x="472846" y="292239"/>
                                </a:lnTo>
                                <a:lnTo>
                                  <a:pt x="468718" y="290969"/>
                                </a:lnTo>
                                <a:lnTo>
                                  <a:pt x="471538" y="289699"/>
                                </a:lnTo>
                                <a:lnTo>
                                  <a:pt x="475653" y="290969"/>
                                </a:lnTo>
                                <a:lnTo>
                                  <a:pt x="475653" y="282498"/>
                                </a:lnTo>
                                <a:lnTo>
                                  <a:pt x="465035" y="279539"/>
                                </a:lnTo>
                                <a:lnTo>
                                  <a:pt x="472440" y="279539"/>
                                </a:lnTo>
                                <a:lnTo>
                                  <a:pt x="474548" y="280809"/>
                                </a:lnTo>
                                <a:lnTo>
                                  <a:pt x="475856" y="280809"/>
                                </a:lnTo>
                                <a:lnTo>
                                  <a:pt x="478713" y="283349"/>
                                </a:lnTo>
                                <a:lnTo>
                                  <a:pt x="478713" y="282460"/>
                                </a:lnTo>
                                <a:lnTo>
                                  <a:pt x="478180" y="282079"/>
                                </a:lnTo>
                                <a:lnTo>
                                  <a:pt x="482688" y="282079"/>
                                </a:lnTo>
                                <a:lnTo>
                                  <a:pt x="494182" y="284619"/>
                                </a:lnTo>
                                <a:lnTo>
                                  <a:pt x="501281" y="285889"/>
                                </a:lnTo>
                                <a:lnTo>
                                  <a:pt x="502780" y="287159"/>
                                </a:lnTo>
                                <a:lnTo>
                                  <a:pt x="505853" y="289699"/>
                                </a:lnTo>
                                <a:lnTo>
                                  <a:pt x="505853" y="283578"/>
                                </a:lnTo>
                                <a:lnTo>
                                  <a:pt x="504634" y="284619"/>
                                </a:lnTo>
                                <a:lnTo>
                                  <a:pt x="504659" y="283349"/>
                                </a:lnTo>
                                <a:lnTo>
                                  <a:pt x="504710" y="280809"/>
                                </a:lnTo>
                                <a:lnTo>
                                  <a:pt x="507644" y="278269"/>
                                </a:lnTo>
                                <a:lnTo>
                                  <a:pt x="507644" y="261315"/>
                                </a:lnTo>
                                <a:lnTo>
                                  <a:pt x="501218" y="260540"/>
                                </a:lnTo>
                                <a:lnTo>
                                  <a:pt x="501218" y="282079"/>
                                </a:lnTo>
                                <a:lnTo>
                                  <a:pt x="499821" y="283349"/>
                                </a:lnTo>
                                <a:lnTo>
                                  <a:pt x="499008" y="283349"/>
                                </a:lnTo>
                                <a:lnTo>
                                  <a:pt x="496735" y="282079"/>
                                </a:lnTo>
                                <a:lnTo>
                                  <a:pt x="495439" y="280809"/>
                                </a:lnTo>
                                <a:lnTo>
                                  <a:pt x="494957" y="280809"/>
                                </a:lnTo>
                                <a:lnTo>
                                  <a:pt x="491642" y="278269"/>
                                </a:lnTo>
                                <a:lnTo>
                                  <a:pt x="487438" y="279539"/>
                                </a:lnTo>
                                <a:lnTo>
                                  <a:pt x="483476" y="275729"/>
                                </a:lnTo>
                                <a:lnTo>
                                  <a:pt x="484682" y="274459"/>
                                </a:lnTo>
                                <a:lnTo>
                                  <a:pt x="487235" y="275729"/>
                                </a:lnTo>
                                <a:lnTo>
                                  <a:pt x="490397" y="275729"/>
                                </a:lnTo>
                                <a:lnTo>
                                  <a:pt x="495655" y="276999"/>
                                </a:lnTo>
                                <a:lnTo>
                                  <a:pt x="498373" y="276999"/>
                                </a:lnTo>
                                <a:lnTo>
                                  <a:pt x="501103" y="280809"/>
                                </a:lnTo>
                                <a:lnTo>
                                  <a:pt x="501218" y="282079"/>
                                </a:lnTo>
                                <a:lnTo>
                                  <a:pt x="501218" y="260540"/>
                                </a:lnTo>
                                <a:lnTo>
                                  <a:pt x="500811" y="260489"/>
                                </a:lnTo>
                                <a:lnTo>
                                  <a:pt x="490893" y="257949"/>
                                </a:lnTo>
                                <a:lnTo>
                                  <a:pt x="466953" y="243382"/>
                                </a:lnTo>
                                <a:lnTo>
                                  <a:pt x="466953" y="265734"/>
                                </a:lnTo>
                                <a:lnTo>
                                  <a:pt x="466394" y="268109"/>
                                </a:lnTo>
                                <a:lnTo>
                                  <a:pt x="463638" y="269379"/>
                                </a:lnTo>
                                <a:lnTo>
                                  <a:pt x="464261" y="266852"/>
                                </a:lnTo>
                                <a:lnTo>
                                  <a:pt x="466661" y="265734"/>
                                </a:lnTo>
                                <a:lnTo>
                                  <a:pt x="466953" y="265734"/>
                                </a:lnTo>
                                <a:lnTo>
                                  <a:pt x="466953" y="243382"/>
                                </a:lnTo>
                                <a:lnTo>
                                  <a:pt x="464337" y="241376"/>
                                </a:lnTo>
                                <a:lnTo>
                                  <a:pt x="464337" y="264426"/>
                                </a:lnTo>
                                <a:lnTo>
                                  <a:pt x="463753" y="266712"/>
                                </a:lnTo>
                                <a:lnTo>
                                  <a:pt x="463702" y="266852"/>
                                </a:lnTo>
                                <a:lnTo>
                                  <a:pt x="460933" y="268109"/>
                                </a:lnTo>
                                <a:lnTo>
                                  <a:pt x="461276" y="266852"/>
                                </a:lnTo>
                                <a:lnTo>
                                  <a:pt x="461479" y="266090"/>
                                </a:lnTo>
                                <a:lnTo>
                                  <a:pt x="461581" y="265734"/>
                                </a:lnTo>
                                <a:lnTo>
                                  <a:pt x="461365" y="265734"/>
                                </a:lnTo>
                                <a:lnTo>
                                  <a:pt x="459498" y="266852"/>
                                </a:lnTo>
                                <a:lnTo>
                                  <a:pt x="459943" y="265734"/>
                                </a:lnTo>
                                <a:lnTo>
                                  <a:pt x="459752" y="265734"/>
                                </a:lnTo>
                                <a:lnTo>
                                  <a:pt x="461911" y="264426"/>
                                </a:lnTo>
                                <a:lnTo>
                                  <a:pt x="461619" y="265582"/>
                                </a:lnTo>
                                <a:lnTo>
                                  <a:pt x="464096" y="264426"/>
                                </a:lnTo>
                                <a:lnTo>
                                  <a:pt x="464337" y="264426"/>
                                </a:lnTo>
                                <a:lnTo>
                                  <a:pt x="464337" y="241376"/>
                                </a:lnTo>
                                <a:lnTo>
                                  <a:pt x="463829" y="240995"/>
                                </a:lnTo>
                                <a:lnTo>
                                  <a:pt x="463829" y="259219"/>
                                </a:lnTo>
                                <a:lnTo>
                                  <a:pt x="462889" y="263029"/>
                                </a:lnTo>
                                <a:lnTo>
                                  <a:pt x="460108" y="260489"/>
                                </a:lnTo>
                                <a:lnTo>
                                  <a:pt x="457314" y="257949"/>
                                </a:lnTo>
                                <a:lnTo>
                                  <a:pt x="462318" y="259219"/>
                                </a:lnTo>
                                <a:lnTo>
                                  <a:pt x="463829" y="259219"/>
                                </a:lnTo>
                                <a:lnTo>
                                  <a:pt x="463829" y="240995"/>
                                </a:lnTo>
                                <a:lnTo>
                                  <a:pt x="462762" y="240169"/>
                                </a:lnTo>
                                <a:lnTo>
                                  <a:pt x="458952" y="236347"/>
                                </a:lnTo>
                                <a:lnTo>
                                  <a:pt x="458952" y="251599"/>
                                </a:lnTo>
                                <a:lnTo>
                                  <a:pt x="458254" y="252869"/>
                                </a:lnTo>
                                <a:lnTo>
                                  <a:pt x="457708" y="255409"/>
                                </a:lnTo>
                                <a:lnTo>
                                  <a:pt x="455498" y="254139"/>
                                </a:lnTo>
                                <a:lnTo>
                                  <a:pt x="454050" y="254139"/>
                                </a:lnTo>
                                <a:lnTo>
                                  <a:pt x="452640" y="252869"/>
                                </a:lnTo>
                                <a:lnTo>
                                  <a:pt x="452069" y="251599"/>
                                </a:lnTo>
                                <a:lnTo>
                                  <a:pt x="458952" y="251599"/>
                                </a:lnTo>
                                <a:lnTo>
                                  <a:pt x="458952" y="236347"/>
                                </a:lnTo>
                                <a:lnTo>
                                  <a:pt x="456438" y="233819"/>
                                </a:lnTo>
                                <a:lnTo>
                                  <a:pt x="454520" y="232549"/>
                                </a:lnTo>
                                <a:lnTo>
                                  <a:pt x="453123" y="231432"/>
                                </a:lnTo>
                                <a:lnTo>
                                  <a:pt x="453123" y="243979"/>
                                </a:lnTo>
                                <a:lnTo>
                                  <a:pt x="452069" y="246519"/>
                                </a:lnTo>
                                <a:lnTo>
                                  <a:pt x="450989" y="246519"/>
                                </a:lnTo>
                                <a:lnTo>
                                  <a:pt x="449059" y="247789"/>
                                </a:lnTo>
                                <a:lnTo>
                                  <a:pt x="448449" y="247789"/>
                                </a:lnTo>
                                <a:lnTo>
                                  <a:pt x="448843" y="246519"/>
                                </a:lnTo>
                                <a:lnTo>
                                  <a:pt x="449872" y="246519"/>
                                </a:lnTo>
                                <a:lnTo>
                                  <a:pt x="450532" y="245249"/>
                                </a:lnTo>
                                <a:lnTo>
                                  <a:pt x="452272" y="243979"/>
                                </a:lnTo>
                                <a:lnTo>
                                  <a:pt x="453123" y="243979"/>
                                </a:lnTo>
                                <a:lnTo>
                                  <a:pt x="453123" y="231432"/>
                                </a:lnTo>
                                <a:lnTo>
                                  <a:pt x="452945" y="231279"/>
                                </a:lnTo>
                                <a:lnTo>
                                  <a:pt x="452589" y="230009"/>
                                </a:lnTo>
                                <a:lnTo>
                                  <a:pt x="451840" y="230009"/>
                                </a:lnTo>
                                <a:lnTo>
                                  <a:pt x="451510" y="228739"/>
                                </a:lnTo>
                                <a:lnTo>
                                  <a:pt x="451192" y="228739"/>
                                </a:lnTo>
                                <a:lnTo>
                                  <a:pt x="450405" y="227469"/>
                                </a:lnTo>
                                <a:lnTo>
                                  <a:pt x="448462" y="226199"/>
                                </a:lnTo>
                                <a:lnTo>
                                  <a:pt x="448373" y="270649"/>
                                </a:lnTo>
                                <a:lnTo>
                                  <a:pt x="443153" y="273189"/>
                                </a:lnTo>
                                <a:lnTo>
                                  <a:pt x="441998" y="271919"/>
                                </a:lnTo>
                                <a:lnTo>
                                  <a:pt x="440055" y="270649"/>
                                </a:lnTo>
                                <a:lnTo>
                                  <a:pt x="448373" y="270649"/>
                                </a:lnTo>
                                <a:lnTo>
                                  <a:pt x="448373" y="226110"/>
                                </a:lnTo>
                                <a:lnTo>
                                  <a:pt x="446570" y="224066"/>
                                </a:lnTo>
                                <a:lnTo>
                                  <a:pt x="446570" y="241439"/>
                                </a:lnTo>
                                <a:lnTo>
                                  <a:pt x="446189" y="242709"/>
                                </a:lnTo>
                                <a:lnTo>
                                  <a:pt x="445439" y="243979"/>
                                </a:lnTo>
                                <a:lnTo>
                                  <a:pt x="443395" y="242709"/>
                                </a:lnTo>
                                <a:lnTo>
                                  <a:pt x="441185" y="241439"/>
                                </a:lnTo>
                                <a:lnTo>
                                  <a:pt x="441020" y="240169"/>
                                </a:lnTo>
                                <a:lnTo>
                                  <a:pt x="444068" y="240169"/>
                                </a:lnTo>
                                <a:lnTo>
                                  <a:pt x="445706" y="241439"/>
                                </a:lnTo>
                                <a:lnTo>
                                  <a:pt x="446570" y="241439"/>
                                </a:lnTo>
                                <a:lnTo>
                                  <a:pt x="446570" y="224066"/>
                                </a:lnTo>
                                <a:lnTo>
                                  <a:pt x="442861" y="219849"/>
                                </a:lnTo>
                                <a:lnTo>
                                  <a:pt x="439534" y="216369"/>
                                </a:lnTo>
                                <a:lnTo>
                                  <a:pt x="439534" y="268109"/>
                                </a:lnTo>
                                <a:lnTo>
                                  <a:pt x="437819" y="268109"/>
                                </a:lnTo>
                                <a:lnTo>
                                  <a:pt x="436435" y="269379"/>
                                </a:lnTo>
                                <a:lnTo>
                                  <a:pt x="432981" y="266852"/>
                                </a:lnTo>
                                <a:lnTo>
                                  <a:pt x="434695" y="266852"/>
                                </a:lnTo>
                                <a:lnTo>
                                  <a:pt x="435927" y="265734"/>
                                </a:lnTo>
                                <a:lnTo>
                                  <a:pt x="436295" y="265734"/>
                                </a:lnTo>
                                <a:lnTo>
                                  <a:pt x="439534" y="268109"/>
                                </a:lnTo>
                                <a:lnTo>
                                  <a:pt x="439534" y="216369"/>
                                </a:lnTo>
                                <a:lnTo>
                                  <a:pt x="436791" y="213499"/>
                                </a:lnTo>
                                <a:lnTo>
                                  <a:pt x="432181" y="204609"/>
                                </a:lnTo>
                                <a:lnTo>
                                  <a:pt x="433806" y="204609"/>
                                </a:lnTo>
                                <a:lnTo>
                                  <a:pt x="436791" y="207149"/>
                                </a:lnTo>
                                <a:lnTo>
                                  <a:pt x="437883" y="208419"/>
                                </a:lnTo>
                                <a:lnTo>
                                  <a:pt x="440156" y="209689"/>
                                </a:lnTo>
                                <a:lnTo>
                                  <a:pt x="444766" y="213499"/>
                                </a:lnTo>
                                <a:lnTo>
                                  <a:pt x="449186" y="217309"/>
                                </a:lnTo>
                                <a:lnTo>
                                  <a:pt x="455879" y="222389"/>
                                </a:lnTo>
                                <a:lnTo>
                                  <a:pt x="456374" y="223659"/>
                                </a:lnTo>
                                <a:lnTo>
                                  <a:pt x="457149" y="223659"/>
                                </a:lnTo>
                                <a:lnTo>
                                  <a:pt x="460311" y="226199"/>
                                </a:lnTo>
                                <a:lnTo>
                                  <a:pt x="504748" y="251599"/>
                                </a:lnTo>
                                <a:lnTo>
                                  <a:pt x="531647" y="256679"/>
                                </a:lnTo>
                                <a:lnTo>
                                  <a:pt x="541616" y="256679"/>
                                </a:lnTo>
                                <a:lnTo>
                                  <a:pt x="550926" y="255409"/>
                                </a:lnTo>
                                <a:lnTo>
                                  <a:pt x="559612" y="255409"/>
                                </a:lnTo>
                                <a:lnTo>
                                  <a:pt x="567715" y="254139"/>
                                </a:lnTo>
                                <a:lnTo>
                                  <a:pt x="571487" y="252869"/>
                                </a:lnTo>
                                <a:lnTo>
                                  <a:pt x="575259" y="251599"/>
                                </a:lnTo>
                                <a:lnTo>
                                  <a:pt x="597268" y="242709"/>
                                </a:lnTo>
                                <a:lnTo>
                                  <a:pt x="598195" y="242709"/>
                                </a:lnTo>
                                <a:lnTo>
                                  <a:pt x="598297" y="241439"/>
                                </a:lnTo>
                                <a:lnTo>
                                  <a:pt x="598398" y="240169"/>
                                </a:lnTo>
                                <a:lnTo>
                                  <a:pt x="595655" y="240169"/>
                                </a:lnTo>
                                <a:lnTo>
                                  <a:pt x="594906" y="241439"/>
                                </a:lnTo>
                                <a:lnTo>
                                  <a:pt x="591858" y="243979"/>
                                </a:lnTo>
                                <a:lnTo>
                                  <a:pt x="589622" y="243979"/>
                                </a:lnTo>
                                <a:lnTo>
                                  <a:pt x="584631" y="246519"/>
                                </a:lnTo>
                                <a:lnTo>
                                  <a:pt x="582472" y="247789"/>
                                </a:lnTo>
                                <a:lnTo>
                                  <a:pt x="572452" y="251599"/>
                                </a:lnTo>
                                <a:lnTo>
                                  <a:pt x="564159" y="251599"/>
                                </a:lnTo>
                                <a:lnTo>
                                  <a:pt x="556387" y="252869"/>
                                </a:lnTo>
                                <a:lnTo>
                                  <a:pt x="535228" y="252869"/>
                                </a:lnTo>
                                <a:lnTo>
                                  <a:pt x="504939" y="247789"/>
                                </a:lnTo>
                                <a:lnTo>
                                  <a:pt x="497509" y="245249"/>
                                </a:lnTo>
                                <a:lnTo>
                                  <a:pt x="491782" y="242709"/>
                                </a:lnTo>
                                <a:lnTo>
                                  <a:pt x="486130" y="238899"/>
                                </a:lnTo>
                                <a:lnTo>
                                  <a:pt x="479767" y="235089"/>
                                </a:lnTo>
                                <a:lnTo>
                                  <a:pt x="470522" y="228739"/>
                                </a:lnTo>
                                <a:lnTo>
                                  <a:pt x="468337" y="227469"/>
                                </a:lnTo>
                                <a:lnTo>
                                  <a:pt x="463207" y="222389"/>
                                </a:lnTo>
                                <a:lnTo>
                                  <a:pt x="461352" y="221119"/>
                                </a:lnTo>
                                <a:lnTo>
                                  <a:pt x="460197" y="218579"/>
                                </a:lnTo>
                                <a:lnTo>
                                  <a:pt x="459143" y="218579"/>
                                </a:lnTo>
                                <a:lnTo>
                                  <a:pt x="444119" y="204609"/>
                                </a:lnTo>
                                <a:lnTo>
                                  <a:pt x="436092" y="196989"/>
                                </a:lnTo>
                                <a:lnTo>
                                  <a:pt x="430580" y="190639"/>
                                </a:lnTo>
                                <a:lnTo>
                                  <a:pt x="427304" y="188099"/>
                                </a:lnTo>
                                <a:lnTo>
                                  <a:pt x="417842" y="176669"/>
                                </a:lnTo>
                                <a:lnTo>
                                  <a:pt x="417372" y="176669"/>
                                </a:lnTo>
                                <a:lnTo>
                                  <a:pt x="412889" y="181749"/>
                                </a:lnTo>
                                <a:lnTo>
                                  <a:pt x="411327" y="183019"/>
                                </a:lnTo>
                                <a:lnTo>
                                  <a:pt x="408508" y="185559"/>
                                </a:lnTo>
                                <a:lnTo>
                                  <a:pt x="405930" y="188506"/>
                                </a:lnTo>
                                <a:lnTo>
                                  <a:pt x="405930" y="271919"/>
                                </a:lnTo>
                                <a:lnTo>
                                  <a:pt x="402475" y="271919"/>
                                </a:lnTo>
                                <a:lnTo>
                                  <a:pt x="401548" y="270649"/>
                                </a:lnTo>
                                <a:lnTo>
                                  <a:pt x="399707" y="268109"/>
                                </a:lnTo>
                                <a:lnTo>
                                  <a:pt x="400329" y="266852"/>
                                </a:lnTo>
                                <a:lnTo>
                                  <a:pt x="401193" y="265734"/>
                                </a:lnTo>
                                <a:lnTo>
                                  <a:pt x="399707" y="268109"/>
                                </a:lnTo>
                                <a:lnTo>
                                  <a:pt x="403136" y="268109"/>
                                </a:lnTo>
                                <a:lnTo>
                                  <a:pt x="405930" y="271919"/>
                                </a:lnTo>
                                <a:lnTo>
                                  <a:pt x="405930" y="188506"/>
                                </a:lnTo>
                                <a:lnTo>
                                  <a:pt x="402932" y="191909"/>
                                </a:lnTo>
                                <a:lnTo>
                                  <a:pt x="401154" y="193776"/>
                                </a:lnTo>
                                <a:lnTo>
                                  <a:pt x="401154" y="265645"/>
                                </a:lnTo>
                                <a:lnTo>
                                  <a:pt x="398259" y="264426"/>
                                </a:lnTo>
                                <a:lnTo>
                                  <a:pt x="394855" y="264426"/>
                                </a:lnTo>
                                <a:lnTo>
                                  <a:pt x="392112" y="260489"/>
                                </a:lnTo>
                                <a:lnTo>
                                  <a:pt x="399300" y="261759"/>
                                </a:lnTo>
                                <a:lnTo>
                                  <a:pt x="400621" y="264426"/>
                                </a:lnTo>
                                <a:lnTo>
                                  <a:pt x="401154" y="265645"/>
                                </a:lnTo>
                                <a:lnTo>
                                  <a:pt x="401154" y="193776"/>
                                </a:lnTo>
                                <a:lnTo>
                                  <a:pt x="388340" y="207149"/>
                                </a:lnTo>
                                <a:lnTo>
                                  <a:pt x="379310" y="216039"/>
                                </a:lnTo>
                                <a:lnTo>
                                  <a:pt x="373608" y="222389"/>
                                </a:lnTo>
                                <a:lnTo>
                                  <a:pt x="361403" y="235089"/>
                                </a:lnTo>
                                <a:lnTo>
                                  <a:pt x="359156" y="236359"/>
                                </a:lnTo>
                                <a:lnTo>
                                  <a:pt x="355866" y="240169"/>
                                </a:lnTo>
                                <a:lnTo>
                                  <a:pt x="354482" y="241439"/>
                                </a:lnTo>
                                <a:lnTo>
                                  <a:pt x="360070" y="246519"/>
                                </a:lnTo>
                                <a:lnTo>
                                  <a:pt x="365290" y="251599"/>
                                </a:lnTo>
                                <a:lnTo>
                                  <a:pt x="370090" y="256679"/>
                                </a:lnTo>
                                <a:lnTo>
                                  <a:pt x="374421" y="260489"/>
                                </a:lnTo>
                                <a:lnTo>
                                  <a:pt x="386321" y="271919"/>
                                </a:lnTo>
                                <a:lnTo>
                                  <a:pt x="393115" y="276999"/>
                                </a:lnTo>
                                <a:lnTo>
                                  <a:pt x="397116" y="279539"/>
                                </a:lnTo>
                                <a:lnTo>
                                  <a:pt x="400659" y="283349"/>
                                </a:lnTo>
                                <a:lnTo>
                                  <a:pt x="402729" y="285889"/>
                                </a:lnTo>
                                <a:lnTo>
                                  <a:pt x="404685" y="284619"/>
                                </a:lnTo>
                                <a:lnTo>
                                  <a:pt x="400799" y="275729"/>
                                </a:lnTo>
                                <a:lnTo>
                                  <a:pt x="402805" y="276999"/>
                                </a:lnTo>
                                <a:lnTo>
                                  <a:pt x="403987" y="279539"/>
                                </a:lnTo>
                                <a:lnTo>
                                  <a:pt x="405358" y="280809"/>
                                </a:lnTo>
                                <a:lnTo>
                                  <a:pt x="410654" y="285889"/>
                                </a:lnTo>
                                <a:lnTo>
                                  <a:pt x="458254" y="320179"/>
                                </a:lnTo>
                                <a:lnTo>
                                  <a:pt x="463931" y="321449"/>
                                </a:lnTo>
                                <a:lnTo>
                                  <a:pt x="467601" y="321449"/>
                                </a:lnTo>
                                <a:lnTo>
                                  <a:pt x="472401" y="320103"/>
                                </a:lnTo>
                                <a:lnTo>
                                  <a:pt x="474281" y="322910"/>
                                </a:lnTo>
                                <a:lnTo>
                                  <a:pt x="510006" y="333197"/>
                                </a:lnTo>
                                <a:lnTo>
                                  <a:pt x="516559" y="334010"/>
                                </a:lnTo>
                                <a:lnTo>
                                  <a:pt x="515696" y="328637"/>
                                </a:lnTo>
                                <a:lnTo>
                                  <a:pt x="509079" y="328079"/>
                                </a:lnTo>
                                <a:lnTo>
                                  <a:pt x="500811" y="326948"/>
                                </a:lnTo>
                                <a:lnTo>
                                  <a:pt x="494411" y="325589"/>
                                </a:lnTo>
                                <a:lnTo>
                                  <a:pt x="488149" y="323773"/>
                                </a:lnTo>
                                <a:lnTo>
                                  <a:pt x="486702" y="323418"/>
                                </a:lnTo>
                                <a:lnTo>
                                  <a:pt x="484911" y="323037"/>
                                </a:lnTo>
                                <a:lnTo>
                                  <a:pt x="483082" y="322859"/>
                                </a:lnTo>
                                <a:lnTo>
                                  <a:pt x="479552" y="321932"/>
                                </a:lnTo>
                                <a:lnTo>
                                  <a:pt x="477799" y="320332"/>
                                </a:lnTo>
                                <a:lnTo>
                                  <a:pt x="472808" y="319989"/>
                                </a:lnTo>
                                <a:lnTo>
                                  <a:pt x="476656" y="318909"/>
                                </a:lnTo>
                                <a:lnTo>
                                  <a:pt x="437413" y="301129"/>
                                </a:lnTo>
                                <a:lnTo>
                                  <a:pt x="422541" y="289699"/>
                                </a:lnTo>
                                <a:lnTo>
                                  <a:pt x="417703" y="287159"/>
                                </a:lnTo>
                                <a:lnTo>
                                  <a:pt x="413626" y="282079"/>
                                </a:lnTo>
                                <a:lnTo>
                                  <a:pt x="413258" y="282079"/>
                                </a:lnTo>
                                <a:lnTo>
                                  <a:pt x="412775" y="279539"/>
                                </a:lnTo>
                                <a:lnTo>
                                  <a:pt x="414680" y="280809"/>
                                </a:lnTo>
                                <a:lnTo>
                                  <a:pt x="420979" y="283349"/>
                                </a:lnTo>
                                <a:lnTo>
                                  <a:pt x="425246" y="288429"/>
                                </a:lnTo>
                                <a:lnTo>
                                  <a:pt x="434276" y="294779"/>
                                </a:lnTo>
                                <a:lnTo>
                                  <a:pt x="438327" y="297319"/>
                                </a:lnTo>
                                <a:lnTo>
                                  <a:pt x="443115" y="301129"/>
                                </a:lnTo>
                                <a:lnTo>
                                  <a:pt x="449402" y="303669"/>
                                </a:lnTo>
                                <a:lnTo>
                                  <a:pt x="455841" y="307479"/>
                                </a:lnTo>
                                <a:lnTo>
                                  <a:pt x="462457" y="310019"/>
                                </a:lnTo>
                                <a:lnTo>
                                  <a:pt x="469265" y="312559"/>
                                </a:lnTo>
                                <a:lnTo>
                                  <a:pt x="473151" y="313829"/>
                                </a:lnTo>
                                <a:lnTo>
                                  <a:pt x="486575" y="316471"/>
                                </a:lnTo>
                                <a:lnTo>
                                  <a:pt x="486956" y="316471"/>
                                </a:lnTo>
                                <a:lnTo>
                                  <a:pt x="521119" y="320179"/>
                                </a:lnTo>
                                <a:lnTo>
                                  <a:pt x="544245" y="320179"/>
                                </a:lnTo>
                                <a:lnTo>
                                  <a:pt x="566547" y="317639"/>
                                </a:lnTo>
                                <a:lnTo>
                                  <a:pt x="582942" y="313829"/>
                                </a:lnTo>
                                <a:lnTo>
                                  <a:pt x="605993" y="313829"/>
                                </a:lnTo>
                                <a:lnTo>
                                  <a:pt x="610171" y="310019"/>
                                </a:lnTo>
                                <a:lnTo>
                                  <a:pt x="611632" y="308749"/>
                                </a:lnTo>
                                <a:lnTo>
                                  <a:pt x="611581" y="307479"/>
                                </a:lnTo>
                                <a:lnTo>
                                  <a:pt x="611466" y="304939"/>
                                </a:lnTo>
                                <a:lnTo>
                                  <a:pt x="611403" y="303669"/>
                                </a:lnTo>
                                <a:lnTo>
                                  <a:pt x="619429" y="298589"/>
                                </a:lnTo>
                                <a:lnTo>
                                  <a:pt x="626364" y="296049"/>
                                </a:lnTo>
                                <a:lnTo>
                                  <a:pt x="633755" y="292239"/>
                                </a:lnTo>
                                <a:lnTo>
                                  <a:pt x="639051" y="289699"/>
                                </a:lnTo>
                                <a:lnTo>
                                  <a:pt x="640816" y="288429"/>
                                </a:lnTo>
                                <a:lnTo>
                                  <a:pt x="644372" y="285889"/>
                                </a:lnTo>
                                <a:lnTo>
                                  <a:pt x="649541" y="280809"/>
                                </a:lnTo>
                                <a:lnTo>
                                  <a:pt x="654367" y="274459"/>
                                </a:lnTo>
                                <a:lnTo>
                                  <a:pt x="658787" y="268109"/>
                                </a:lnTo>
                                <a:lnTo>
                                  <a:pt x="662711" y="261759"/>
                                </a:lnTo>
                                <a:lnTo>
                                  <a:pt x="666203" y="254139"/>
                                </a:lnTo>
                                <a:lnTo>
                                  <a:pt x="669340" y="247789"/>
                                </a:lnTo>
                                <a:lnTo>
                                  <a:pt x="670369" y="245249"/>
                                </a:lnTo>
                                <a:lnTo>
                                  <a:pt x="673049" y="242709"/>
                                </a:lnTo>
                                <a:lnTo>
                                  <a:pt x="675068" y="241439"/>
                                </a:lnTo>
                                <a:lnTo>
                                  <a:pt x="677176" y="238899"/>
                                </a:lnTo>
                                <a:lnTo>
                                  <a:pt x="678649" y="237629"/>
                                </a:lnTo>
                                <a:lnTo>
                                  <a:pt x="676681" y="233819"/>
                                </a:lnTo>
                                <a:lnTo>
                                  <a:pt x="672096" y="233819"/>
                                </a:lnTo>
                                <a:lnTo>
                                  <a:pt x="670826" y="232549"/>
                                </a:lnTo>
                                <a:lnTo>
                                  <a:pt x="670547" y="230009"/>
                                </a:lnTo>
                                <a:lnTo>
                                  <a:pt x="670420" y="228739"/>
                                </a:lnTo>
                                <a:lnTo>
                                  <a:pt x="671093" y="230009"/>
                                </a:lnTo>
                                <a:lnTo>
                                  <a:pt x="674243" y="232549"/>
                                </a:lnTo>
                                <a:lnTo>
                                  <a:pt x="678713" y="232549"/>
                                </a:lnTo>
                                <a:close/>
                              </a:path>
                              <a:path w="684530" h="334010">
                                <a:moveTo>
                                  <a:pt x="684517" y="182422"/>
                                </a:moveTo>
                                <a:lnTo>
                                  <a:pt x="683399" y="182803"/>
                                </a:lnTo>
                                <a:lnTo>
                                  <a:pt x="681647" y="183413"/>
                                </a:lnTo>
                                <a:lnTo>
                                  <a:pt x="684517" y="182422"/>
                                </a:lnTo>
                                <a:close/>
                              </a:path>
                            </a:pathLst>
                          </a:custGeom>
                          <a:solidFill>
                            <a:srgbClr val="2B8642"/>
                          </a:solidFill>
                        </wps:spPr>
                        <wps:bodyPr wrap="square" lIns="0" tIns="0" rIns="0" bIns="0" rtlCol="0">
                          <a:noAutofit/>
                        </wps:bodyPr>
                      </wps:wsp>
                      <wps:wsp>
                        <wps:cNvPr id="71" name="Graphic 71"/>
                        <wps:cNvSpPr/>
                        <wps:spPr>
                          <a:xfrm>
                            <a:off x="614186" y="123460"/>
                            <a:ext cx="82550" cy="142875"/>
                          </a:xfrm>
                          <a:custGeom>
                            <a:avLst/>
                            <a:gdLst/>
                            <a:ahLst/>
                            <a:cxnLst/>
                            <a:rect l="l" t="t" r="r" b="b"/>
                            <a:pathLst>
                              <a:path w="82550" h="142875">
                                <a:moveTo>
                                  <a:pt x="6235" y="129286"/>
                                </a:moveTo>
                                <a:lnTo>
                                  <a:pt x="4876" y="128079"/>
                                </a:lnTo>
                                <a:lnTo>
                                  <a:pt x="4102" y="127381"/>
                                </a:lnTo>
                                <a:lnTo>
                                  <a:pt x="3835" y="128866"/>
                                </a:lnTo>
                                <a:lnTo>
                                  <a:pt x="3683" y="129070"/>
                                </a:lnTo>
                                <a:lnTo>
                                  <a:pt x="2159" y="130949"/>
                                </a:lnTo>
                                <a:lnTo>
                                  <a:pt x="3073" y="131343"/>
                                </a:lnTo>
                                <a:lnTo>
                                  <a:pt x="4140" y="130962"/>
                                </a:lnTo>
                                <a:lnTo>
                                  <a:pt x="5181" y="130543"/>
                                </a:lnTo>
                                <a:lnTo>
                                  <a:pt x="6235" y="129286"/>
                                </a:lnTo>
                                <a:close/>
                              </a:path>
                              <a:path w="82550" h="142875">
                                <a:moveTo>
                                  <a:pt x="6921" y="127825"/>
                                </a:moveTo>
                                <a:lnTo>
                                  <a:pt x="6045" y="127076"/>
                                </a:lnTo>
                                <a:lnTo>
                                  <a:pt x="5816" y="126898"/>
                                </a:lnTo>
                                <a:lnTo>
                                  <a:pt x="6921" y="127825"/>
                                </a:lnTo>
                                <a:close/>
                              </a:path>
                              <a:path w="82550" h="142875">
                                <a:moveTo>
                                  <a:pt x="7975" y="93433"/>
                                </a:moveTo>
                                <a:lnTo>
                                  <a:pt x="5626" y="92964"/>
                                </a:lnTo>
                                <a:lnTo>
                                  <a:pt x="4267" y="92659"/>
                                </a:lnTo>
                                <a:lnTo>
                                  <a:pt x="3924" y="93840"/>
                                </a:lnTo>
                                <a:lnTo>
                                  <a:pt x="3771" y="94983"/>
                                </a:lnTo>
                                <a:lnTo>
                                  <a:pt x="3644" y="96126"/>
                                </a:lnTo>
                                <a:lnTo>
                                  <a:pt x="3886" y="97497"/>
                                </a:lnTo>
                                <a:lnTo>
                                  <a:pt x="3860" y="97624"/>
                                </a:lnTo>
                                <a:lnTo>
                                  <a:pt x="3746" y="99974"/>
                                </a:lnTo>
                                <a:lnTo>
                                  <a:pt x="5397" y="99390"/>
                                </a:lnTo>
                                <a:lnTo>
                                  <a:pt x="7569" y="96100"/>
                                </a:lnTo>
                                <a:lnTo>
                                  <a:pt x="7975" y="93433"/>
                                </a:lnTo>
                                <a:close/>
                              </a:path>
                              <a:path w="82550" h="142875">
                                <a:moveTo>
                                  <a:pt x="16510" y="129882"/>
                                </a:moveTo>
                                <a:lnTo>
                                  <a:pt x="15633" y="129298"/>
                                </a:lnTo>
                                <a:lnTo>
                                  <a:pt x="14566" y="128574"/>
                                </a:lnTo>
                                <a:lnTo>
                                  <a:pt x="13627" y="128587"/>
                                </a:lnTo>
                                <a:lnTo>
                                  <a:pt x="12446" y="129260"/>
                                </a:lnTo>
                                <a:lnTo>
                                  <a:pt x="12077" y="129603"/>
                                </a:lnTo>
                                <a:lnTo>
                                  <a:pt x="11734" y="130009"/>
                                </a:lnTo>
                                <a:lnTo>
                                  <a:pt x="11379" y="130390"/>
                                </a:lnTo>
                                <a:lnTo>
                                  <a:pt x="11036" y="130848"/>
                                </a:lnTo>
                                <a:lnTo>
                                  <a:pt x="10121" y="132346"/>
                                </a:lnTo>
                                <a:lnTo>
                                  <a:pt x="8623" y="135216"/>
                                </a:lnTo>
                                <a:lnTo>
                                  <a:pt x="8305" y="135940"/>
                                </a:lnTo>
                                <a:lnTo>
                                  <a:pt x="4356" y="139661"/>
                                </a:lnTo>
                                <a:lnTo>
                                  <a:pt x="16078" y="131140"/>
                                </a:lnTo>
                                <a:lnTo>
                                  <a:pt x="16510" y="129882"/>
                                </a:lnTo>
                                <a:close/>
                              </a:path>
                              <a:path w="82550" h="142875">
                                <a:moveTo>
                                  <a:pt x="17589" y="115214"/>
                                </a:moveTo>
                                <a:lnTo>
                                  <a:pt x="16522" y="114731"/>
                                </a:lnTo>
                                <a:lnTo>
                                  <a:pt x="15621" y="114338"/>
                                </a:lnTo>
                                <a:lnTo>
                                  <a:pt x="17589" y="115214"/>
                                </a:lnTo>
                                <a:close/>
                              </a:path>
                              <a:path w="82550" h="142875">
                                <a:moveTo>
                                  <a:pt x="18161" y="100571"/>
                                </a:moveTo>
                                <a:lnTo>
                                  <a:pt x="18084" y="100012"/>
                                </a:lnTo>
                                <a:lnTo>
                                  <a:pt x="17513" y="99936"/>
                                </a:lnTo>
                                <a:lnTo>
                                  <a:pt x="17348" y="100012"/>
                                </a:lnTo>
                                <a:lnTo>
                                  <a:pt x="16459" y="100647"/>
                                </a:lnTo>
                                <a:lnTo>
                                  <a:pt x="16256" y="101638"/>
                                </a:lnTo>
                                <a:lnTo>
                                  <a:pt x="15824" y="103327"/>
                                </a:lnTo>
                                <a:lnTo>
                                  <a:pt x="8293" y="116827"/>
                                </a:lnTo>
                                <a:lnTo>
                                  <a:pt x="7442" y="117894"/>
                                </a:lnTo>
                                <a:lnTo>
                                  <a:pt x="6489" y="118884"/>
                                </a:lnTo>
                                <a:lnTo>
                                  <a:pt x="5562" y="119976"/>
                                </a:lnTo>
                                <a:lnTo>
                                  <a:pt x="4203" y="121297"/>
                                </a:lnTo>
                                <a:lnTo>
                                  <a:pt x="2971" y="122377"/>
                                </a:lnTo>
                                <a:lnTo>
                                  <a:pt x="1270" y="124002"/>
                                </a:lnTo>
                                <a:lnTo>
                                  <a:pt x="406" y="125006"/>
                                </a:lnTo>
                                <a:lnTo>
                                  <a:pt x="0" y="125641"/>
                                </a:lnTo>
                                <a:lnTo>
                                  <a:pt x="88" y="126555"/>
                                </a:lnTo>
                                <a:lnTo>
                                  <a:pt x="647" y="126923"/>
                                </a:lnTo>
                                <a:lnTo>
                                  <a:pt x="5816" y="126898"/>
                                </a:lnTo>
                                <a:lnTo>
                                  <a:pt x="6578" y="126885"/>
                                </a:lnTo>
                                <a:lnTo>
                                  <a:pt x="9804" y="125247"/>
                                </a:lnTo>
                                <a:lnTo>
                                  <a:pt x="11836" y="123024"/>
                                </a:lnTo>
                                <a:lnTo>
                                  <a:pt x="12382" y="122491"/>
                                </a:lnTo>
                                <a:lnTo>
                                  <a:pt x="15621" y="114338"/>
                                </a:lnTo>
                                <a:lnTo>
                                  <a:pt x="16548" y="109207"/>
                                </a:lnTo>
                                <a:lnTo>
                                  <a:pt x="17754" y="105181"/>
                                </a:lnTo>
                                <a:lnTo>
                                  <a:pt x="18161" y="100571"/>
                                </a:lnTo>
                                <a:close/>
                              </a:path>
                              <a:path w="82550" h="142875">
                                <a:moveTo>
                                  <a:pt x="22529" y="122656"/>
                                </a:moveTo>
                                <a:lnTo>
                                  <a:pt x="21488" y="122135"/>
                                </a:lnTo>
                                <a:lnTo>
                                  <a:pt x="19850" y="121323"/>
                                </a:lnTo>
                                <a:lnTo>
                                  <a:pt x="22529" y="122656"/>
                                </a:lnTo>
                                <a:close/>
                              </a:path>
                              <a:path w="82550" h="142875">
                                <a:moveTo>
                                  <a:pt x="23406" y="77990"/>
                                </a:moveTo>
                                <a:lnTo>
                                  <a:pt x="22250" y="78117"/>
                                </a:lnTo>
                                <a:lnTo>
                                  <a:pt x="20434" y="78320"/>
                                </a:lnTo>
                                <a:lnTo>
                                  <a:pt x="23406" y="77990"/>
                                </a:lnTo>
                                <a:close/>
                              </a:path>
                              <a:path w="82550" h="142875">
                                <a:moveTo>
                                  <a:pt x="25704" y="89585"/>
                                </a:moveTo>
                                <a:lnTo>
                                  <a:pt x="25501" y="88226"/>
                                </a:lnTo>
                                <a:lnTo>
                                  <a:pt x="23964" y="88163"/>
                                </a:lnTo>
                                <a:lnTo>
                                  <a:pt x="22974" y="88112"/>
                                </a:lnTo>
                                <a:lnTo>
                                  <a:pt x="23609" y="89408"/>
                                </a:lnTo>
                                <a:lnTo>
                                  <a:pt x="23685" y="89649"/>
                                </a:lnTo>
                                <a:lnTo>
                                  <a:pt x="24231" y="91579"/>
                                </a:lnTo>
                                <a:lnTo>
                                  <a:pt x="25044" y="91287"/>
                                </a:lnTo>
                                <a:lnTo>
                                  <a:pt x="25400" y="90462"/>
                                </a:lnTo>
                                <a:lnTo>
                                  <a:pt x="25704" y="89585"/>
                                </a:lnTo>
                                <a:close/>
                              </a:path>
                              <a:path w="82550" h="142875">
                                <a:moveTo>
                                  <a:pt x="27127" y="100063"/>
                                </a:moveTo>
                                <a:lnTo>
                                  <a:pt x="25057" y="93776"/>
                                </a:lnTo>
                                <a:lnTo>
                                  <a:pt x="22999" y="92544"/>
                                </a:lnTo>
                                <a:lnTo>
                                  <a:pt x="20891" y="91186"/>
                                </a:lnTo>
                                <a:lnTo>
                                  <a:pt x="19570" y="92024"/>
                                </a:lnTo>
                                <a:lnTo>
                                  <a:pt x="18732" y="94615"/>
                                </a:lnTo>
                                <a:lnTo>
                                  <a:pt x="18796" y="95618"/>
                                </a:lnTo>
                                <a:lnTo>
                                  <a:pt x="19443" y="97269"/>
                                </a:lnTo>
                                <a:lnTo>
                                  <a:pt x="20116" y="97980"/>
                                </a:lnTo>
                                <a:lnTo>
                                  <a:pt x="27127" y="100063"/>
                                </a:lnTo>
                                <a:close/>
                              </a:path>
                              <a:path w="82550" h="142875">
                                <a:moveTo>
                                  <a:pt x="28524" y="83769"/>
                                </a:moveTo>
                                <a:lnTo>
                                  <a:pt x="27368" y="83820"/>
                                </a:lnTo>
                                <a:lnTo>
                                  <a:pt x="25717" y="83908"/>
                                </a:lnTo>
                                <a:lnTo>
                                  <a:pt x="28524" y="83769"/>
                                </a:lnTo>
                                <a:close/>
                              </a:path>
                              <a:path w="82550" h="142875">
                                <a:moveTo>
                                  <a:pt x="34950" y="47828"/>
                                </a:moveTo>
                                <a:lnTo>
                                  <a:pt x="22301" y="15113"/>
                                </a:lnTo>
                                <a:lnTo>
                                  <a:pt x="22225" y="16192"/>
                                </a:lnTo>
                                <a:lnTo>
                                  <a:pt x="24892" y="22974"/>
                                </a:lnTo>
                                <a:lnTo>
                                  <a:pt x="27482" y="31635"/>
                                </a:lnTo>
                                <a:lnTo>
                                  <a:pt x="29108" y="40538"/>
                                </a:lnTo>
                                <a:lnTo>
                                  <a:pt x="29768" y="49555"/>
                                </a:lnTo>
                                <a:lnTo>
                                  <a:pt x="29464" y="58597"/>
                                </a:lnTo>
                                <a:lnTo>
                                  <a:pt x="28943" y="64592"/>
                                </a:lnTo>
                                <a:lnTo>
                                  <a:pt x="27787" y="70561"/>
                                </a:lnTo>
                                <a:lnTo>
                                  <a:pt x="25603" y="77457"/>
                                </a:lnTo>
                                <a:lnTo>
                                  <a:pt x="22745" y="82016"/>
                                </a:lnTo>
                                <a:lnTo>
                                  <a:pt x="23761" y="85902"/>
                                </a:lnTo>
                                <a:lnTo>
                                  <a:pt x="34747" y="56476"/>
                                </a:lnTo>
                                <a:lnTo>
                                  <a:pt x="34950" y="47828"/>
                                </a:lnTo>
                                <a:close/>
                              </a:path>
                              <a:path w="82550" h="142875">
                                <a:moveTo>
                                  <a:pt x="44513" y="86017"/>
                                </a:moveTo>
                                <a:lnTo>
                                  <a:pt x="42418" y="84658"/>
                                </a:lnTo>
                                <a:lnTo>
                                  <a:pt x="41097" y="84772"/>
                                </a:lnTo>
                                <a:lnTo>
                                  <a:pt x="40322" y="84823"/>
                                </a:lnTo>
                                <a:lnTo>
                                  <a:pt x="42430" y="86156"/>
                                </a:lnTo>
                                <a:lnTo>
                                  <a:pt x="43738" y="86080"/>
                                </a:lnTo>
                                <a:lnTo>
                                  <a:pt x="44513" y="86017"/>
                                </a:lnTo>
                                <a:close/>
                              </a:path>
                              <a:path w="82550" h="142875">
                                <a:moveTo>
                                  <a:pt x="45453" y="91528"/>
                                </a:moveTo>
                                <a:lnTo>
                                  <a:pt x="45326" y="88963"/>
                                </a:lnTo>
                                <a:lnTo>
                                  <a:pt x="44805" y="87998"/>
                                </a:lnTo>
                                <a:lnTo>
                                  <a:pt x="43548" y="87591"/>
                                </a:lnTo>
                                <a:lnTo>
                                  <a:pt x="42367" y="90817"/>
                                </a:lnTo>
                                <a:lnTo>
                                  <a:pt x="41630" y="92379"/>
                                </a:lnTo>
                                <a:lnTo>
                                  <a:pt x="41021" y="93980"/>
                                </a:lnTo>
                                <a:lnTo>
                                  <a:pt x="37782" y="100850"/>
                                </a:lnTo>
                                <a:lnTo>
                                  <a:pt x="35458" y="108432"/>
                                </a:lnTo>
                                <a:lnTo>
                                  <a:pt x="31711" y="115404"/>
                                </a:lnTo>
                                <a:lnTo>
                                  <a:pt x="25908" y="124853"/>
                                </a:lnTo>
                                <a:lnTo>
                                  <a:pt x="23850" y="127787"/>
                                </a:lnTo>
                                <a:lnTo>
                                  <a:pt x="19570" y="134505"/>
                                </a:lnTo>
                                <a:lnTo>
                                  <a:pt x="16776" y="137769"/>
                                </a:lnTo>
                                <a:lnTo>
                                  <a:pt x="12547" y="141782"/>
                                </a:lnTo>
                                <a:lnTo>
                                  <a:pt x="12369" y="142430"/>
                                </a:lnTo>
                                <a:lnTo>
                                  <a:pt x="12738" y="142849"/>
                                </a:lnTo>
                                <a:lnTo>
                                  <a:pt x="13423" y="142557"/>
                                </a:lnTo>
                                <a:lnTo>
                                  <a:pt x="14833" y="141516"/>
                                </a:lnTo>
                                <a:lnTo>
                                  <a:pt x="32080" y="120992"/>
                                </a:lnTo>
                                <a:lnTo>
                                  <a:pt x="33070" y="119329"/>
                                </a:lnTo>
                                <a:lnTo>
                                  <a:pt x="33934" y="117563"/>
                                </a:lnTo>
                                <a:lnTo>
                                  <a:pt x="34925" y="115874"/>
                                </a:lnTo>
                                <a:lnTo>
                                  <a:pt x="35712" y="114007"/>
                                </a:lnTo>
                                <a:lnTo>
                                  <a:pt x="37452" y="110388"/>
                                </a:lnTo>
                                <a:lnTo>
                                  <a:pt x="40398" y="101714"/>
                                </a:lnTo>
                                <a:lnTo>
                                  <a:pt x="42786" y="97675"/>
                                </a:lnTo>
                                <a:lnTo>
                                  <a:pt x="44335" y="94653"/>
                                </a:lnTo>
                                <a:lnTo>
                                  <a:pt x="45453" y="91528"/>
                                </a:lnTo>
                                <a:close/>
                              </a:path>
                              <a:path w="82550" h="142875">
                                <a:moveTo>
                                  <a:pt x="47802" y="63055"/>
                                </a:moveTo>
                                <a:lnTo>
                                  <a:pt x="47726" y="61391"/>
                                </a:lnTo>
                                <a:lnTo>
                                  <a:pt x="47472" y="60617"/>
                                </a:lnTo>
                                <a:lnTo>
                                  <a:pt x="46647" y="60706"/>
                                </a:lnTo>
                                <a:lnTo>
                                  <a:pt x="44907" y="62814"/>
                                </a:lnTo>
                                <a:lnTo>
                                  <a:pt x="45161" y="67195"/>
                                </a:lnTo>
                                <a:lnTo>
                                  <a:pt x="41897" y="79641"/>
                                </a:lnTo>
                                <a:lnTo>
                                  <a:pt x="44145" y="80924"/>
                                </a:lnTo>
                                <a:lnTo>
                                  <a:pt x="47752" y="82981"/>
                                </a:lnTo>
                                <a:lnTo>
                                  <a:pt x="47802" y="63055"/>
                                </a:lnTo>
                                <a:close/>
                              </a:path>
                              <a:path w="82550" h="142875">
                                <a:moveTo>
                                  <a:pt x="56388" y="37947"/>
                                </a:moveTo>
                                <a:lnTo>
                                  <a:pt x="53873" y="37185"/>
                                </a:lnTo>
                                <a:lnTo>
                                  <a:pt x="52705" y="37820"/>
                                </a:lnTo>
                                <a:lnTo>
                                  <a:pt x="52019" y="38176"/>
                                </a:lnTo>
                                <a:lnTo>
                                  <a:pt x="54508" y="38925"/>
                                </a:lnTo>
                                <a:lnTo>
                                  <a:pt x="56388" y="37947"/>
                                </a:lnTo>
                                <a:close/>
                              </a:path>
                              <a:path w="82550" h="142875">
                                <a:moveTo>
                                  <a:pt x="58369" y="34798"/>
                                </a:moveTo>
                                <a:lnTo>
                                  <a:pt x="55867" y="34048"/>
                                </a:lnTo>
                                <a:lnTo>
                                  <a:pt x="54698" y="34696"/>
                                </a:lnTo>
                                <a:lnTo>
                                  <a:pt x="54013" y="35064"/>
                                </a:lnTo>
                                <a:lnTo>
                                  <a:pt x="56502" y="35801"/>
                                </a:lnTo>
                                <a:lnTo>
                                  <a:pt x="58369" y="34798"/>
                                </a:lnTo>
                                <a:close/>
                              </a:path>
                              <a:path w="82550" h="142875">
                                <a:moveTo>
                                  <a:pt x="60960" y="70027"/>
                                </a:moveTo>
                                <a:lnTo>
                                  <a:pt x="56172" y="69837"/>
                                </a:lnTo>
                                <a:lnTo>
                                  <a:pt x="55638" y="71602"/>
                                </a:lnTo>
                                <a:lnTo>
                                  <a:pt x="53975" y="75196"/>
                                </a:lnTo>
                                <a:lnTo>
                                  <a:pt x="52679" y="77063"/>
                                </a:lnTo>
                                <a:lnTo>
                                  <a:pt x="51562" y="79324"/>
                                </a:lnTo>
                                <a:lnTo>
                                  <a:pt x="51854" y="79895"/>
                                </a:lnTo>
                                <a:lnTo>
                                  <a:pt x="53860" y="79489"/>
                                </a:lnTo>
                                <a:lnTo>
                                  <a:pt x="55473" y="78460"/>
                                </a:lnTo>
                                <a:lnTo>
                                  <a:pt x="56769" y="77063"/>
                                </a:lnTo>
                                <a:lnTo>
                                  <a:pt x="59486" y="74307"/>
                                </a:lnTo>
                                <a:lnTo>
                                  <a:pt x="60960" y="70027"/>
                                </a:lnTo>
                                <a:close/>
                              </a:path>
                              <a:path w="82550" h="142875">
                                <a:moveTo>
                                  <a:pt x="61912" y="36741"/>
                                </a:moveTo>
                                <a:lnTo>
                                  <a:pt x="55841" y="38912"/>
                                </a:lnTo>
                                <a:lnTo>
                                  <a:pt x="55143" y="39154"/>
                                </a:lnTo>
                                <a:lnTo>
                                  <a:pt x="56578" y="41033"/>
                                </a:lnTo>
                                <a:lnTo>
                                  <a:pt x="53962" y="46736"/>
                                </a:lnTo>
                                <a:lnTo>
                                  <a:pt x="56184" y="50609"/>
                                </a:lnTo>
                                <a:lnTo>
                                  <a:pt x="56515" y="56591"/>
                                </a:lnTo>
                                <a:lnTo>
                                  <a:pt x="55435" y="67640"/>
                                </a:lnTo>
                                <a:lnTo>
                                  <a:pt x="55651" y="69088"/>
                                </a:lnTo>
                                <a:lnTo>
                                  <a:pt x="57937" y="62230"/>
                                </a:lnTo>
                                <a:lnTo>
                                  <a:pt x="57988" y="58191"/>
                                </a:lnTo>
                                <a:lnTo>
                                  <a:pt x="57531" y="49860"/>
                                </a:lnTo>
                                <a:lnTo>
                                  <a:pt x="56984" y="45593"/>
                                </a:lnTo>
                                <a:lnTo>
                                  <a:pt x="57010" y="43764"/>
                                </a:lnTo>
                                <a:lnTo>
                                  <a:pt x="57086" y="43116"/>
                                </a:lnTo>
                                <a:lnTo>
                                  <a:pt x="61912" y="36741"/>
                                </a:lnTo>
                                <a:close/>
                              </a:path>
                              <a:path w="82550" h="142875">
                                <a:moveTo>
                                  <a:pt x="82156" y="50647"/>
                                </a:moveTo>
                                <a:lnTo>
                                  <a:pt x="72555" y="5791"/>
                                </a:lnTo>
                                <a:lnTo>
                                  <a:pt x="68491" y="0"/>
                                </a:lnTo>
                                <a:lnTo>
                                  <a:pt x="68948" y="5029"/>
                                </a:lnTo>
                                <a:lnTo>
                                  <a:pt x="71488" y="7543"/>
                                </a:lnTo>
                                <a:lnTo>
                                  <a:pt x="74307" y="14630"/>
                                </a:lnTo>
                                <a:lnTo>
                                  <a:pt x="78486" y="34518"/>
                                </a:lnTo>
                                <a:lnTo>
                                  <a:pt x="79616" y="42227"/>
                                </a:lnTo>
                                <a:lnTo>
                                  <a:pt x="79921" y="49974"/>
                                </a:lnTo>
                                <a:lnTo>
                                  <a:pt x="79743" y="60896"/>
                                </a:lnTo>
                                <a:lnTo>
                                  <a:pt x="78295" y="71716"/>
                                </a:lnTo>
                                <a:lnTo>
                                  <a:pt x="75425" y="82219"/>
                                </a:lnTo>
                                <a:lnTo>
                                  <a:pt x="71018" y="92151"/>
                                </a:lnTo>
                                <a:lnTo>
                                  <a:pt x="67157" y="98818"/>
                                </a:lnTo>
                                <a:lnTo>
                                  <a:pt x="67830" y="102425"/>
                                </a:lnTo>
                                <a:lnTo>
                                  <a:pt x="81661" y="64554"/>
                                </a:lnTo>
                                <a:lnTo>
                                  <a:pt x="82130" y="56083"/>
                                </a:lnTo>
                                <a:lnTo>
                                  <a:pt x="82156" y="50647"/>
                                </a:lnTo>
                                <a:close/>
                              </a:path>
                            </a:pathLst>
                          </a:custGeom>
                          <a:solidFill>
                            <a:srgbClr val="2B8642"/>
                          </a:solidFill>
                        </wps:spPr>
                        <wps:bodyPr wrap="square" lIns="0" tIns="0" rIns="0" bIns="0" rtlCol="0">
                          <a:noAutofit/>
                        </wps:bodyPr>
                      </wps:wsp>
                    </wpg:wgp>
                  </a:graphicData>
                </a:graphic>
              </wp:anchor>
            </w:drawing>
          </mc:Choice>
          <mc:Fallback>
            <w:pict>
              <v:group id="Group 60" o:spid="_x0000_s1026" o:spt="203" style="position:absolute;left:0pt;margin-left:428.2pt;margin-top:495.35pt;height:27.2pt;width:56pt;mso-position-horizontal-relative:page;z-index:251665408;mso-width-relative:page;mso-height-relative:page;" coordsize="711200,345440" o:gfxdata="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">
                <o:lock v:ext="edit" aspectratio="f"/>
                <v:shape id="Graphic 61" o:spid="_x0000_s1026" o:spt="100" style="position:absolute;left:0;top:0;height:345440;width:711200;" fillcolor="#2BB15C" filled="t" stroked="f" coordsize="711200,345440" o:gfxdata="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Bc9L4A&#10;AADbAAAADwAAAAAAAAABACAAAAAiAAAAZHJzL2Rvd25yZXYueG1sUEsBAhQAFAAAAAgAh07iQDMv&#10;BZ47AAAAOQAAABAAAAAAAAAAAQAgAAAADQEAAGRycy9zaGFwZXhtbC54bWxQSwUGAAAAAAYABgBb&#10;AQAAtwMAAAAA&#10;" path="m505471,243670l359346,243670,365131,250214,408221,289610,442383,312623,487964,334519,539089,344825,551921,344998,560924,344632,598509,337785,636102,320623,665730,296527,690913,263747,696149,251684,541426,251684,527005,250662,525942,250662,510551,246316,505471,243670xem164807,8694l123801,14540,83026,29919,37642,62731,6273,116194,32,157892,0,172512,6169,214558,36620,271481,63985,300047,101187,324720,148588,340439,177037,343212,188007,342903,227172,335935,263795,319831,294608,297026,329146,269027,349180,252306,172211,252306,157244,250662,156746,250662,141023,245435,126667,237061,114312,225649,99625,199175,95345,169564,100818,141322,131622,108434,179781,96959,338996,96959,296568,54772,292455,50808,265797,31790,233999,18321,199517,10567,164807,8694xem338996,96959l182508,96959,197935,98465,197217,98465,210867,102601,223787,109523,235330,119007,235877,119540,292442,171915,284441,180310,267452,198347,255698,210669,223227,235872,187188,250662,172211,252306,349180,252306,359346,243670,505471,243670,496676,239087,484314,229014,482714,227427,423456,178278,454121,142183,498623,110218,352234,110218,338996,96959xem696843,97633l547789,97633,554977,99017,557542,99550,597357,120480,611946,157892,612679,180310,611304,194295,588421,234217,547951,251214,541426,251684,696149,251684,702496,237061,702598,236825,702692,236609,709130,207489,710969,178278,711085,176436,708801,143351,701737,110218,701640,109761,696934,97861,696843,97633xem551936,0l508869,2616,469010,13901,418449,48777,382643,80804,352234,110218,498623,110218,502040,108211,519360,101298,531736,98465,538759,97861,547789,97633,696843,97633,689140,78152,651727,33207,617170,13283,568040,802,568326,802,551936,0xe">
                  <v:fill on="t" focussize="0,0"/>
                  <v:stroke on="f"/>
                  <v:imagedata o:title=""/>
                  <o:lock v:ext="edit" aspectratio="f"/>
                  <v:textbox inset="0mm,0mm,0mm,0mm"/>
                </v:shape>
                <v:shape id="Graphic 62" o:spid="_x0000_s1026" o:spt="100" style="position:absolute;left:114352;top:26153;height:240665;width:358140;" fillcolor="#FFFFFF" filled="t" stroked="f" coordsize="358140,240665" o:gfxdata="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4oDzr4A&#10;AADbAAAADwAAAAAAAAABACAAAAAiAAAAZHJzL2Rvd25yZXYueG1sUEsBAhQAFAAAAAgAh07iQDMv&#10;BZ47AAAAOQAAABAAAAAAAAAAAQAgAAAADQEAAGRycy9zaGFwZXhtbC54bWxQSwUGAAAAAAYABgBb&#10;AQAAtwMAAAAA&#10;" path="m558,228879l368,228752,215,228587,0,228473,152,228638,342,228777,558,228879xem1168,229133l977,229006,838,228841,596,228752,800,228866,939,229031,1168,229133xem2159,229717l1981,229641,1841,229514,1689,229450,1562,229412,1981,229704,2120,229743xem2578,230124l2374,229997,2120,229870,2222,229997,2578,230124xem6235,231838l6070,231724,5816,231736,5651,231622,6032,231838,6235,231838xem7200,232206l6718,232016,6565,232003,6832,232143,7073,232194,7200,232206xem8318,232219l8102,232143,7696,231990,7861,232130,8077,232181,8318,232219xem8686,233578l8470,233476,8216,233387,7950,233349,8216,233489,8394,233489,8521,233565,8686,233578xem9512,233883l9283,233743,8966,233692,9245,233781,9372,233883,9512,233883xem10134,230225l9817,230149,9525,230060,9182,230009,9385,230085,9728,230162,10134,230225xem10528,232968l10299,232879,10071,232803,9804,232752,10045,232829,10248,232956,10528,232968xem10922,231228l10795,231140,10579,231140,10426,231076,10287,231076,10769,231216,10922,231228xem11163,231394l10922,231317,10706,231216,10452,231165,10680,231254,10883,231381,11163,231394xem11645,231432l11518,231394,11290,231330,11582,231470xem12471,233324l11963,233184,11836,233095,11595,233070,12166,233260,12369,233337xem13690,231749l13385,231673,13144,231533,12827,231482,13093,231622,13373,231698,13690,231749xem14122,233260l13957,233184,13754,233083,13436,233045,13563,233121,13716,233146,13855,233210,14122,233260xem15049,233540xem15151,234175l14782,234022,14516,233972,15151,234175xem15290,233578l15125,233489,14795,233426,15290,233591xem15633,234302l15354,234213,15151,234175,14884,234124,15125,234188,15354,234276,15633,234302xem15913,234061l15417,233857,15240,233857,15405,233959,15608,233997,15798,234061xem16700,233311l16319,233146,16065,233133,15862,233045,15633,233006,15849,233108,16700,233311xem17170,234073l16865,233946,16637,233959,16395,233857,16598,233883,16306,233807,15862,233730,15621,233692,15455,233603,15290,233591,15087,233553,15646,233781,16268,233883,16814,234086,17157,234149,16979,234061,17170,234073xem17741,235724l17310,235648,16967,235496,17348,235686,17741,235724xem18300,236689l18110,236639,17919,236575,17703,236550,17894,236639,18275,236728xem19342,234061l19151,233997,18948,233972,18808,233946,18948,234035,19151,234022,19342,234061xem20142,233781l19850,233641,19570,233603,19304,233578,19634,233680,20142,233781xem21374,235280l21056,235153,20637,235178,20320,235051,21018,235305,21348,235331,21196,235280,21374,235280xem23164,237451l22936,237413,23139,237502xem23215,237667l22656,237578,22517,237528,22390,237566,22948,237655,23101,237705xem25996,234035l25704,233972,25171,233832,25361,233959,25996,234035xem26187,235991l26047,235902,25908,235902,25781,235877,26047,235940,25857,235915,26047,235991,26187,235991xem27940,239306l27660,239242,27393,239153,27114,239102,27381,239191,27635,239280,27940,239306xem28613,238848l27851,238683,27584,238620,28168,238772,28371,238861,28613,238848xem28917,235381l28676,235343,28917,235381xem29286,235496l28663,235343,28536,235318,28689,235381,28867,235419,29032,235458,29286,235496xem30416,239293l30048,239153,29819,239141,30137,239318,30391,239318xem30975,237845l30657,237782,30289,237693,30137,237718,30441,237820,30835,237858,30975,237845xem33388,239953l32677,239814,32385,239636,31800,239649,32029,239699,32435,239750,32880,239915,33388,239953xem33464,237680l33159,237642,32588,237490,32804,237604,33121,237667,33464,237680xem34378,240118l33642,240004,33350,239979,33769,240042,34378,240118xem34975,235940l34721,235902,34493,235851,34226,235826,34455,235902,34696,235940,34975,235940xem35712,236486l35001,236410,34683,236308,35636,236550xem39014,237210l38773,237172,38544,237121,38277,237109,38519,237159,38747,237210,39014,237210xem40665,239179l40208,239102,40081,239128,40360,239204,40513,239191,40665,239179xem41490,237591l41300,237553,40894,237528,41059,237566,41236,237553,41402,237591xem42240,239077l42024,239001,41795,238975,41452,238963,41960,239039,41744,239039,42240,239077xem42684,237667l42189,237566,42011,237604,42189,237667,42405,237642,42595,237693xem46609,238023l46240,238023,45885,237959,45491,237985,45847,238061,46101,238137,46355,238188,46228,238086,46418,238086,46609,238023xem47307,238188l47066,238163,46824,238163,46583,238125,46812,238175,47053,238201,47307,238188xem52654,238518l52501,238442,52158,238467,52654,238518xem53340,238391l53124,238379,52882,238404,52654,238442,52882,238455,53098,238442,53340,238391xem55499,239877l55321,239852,55105,239877,54889,239915,55079,239928,55295,239903,55499,239877xem57823,238544l57480,238544,57035,238633,57581,238633,57823,238544xem57924,239839l57683,239826,57442,239801,57175,239852,57416,239877,57670,239877,57924,239839xem62611,239509l61506,239610,60934,239687,61099,239623,60591,239623,60845,239750,61569,239636,62179,239636,62611,239509xem64795,239369l64528,239331,64350,239382,64643,239407,64795,239369xem152031,211620l151066,209346,149910,208876,149237,208584,150190,210845,151345,211340,152031,211620xem155511,211162l154546,208915,153377,208445,152704,208178,153657,210413,154825,210896,155511,211162xem156222,214922l151003,211810,150406,211455,149910,213614,144195,215150,142735,219087,138582,222897,129908,228752,128993,229793,135331,227317,138303,224929,141173,222237,144068,219595,146837,216636,148183,215569,148704,215239,156222,214922xem157200,208699l157086,207721,156489,205638,156006,204533,151066,202679,156514,208432,157200,208699xem163334,205905l162052,202336,160731,201904,159080,201345,160350,204851,161645,205320,163334,205905xem165188,202133l163868,199224,162585,198831,161302,198424,162610,201295,163880,201701,165188,202133xem175044,199377l173875,197167,172656,196837,171958,196646,173126,198843,174332,199186,175044,199377xem248056,95504l246100,92862,242557,96202,242747,96037,237401,101333,232689,106908,228180,112712,222973,119329,220599,122694,220916,122758,221056,122593,224802,118059,228523,114122,234734,106756,237236,104648,241846,100622,244754,99187,246049,98310,248056,95504xem251434,91389l251091,91249,250736,91084,250494,92087,250837,92240,251193,92392,251434,91389xem255943,105359l255485,105156,255193,105029,255943,105359xem264375,79717l263575,79717,263690,80086,263766,80352,264375,79717xem264490,81216l264020,81216,263855,80657,263804,80467,263652,80467,261010,83223,254558,89789,254431,88595,254114,89192,252933,91630,254546,90258,255320,89789,257276,88595,258216,87884,258546,88087,258902,88239,259130,87236,260819,85915,261632,84696,260146,84391,263118,82092,264490,81216xem265379,80657l264490,81216,265036,81216,265379,80657xem266484,74650l266319,74650,266331,74904,266484,74650xem311746,45847l309968,45237,305612,51282,304241,52476,298665,58369,299364,58623,301066,56095,302018,55283,309511,48717,311746,45847xem334975,23736l334708,23736,330276,27635,324218,33426,317233,40017,313855,43561,314312,43561,319506,38887,324358,35064,328485,31457,332613,27800,334975,23736xem349516,17348l347764,14046,343446,17056,336524,22136,335241,23266,335127,23469,341185,19570,343623,19100,345224,18326,349516,17348xem357733,0l353618,762,344728,3898,339382,5575,335699,3898,335508,3898,330022,9563,327875,11226,305422,32639,305828,32461,310819,28359,312635,25514,316001,23393,316877,22707,317855,24663,309829,29997,303415,35763,300266,38900,299491,39725,300393,35737,299453,35407,297421,40767,296913,40589,298234,41071,297484,41859,287058,51739,276644,60490,268414,68224,266928,69646,259041,80086,259511,79717,279184,60490,290182,50139,301294,40297,301586,40068,304266,38201,304596,38900,300570,42456,299275,43827,293382,49504,287401,54470,281482,59283,275742,64528,272783,67500,272783,69850,272681,70624,272148,70408,272262,69646,272783,69850,272783,67500,272059,68224,270002,70675,270002,75260,269125,74904,269100,74650,269036,72148,269036,74879,268503,74650,269036,74879,269036,72148,269989,72542,270002,75260,270002,70675,268224,72783,266484,74650,267982,75260,267677,75260,266750,77317,266534,77622,266534,78498,266217,78498,266382,78143,266458,77965,266534,78498,266534,77622,266382,75869,266331,74904,265912,75260,259842,81749,257708,83248,258749,80467,255460,81978,257238,83578,254596,85432,253022,88595,256565,85915,259461,83794,261581,81749,264325,77685,264998,78968,264553,79527,264426,79667,266166,79527,266319,79527,267881,78498,268414,78143,268732,77317,269189,76161,268287,77317,267525,77025,267881,76161,268008,75869,270040,75869,274650,72148,275399,71539,276212,70624,277088,69646,279641,66789,283095,62776,287121,58826,297014,50660,302221,45669,307124,40424,310172,38201,312762,36322,321754,28092,325678,23393,326491,22707,335038,16103,349669,6883,348818,5575,348589,5575,357733,0xe">
                  <v:fill on="t" focussize="0,0"/>
                  <v:stroke on="f"/>
                  <v:imagedata o:title=""/>
                  <o:lock v:ext="edit" aspectratio="f"/>
                  <v:textbox inset="0mm,0mm,0mm,0mm"/>
                </v:shape>
                <v:shape id="Graphic 63" o:spid="_x0000_s1026" o:spt="100" style="position:absolute;left:111571;top:165142;height:103505;width:214629;" fillcolor="#FFFFFF" filled="t" stroked="f" coordsize="214629,103505" o:gfxdata="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AAFL4A&#10;AADbAAAADwAAAAAAAAABACAAAAAiAAAAZHJzL2Rvd25yZXYueG1sUEsBAhQAFAAAAAgAh07iQDMv&#10;BZ47AAAAOQAAABAAAAAAAAAAAQAgAAAADQEAAGRycy9zaGFwZXhtbC54bWxQSwUGAAAAAAYABgBb&#10;AQAAtwMAAAAA&#10;" path="m685,87401l0,86906,558,87401,685,87401xem7569,92329l7162,92202,7340,92329,7569,92329xem7785,92202l7264,92075,7632,92202,7785,92202xem10604,93345l10185,93218,9626,92964,9753,92976,9893,92964,9525,92887,9321,92811,9144,92722,9055,92583,8674,92456,8534,92456,8851,92583,8242,92456,8013,92329,7823,92329,7569,92329,8382,92583,8801,92837,9258,92964,9715,93218,10274,93345,9994,93218,10414,93345,10604,93345xem11125,93345l10706,93218,10795,93345,11125,93345xem12344,93726l11938,93599,12192,93726,12344,93726xem17145,95631l16230,95377,16713,95631,17145,95631xem17576,93726l17399,93599,17094,93599,17576,93726xem17665,96647l17538,96520,17208,96393,16903,96393,17068,96520,17348,96520,17665,96647xem17881,95758l17614,95631,17246,95631,17500,95758,17881,95758xem17907,95885l17526,95758,17754,95885,17907,95885xem18402,96012l18148,95885,17945,95885,18402,96012xem19126,96951l18669,96774,17957,96520,17538,96520,18732,96850,18948,96901,19126,96951xem19278,93675l19075,93599,18846,93599,19278,93675xem19583,95758l19354,95631,19088,95631,19583,95758xem20053,95885l19799,95758,19583,95758,19342,95758,19710,95885,20053,95885xem20256,95504l20053,95377,19926,95377,20256,95504xem20396,97409l20231,97282,19812,97155,20027,97155,19799,97028,19507,97028,19558,97155,19850,97282,19291,97155,20180,97409,20396,97409xem20396,94615l20218,94488,19964,94488,20396,94615xem20574,95631l19926,95377,19786,95377,19215,95250,19405,95377,19875,95504,19672,95504,20116,95631,20358,95631,20574,95631xem20840,94361l20612,94234,20370,94234,20840,94361xem20840,94234l20358,94107,20612,94234,20840,94234xem21539,95885l20751,95631,21170,95885,21539,95885xem23215,94361l22694,94246,22948,94361,23215,94361xem23660,96393l23063,96266,23418,96393,23660,96393xem23812,98552l23482,98425,23279,98425,23812,98552xem24638,95377l24574,95250,24130,95123,24638,95377xem24866,98806l23812,98552,23964,98679,24511,98806,24866,98806xem25298,98171l24701,98044,25057,98171,25184,98171xem26504,94996l25958,94869,26200,94996,26504,94996xem28270,97663l27432,97409,27076,97409,28270,97663xem29108,97650l28841,97536,28498,97472,28994,97624,28663,97561,28790,97612,28943,97637,29108,97650xem30073,95377l29578,95250,28727,95123,29375,95250,29832,95377,30073,95377xem32245,100711l31546,100584,31381,100584,31813,100711,32245,100711xem35953,101092l35585,100965,35356,100965,35953,101092xem38074,97282l37287,97155,37096,97028,36156,96774,35902,96748,35572,96647,35191,96608,35483,96723,35687,96761,35369,96774,34848,96520,34544,96520,34417,96520,34010,96393,34150,96393,34544,96520,34302,96393,34442,96393,33096,96139,33578,96304,32893,96139,31356,95758,31203,95631,30861,95631,30073,95377,30276,95504,30035,95504,30721,95758,32118,96012,32613,96139,33680,96520,36004,96901,35737,97028,36525,97028,36804,97155,37299,97282,37706,97282,38074,97282xem38798,97663l38201,97536,38531,97663,38798,97663xem39090,97574l38722,97409,38912,97409,37706,97282,37871,97409,38303,97409,39090,97574xem60604,99555l60261,99555,59817,99644,60363,99644,60604,99555xem61188,99568l60604,99695,60845,99695,61188,99568xem65138,102616l64681,102616,63804,102743,65138,102616xem68897,98044l68402,98044,67932,98310,68897,98044xem69557,98044l68897,98044,68681,98171,69557,98044xem73761,99568l73431,99568,73139,99695,72758,99809,73279,99695,73761,99568xem73761,99568l73393,99695,73075,99771,73367,99745,73545,99695,73761,99568xem82003,95758l81673,95758,81241,95885,81407,95885,82003,95758xem83591,99695l83223,99695,82169,99949,82588,99949,83591,99695xem84658,95034l84442,95021,84226,95097,84366,95123,84556,95072xem85166,94894l84975,94919,84658,95008,84797,94996,85013,94957,85166,94894xem85813,94678l85572,94716,85331,94742,85090,94805,85610,94780,85813,94678xem87833,98552l70726,98552,70726,99949,69519,100203,69151,100203,68351,100457,67627,100584,66255,100711,66878,100584,65455,100584,61823,100965,60642,100965,60960,100838,59931,100965,59245,100965,53911,101092,52120,100965,51308,100965,49250,100761,49466,100850,48933,100825,48387,100825,48983,100888,49276,100888,49644,100914,49834,100965,49034,100965,49034,102616,48107,102616,48107,102844,47815,102819,47548,102743,48107,102844,48107,102616,47459,102616,47764,102704,47612,102704,47307,102692,47066,102616,47612,102704,47205,102616,46443,102489,46837,102616,47142,102679,46926,102666,47091,102743,45808,102616,45948,102616,46621,102616,44437,102489,43357,102362,43561,102362,41668,102235,41363,102108,40690,101981,40309,101854,39039,101854,38125,101473,37426,101473,35560,101092,35356,100965,34518,100965,33591,100584,32842,100495,32969,100584,32016,100330,31584,100203,31788,100330,31305,100203,30594,100076,30238,99949,30518,99949,31356,99949,32245,99949,32727,100076,34544,100457,35318,100711,37020,100965,36550,100965,36918,101092,37668,101092,38366,101219,39166,101473,40208,101473,41694,101854,42621,101854,43243,102108,44564,101981,44970,102209,44348,102108,45046,102235,45224,102235,46977,102489,49034,102616,49034,100965,47599,100711,47180,100711,46443,100584,46278,100584,46443,100584,46774,100584,45123,100457,44665,100330,43484,100330,41211,100076,40690,100076,40157,99949,44729,99949,45580,100076,46215,100203,46672,100203,47802,100330,47548,100330,47967,100457,49034,100457,50241,100457,49860,100584,51003,100711,50800,100584,51549,100584,54762,100711,57505,100711,56515,100952,59905,100711,61277,100711,61988,100711,63754,100711,64109,100584,64452,100457,66586,100457,67449,100330,67906,100330,68262,100076,69176,100076,69786,99949,70307,99949,69926,100076,70726,99949,70726,98552,65468,98552,64236,98552,63576,98552,62674,98679,61163,98679,57645,98806,57226,98806,57442,98907,56210,98933,56603,98806,53479,98933,53886,98806,53492,98806,51498,98679,51854,98679,49745,98552,48628,98552,48793,98425,48107,98425,47053,98171,44551,98171,44132,98044,43599,98044,43192,97917,42786,97917,41948,97790,42392,97917,41122,97790,40932,97688,40462,97790,39903,97663,39547,97663,39801,97790,40259,97790,40601,97917,41173,97917,42100,98171,43345,98298,42672,98171,43065,98171,43624,98336,44589,98425,44183,98425,44627,98552,44145,98552,45148,98679,44704,98552,45999,98552,46342,98679,46113,98679,46520,98806,47498,98806,47993,98933,49784,99060,49352,99060,49961,99187,51841,99187,52705,99314,52171,99441,54051,99314,53835,99441,60490,99441,61988,99314,61201,99441,62331,99314,61747,99441,63690,99314,64668,99187,64439,99314,63792,99441,62992,99441,61531,99568,60845,99695,61849,99695,60363,99822,60706,99695,58229,99796,60261,99695,54292,99695,53238,99568,51257,99568,51689,99695,51003,99568,49453,99568,49860,99441,49415,99441,49149,99314,46037,99060,45529,98933,45364,98933,44970,98806,44488,98806,43967,98679,43789,98679,43789,99695,43586,99822,42608,99695,42748,99695,43789,99695,43789,98679,43192,98679,42900,98552,42189,98552,41808,98425,41325,98425,40995,98425,41198,98425,40487,98323,40271,98171,40411,98298,39624,98171,39865,98171,38760,97917,38569,97917,37655,97790,36779,97409,35941,97409,35598,97282,35153,97155,34582,96901,33883,96901,33312,96647,31991,96393,31369,96139,32143,96278,31419,96012,30645,96012,30314,95758,29743,95885,29273,95758,29540,95885,29895,96012,29756,95897,30149,96012,29908,96139,29654,96012,29044,95885,28727,95758,28854,95758,28511,95631,27940,95631,27736,95504,27343,95377,27216,95377,26898,95250,26771,95123,26530,95123,26200,94996,25971,94996,25717,94869,25438,94869,24422,94615,25247,94869,24587,94869,24307,94615,23964,94488,23609,94488,24206,94615,23672,94615,23444,94488,23152,94488,22885,94361,22606,94361,22707,94234,22339,93980,22110,93980,22377,94107,22225,94107,22466,94234,22326,94234,22072,94107,21755,93980,21196,93853,20586,93599,19939,93472,19431,93218,19265,93218,18961,92964,18529,92964,18173,92862,17678,92697,17145,92583,16979,92583,17297,92710,16776,92583,16979,92583,16814,92544,16954,92544,16713,92468,16484,92329,16332,92329,15925,92329,15722,92202,16484,92329,16167,92202,15849,92202,15595,92075,14452,91821,14236,91694,13970,91694,13487,91440,12966,91313,13284,91440,13754,91694,14224,91821,14833,91948,14605,91948,15011,92075,15544,92329,15963,92583,16332,92583,16446,92710,16548,92837,17043,92837,17208,92964,17919,93218,17995,93345,18338,93345,18770,93472,18529,93345,18757,93345,19519,93713,19862,93726,20396,93853,20713,94107,21399,94234,20878,94234,21158,94361,21653,94361,23418,94869,23723,94996,24130,95123,24485,95123,24765,95250,25120,95377,25869,95631,26009,95694,25819,95631,25120,95377,24676,95377,24244,95250,24523,95377,23901,95250,23482,95123,23380,94996,22948,94996,22656,94869,22783,94869,21971,94691,21691,94615,21539,94615,20853,94361,20497,94361,20218,94234,20370,94234,20066,94107,19469,93980,19291,93853,18732,93726,18859,93726,18364,93573,18199,93522,18034,93472,17767,93408,17602,93433,17843,93472,17538,93472,17030,93218,17411,93218,16141,92964,15544,92710,15265,92710,15049,92583,14528,92583,14833,92710,15240,92837,15100,92837,15722,92964,17018,93472,17995,93726,17576,93726,18542,93980,19037,94234,19608,94361,19888,94488,19773,94361,19558,94234,19977,94361,20269,94488,20815,94615,20967,94742,20396,94615,21018,94805,21285,94869,26695,96393,26885,96393,27673,96520,28282,96647,28638,96774,28473,96774,28829,96901,29222,96901,29578,97028,29070,97028,30416,97282,30619,97409,28384,97409,29552,97663,31242,97663,30772,97447,31711,97663,31953,97663,32766,97790,32626,97917,32829,97917,33693,98171,33540,98171,35775,98425,35267,98425,35941,98679,36652,98806,37477,98806,37706,98933,37452,98933,38354,99060,39179,99314,40411,99441,39865,99441,40563,99568,41478,99568,42341,99695,39776,99695,39966,99822,39014,99695,38531,99695,37553,99441,37363,99441,36830,99314,36309,99314,35839,99187,36309,99314,36118,99187,35636,99060,35852,99060,35280,98933,34671,98869,34137,98806,33909,98806,33642,98679,33045,98552,31889,98171,31965,98425,31750,98374,31457,98259,31305,98259,31153,98171,31153,99834,30060,99695,29514,99695,29883,99834,29222,99695,28879,99568,28270,99441,28448,99441,26885,99060,26416,99060,24892,98552,24358,98425,24612,98425,24815,98425,23622,98171,24117,98298,23406,98171,23393,98044,22936,97917,23241,98044,22542,97917,21844,97663,23215,97663,23368,97663,24053,97790,24485,98044,24701,98044,24866,98044,24688,97917,25196,98044,25565,98171,25387,98044,26276,98310,25184,98171,26009,98425,26568,98513,26441,98425,26695,98425,26898,98552,26657,98552,27076,98806,28092,98933,28968,99314,30759,99568,31153,99834,31153,98171,30683,98171,30429,98094,30200,98005,30200,98552,29883,98552,30022,98437,30200,98552,30200,98005,29997,97917,29387,97790,29667,97790,29997,97917,30530,97917,30048,97790,29921,97790,29552,97663,28270,97663,28651,97790,27876,97663,27457,97663,27165,97663,27876,97917,29095,98044,29756,98425,28892,98285,28448,98209,28638,98221,28778,98272,28371,98132,28244,98044,28067,98044,28257,98132,27901,98044,28067,98044,27724,97917,27330,97917,26606,97790,26301,97663,26695,97663,26314,97409,26606,97409,27241,97536,26644,97193,27432,97409,28384,97409,28194,97370,27609,97205,26022,96901,25755,96774,25882,96901,25552,96774,25755,96774,25311,96647,24536,96520,25628,96901,26454,97142,25755,97028,25539,97028,25336,96901,24803,96774,24625,96774,24117,96647,23952,96647,23456,96520,23279,96393,22872,96393,22466,96139,22161,96139,21539,95885,21590,96012,21094,95885,21285,96012,21463,96012,21742,96139,22580,96393,22771,96393,22872,96520,23279,96520,25831,97409,25692,97409,25996,97536,25209,97409,24752,97282,25209,97282,24498,97155,24130,97028,23863,97028,24168,97155,23609,97028,23609,96901,23126,96901,22936,96774,23063,96774,22910,96647,22910,97409,22517,97294,22910,97409,22910,96647,22237,96647,21717,96393,21209,96393,19989,96012,19342,95758,18834,95631,18491,95504,18008,95377,17437,95377,16992,95123,16675,95123,16446,94996,15836,94869,16129,94869,15392,94615,14605,94488,14122,94234,13868,94234,13360,94107,13525,94107,13144,93980,12306,93853,11823,93599,11531,93472,10833,93472,10464,93472,11163,93853,12103,93980,12293,94107,12814,94234,12954,94361,14414,94729,13830,94615,13322,94488,12522,94234,12776,94361,13195,94488,13360,94615,14757,94818,15011,94869,14770,94869,15722,95123,16446,95377,17614,95631,18808,96012,18935,96012,19126,96139,18770,96139,18516,96139,19024,96393,19380,96393,19608,96520,19558,96393,20078,96520,20243,96596,19875,96520,20396,96647,20561,96647,22237,97155,22059,97155,22479,97282,22098,97282,21729,97155,21932,97282,22796,97548,22174,97409,20828,97409,21056,97548,20269,97409,20713,97663,20840,97663,21628,97790,21374,97790,21818,97917,22098,98044,22631,98044,24790,98679,24866,98806,25387,98933,25628,98933,25387,98933,25171,98933,25552,99060,25908,99060,25641,99060,26060,99187,26250,99187,26670,99187,27927,99568,28524,99695,28067,99695,31115,100457,31432,100457,31864,100584,31546,100584,32410,100711,33655,100965,34594,101092,34861,101219,34658,101219,35369,101346,35839,101346,36322,101473,36068,101473,37071,101600,37350,101727,37198,101727,37668,101854,38315,101981,39179,101981,39598,102108,39204,102108,40855,102362,41643,102616,44272,102616,45770,102997,47091,103124,50571,103378,50380,103378,52387,103505,61976,103505,63665,103378,65252,103124,66814,103124,68376,102997,69113,102870,68910,102870,62928,102870,62052,102997,58115,102997,57848,102933,57556,102997,57277,102971,56883,102997,52730,102997,51841,102997,51104,102870,51358,102870,52959,102870,53149,102870,60185,102870,65062,102489,68300,102362,69024,102247,68821,102362,67589,102489,67741,102489,66090,102616,70586,102616,69824,102755,74574,102108,75247,101981,76581,101727,77000,101600,78841,101346,80645,100965,81000,100965,82219,100711,82880,100330,83400,100330,84658,99949,82588,99949,81584,100203,81445,100203,81127,100330,80759,100330,79184,100711,77711,100888,78574,100711,81114,100203,81648,100076,82169,99949,77292,99949,77292,100965,76746,101066,76987,100965,77292,100965,77292,99949,76200,99949,76200,101193,75145,101473,75006,101473,73494,101727,72783,101727,72986,101854,72097,101981,71856,101981,72402,101854,72694,101727,70993,101981,70002,102235,69100,102235,70713,101981,71513,101854,72694,101727,74739,101473,76200,101193,76200,99949,73164,99949,72758,99949,73037,99822,72631,99898,72288,99923,72136,99949,71716,99949,71970,99885,72555,99822,72390,99695,72174,99771,71818,99809,71678,99949,71323,99949,70383,100076,70929,99949,71145,99949,71323,99949,71818,99898,71640,99822,72136,99695,72390,99695,72580,99695,72999,99568,73202,99568,73977,99441,74345,99441,74053,99568,73761,99568,73507,99733,73748,99707,73482,99745,73952,99695,83223,99695,86385,98933,87439,98679,87833,98552xem92049,92900l91770,92925,91478,93065,91668,93040,91859,92976,92049,92900xem94246,92024l93751,92138,93624,92202,93929,92113,93751,92202,93916,92163,94081,92062,94246,92024xem94678,92202l94538,92202,94348,92329,94526,92329,94678,92202xem94983,92075l94818,92075,94678,92202,94983,92075xem96367,91338l95719,91490,95453,91643,95758,91554,96062,91414,96367,91338xem98488,90805l98132,90932,98348,90932,98488,90805xem98907,90678l98691,90678,98412,90805,98628,90805,98907,90678xem99441,90119l99237,90170,98971,90322,99314,90220,99441,90119xem99898,90170l99529,90297,98691,90678,99187,90551,99491,90424,99898,90170xem100825,89916l100507,90043,100825,89916xem100990,94869l99656,94869,99453,94869,98945,94996,98437,95250,97993,95250,97828,95377,97421,95504,97091,95758,96354,95885,95669,96139,95542,96139,94754,96520,92748,97155,92087,97409,91643,97409,91198,97663,90792,97663,90043,97917,89865,98044,87096,98806,83591,99695,86512,99695,87985,99187,88290,99060,90182,98425,92100,98044,94005,97282,94818,97155,95656,96647,96481,96520,96723,96393,96469,96393,97459,96139,97942,95885,99314,95504,100990,94869xem101879,93726l89890,93726,89674,93726,89242,93980,88798,93980,87617,94361,86664,94615,85826,94996,85356,95123,85750,94996,85153,94996,84797,95123,84569,95250,83883,95377,81788,95885,81445,96012,80670,96139,80022,96139,79552,96393,79933,96189,79108,96393,78905,96520,78689,96647,76936,96647,76517,96723,76657,96647,76212,96774,76415,96774,75831,96901,76085,96901,75831,97028,76301,96901,76034,97002,76568,96913,76111,97028,75946,97028,75590,97155,75145,97282,74739,97282,74244,97409,73621,97536,73748,97409,72809,97536,73583,97409,73025,97409,72377,97536,72720,97409,40538,97409,40233,97409,40093,97523,39903,97663,40906,97663,41046,97663,41948,97790,41478,97663,70878,97663,71196,97701,71729,97663,70878,97917,70637,98044,70002,98044,70586,97917,70929,97790,69875,97917,69735,98044,69926,98044,68122,98425,88214,98425,90538,97663,92786,97028,93675,96774,96710,95631,98247,95123,99771,94615,101879,93726xem102006,89281l101777,89281,101561,89408,102006,89281xem102108,89281l101612,89408,101447,89535,101193,89535,101053,89662,101257,89662,101409,89662,102108,89281xem104381,93472l102971,93472,102679,93599,102108,93726,101219,94107,101714,93980,101396,94107,100914,94234,100723,94361,99961,94615,101663,94615,103187,93980,104381,93472xem108026,86741l107861,86741,107759,86868,107645,86995,107937,86868,108026,86741xem109054,91440l107911,91440,107492,91694,107365,91694,106032,92202,105905,92329,105067,92583,104013,92964,103555,93218,104978,93218,109054,91440xem109931,91059l108521,91059,108318,91186,109639,91186,109931,91059xem110553,90043l100507,90043,100342,90043,99250,90551,99466,90551,99720,90424,99898,90424,99060,90805,98818,90893,99047,90805,99199,90678,98907,90678,98386,90932,97929,91059,98069,90932,97497,91186,96532,91440,96012,91694,95542,91821,95021,92075,95211,92075,94983,92202,94322,92456,94157,92456,94348,92329,94208,92329,93916,92456,94107,92456,93687,92583,93472,92710,93332,92710,93218,92837,93103,92964,91935,93192,92583,92964,91592,93218,91770,93218,91274,93345,91020,93345,90411,93599,102184,93599,102489,93472,102971,93472,103263,93345,102781,93345,105829,92202,107429,91440,107911,91440,108115,91313,107696,91313,108229,91059,108762,90805,109664,90424,110553,90043xem123431,78968l123139,79108,122859,79235,122567,79400,122466,79565,122796,79413,123113,79197,123431,78968xem123952,78740l123736,78740,123482,78994,123952,78740xem129222,75285l128790,75526,128993,75450,129133,75374xem133578,72898l133375,72898,133248,73012,133578,72898xem135890,71031l135636,71196,135394,71374,135140,71539,135686,71221,135890,71031xem139090,68757l138811,68961,138264,69354,138201,69494,138480,69253,139014,68859xem144818,64528l144310,64871,144145,65062,144373,64922,144589,64731,144818,64579xem148615,67056l141681,67056,141541,67056,141351,67183,141147,67437,140462,67818,140055,68326,139903,68326,139446,68580,139242,68834,138303,69469,137845,69850,137147,70231,136969,70485,136766,70485,136804,70612,136067,70993,136359,70993,135521,71501,135382,71501,135128,71755,134950,71793,134797,71932,134645,72009,134239,72390,133946,72517,133578,72898,133159,73088,131965,73787,130822,74549,129997,75057,129730,75057,129298,75565,129019,75565,128943,75819,128778,75819,128574,75819,128473,75958,128193,76073,128244,76327,127952,76327,127635,76581,127368,76581,126746,77089,126238,77355,126238,81788,126072,81915,125133,82423,124447,82816,124650,82677,126034,81788,126238,81788,126238,77355,125260,77851,125501,77851,125666,77851,125501,77927,125234,78054,125501,77927,125361,77965,125501,77851,125095,78041,124447,78232,124650,78232,124002,78740,124828,78257,123875,78994,123774,83235,123469,83439,123317,83527,123444,83439,123774,83235,123774,79044,123151,79336,123151,83629,121754,84455,120764,84899,123151,83629,123151,79336,122504,79756,122275,79756,121881,80010,121793,80137,121386,80264,121539,80137,121869,79883,121450,80010,120916,80391,120472,80645,120281,80733,120281,85153,120091,85344,119862,85471,119684,85598,119341,85699,120281,85153,120281,80733,119151,81407,119049,85813,118643,86017,118922,85852,119049,85813,119049,81407,118884,81407,118554,81661,118160,81788,117741,82169,117297,82296,117475,82296,117297,82423,117030,82423,116903,82550,116611,82677,116852,82677,116166,82931,116332,82931,115404,83312,115303,83439,114998,83439,114198,83820,114084,84074,113538,84201,112331,84836,111988,84963,111658,85217,112014,85090,112255,84963,112052,85090,112217,85090,111848,85344,111556,85344,111277,85598,110185,85979,110782,85598,110502,85598,110388,85725,110159,85852,109804,86106,109613,86106,108483,86741,108305,86614,108026,86741,108292,86741,107950,86931,107696,86995,107569,87122,107988,86995,107683,87249,107442,87249,107569,87122,107188,87249,107340,87249,107035,87503,107340,87249,106908,87376,106654,87503,106286,87630,106883,87376,106387,87503,106667,87376,107632,86995,107048,87122,106807,87249,106654,87249,106197,87503,106070,87503,106070,87757,105803,87884,105930,87757,106070,87757,106070,87503,105549,87706,105549,88138,105232,88138,105511,88011,105549,88138,105549,87706,104660,88138,104876,88138,104444,88392,104051,88519,103149,88900,103657,88646,104051,88519,104470,88265,103441,88646,102679,88900,101917,89408,102412,89281,102450,89408,100825,89916,110858,89916,111747,89535,112953,88900,114630,88011,115697,87503,117538,86614,117792,86487,116827,87122,115265,87757,114490,88265,113207,88900,110642,90043,110540,90170,108927,90805,108724,90932,110223,90932,111086,90551,111226,90424,112712,89789,113576,89281,115328,88392,115608,88392,115900,88138,115697,88138,116154,88011,122021,85090,127584,81788,129755,80391,132334,78740,137706,75184,140550,73152,142836,71501,148615,67056xem150545,60198l150317,60401,150545,60248xem152806,63627l146316,63627,145961,63881,145707,64135,145554,64249,145415,64135,145135,64389,145351,64389,144881,64770,144716,64770,144449,65151,143916,65392,144170,65151,143992,65151,143827,65430,143586,65532,143268,65786,143764,65532,143903,65532,143662,65659,143764,65532,143395,65786,143560,65786,143230,66040,142951,66040,141897,66802,141681,67056,141998,66802,148945,66802,150431,65532,151752,64516,151993,64389,152146,64135,152654,63881,152806,63627xem158572,53594l158242,53848,158508,53848,158572,53594xem162001,50368l161607,50673,161226,51003,160858,51358,161086,51193,161213,51117,161480,50838,162001,50368xem162585,49949l162420,50063,162585,49949xem162864,49644l162725,49733,162610,49923,162814,49758xem163309,49479l163093,49618,162864,49822,163080,49758,163309,49479xem163499,54610l157530,54610,156895,55118,156679,55372,156527,55372,156413,55626,156184,55626,155943,56007,155778,56007,155460,56261,155194,56515,154940,56642,154838,56896,154368,57150,153949,57531,153835,57658,152577,58674,151879,59055,151358,59690,150749,60198,150571,60325,150202,60706,150088,60833,149961,60960,150088,60833,150088,60706,149707,60960,149593,61087,149225,61468,149288,61302,149034,61531,148831,61595,147967,62357,147637,62611,147345,62738,147142,63119,147002,63119,146697,63373,153187,63373,153416,63119,153898,62738,154444,62357,154787,61976,155232,61595,157124,60198,159092,58293,159905,57658,161417,56515,161632,56261,162013,56007,162623,55372,162979,55118,163093,54864,163499,54610xem164007,54102l158115,54102,157924,54356,163753,54356,164007,54102xem169481,49149l169113,49530,169278,49530,169481,49149xem169989,48641l164388,48641,164198,48641,164223,49149,163817,49149,163410,49530,163042,49911,162560,50292,162433,50380,161861,50800,161721,50800,161201,51308,161328,51308,160693,51689,160235,52324,160083,52324,159753,52451,159435,52832,159092,53086,158877,53340,158724,53594,158508,53848,164325,53848,164642,53594,165277,53086,165696,52832,166027,52451,166103,52324,166598,51689,166751,51689,167792,50800,169037,49530,169481,49149,169989,48641xem172821,45974l167297,45974,167462,45758,167182,45974,166928,46151,166725,46342,166535,46558,166738,46355,166941,46253,166497,46609,166293,46863,165531,47498,165709,47498,164985,48133,164630,48387,164388,48641,164693,48387,170192,48387,170535,48133,171246,47498,171818,46863,172351,46355,172821,45974xem173545,45389l173291,45516,172618,46253,172224,46672,172694,46291,173101,45783,173545,45389xem174142,44780l173951,44945,173774,45123,173596,45313,173799,45173,173977,44996,174142,44780xem176009,37211l175793,37426,175679,37592,175869,37452,175933,37325xem176720,36334l176479,36563,176415,36715,176568,36601,176720,36360xem178828,34798l178676,34798,178523,35052,178828,34798xem179209,34036l178549,34671,178155,35140,177444,35852,177927,35420,178854,34467,178727,34531,179031,34251,179209,34036xem179654,33629l179451,33807,179247,33997,179070,34239,179285,34074,179451,33832,179654,33629xem180530,32791l180047,33172,179870,33426,180098,33210,180314,33032,180530,32791xem180975,31597l180784,31750,180594,31953,180505,32131,180873,31737,180975,31597xem181305,32156l181140,32245,180695,32689,180505,32931,180771,32664,180898,32588,181076,32448,181203,32258xem182524,30010l182181,30353,181851,30695,181521,31064,181864,30734,182206,30391,182524,30010xem185343,27876l185115,28067,184912,28308,184912,28435,185166,28181,185039,28232,185343,27876xem185788,27305l185394,27660,185039,28092,185305,27863,185788,27305xem187172,25704l186982,25857,187172,25704xem187312,25679l186918,26022,186575,26466,186207,26873,186601,26530,186956,26098,187312,25679xem187515,25311l187325,25450,187172,25704,187363,25476,187515,25311xem188150,24777l187858,25120,187515,25361,187236,25704,187540,25412,187871,25158,188150,24777xem190461,27813l185699,27813,185293,28194,184835,28829,184670,28829,184365,29210,184111,29591,184302,29591,183769,29857,184111,29591,183870,29591,183718,29591,183578,29857,183362,30060,182765,30734,183464,30099,182562,30988,182003,31750,181152,32512,180416,33274,180098,33655,179933,33807,180009,33655,179539,34137,179539,34277,179438,34417,179539,34277,179539,34137,178879,34798,178295,35433,178079,35433,177673,35814,176580,37084,176288,37338,175945,37592,175475,38100,175615,38100,175247,38354,174002,39624,173685,39878,172542,40894,171107,42291,170446,42799,170180,43180,170586,42799,170268,43180,170091,43180,169964,43434,169481,43942,169329,43942,169100,44196,168414,44831,167995,45339,173545,45339,174510,44196,175425,43434,175552,43180,176009,42799,175564,43434,174129,44831,174942,44196,175971,43180,176758,42291,177406,41656,177558,41402,178320,40767,179311,39624,180860,38100,181787,37084,183045,35814,183324,35433,184429,34417,186067,32512,187248,31496,187540,31242,187109,31496,188569,30099,188442,30099,188747,29591,188899,29591,190080,28194,190461,27813xem190868,22034l190665,22212,190538,22326,190411,22491,190563,22440,190246,22707,190436,22606,190576,22453,190703,22275,190842,22136xem191731,21158l191528,21297,191376,21526,191198,21704,191135,21844,190982,22034,191109,21983,191465,21577,191173,21805,191439,21475,191579,21336,191731,21158xem196316,16891l196075,16891,195884,17145,196316,16891xem197599,20320l193014,20320,191770,21209,191960,21209,191630,21463,191452,21717,191350,21844,191592,21717,191300,22225,190754,22733,190588,22821,190347,22860,189661,23749,190182,23266,189801,23749,189661,23749,189522,23749,189090,24130,188366,25400,188506,24892,188036,25400,187490,25781,187401,26162,186880,26543,186563,26924,186524,27051,185889,27559,185699,27813,186029,27559,190715,27559,191211,27051,192265,26162,192570,25781,192735,25527,192925,25400,193065,25400,193319,24892,188963,24892,189090,24384,189395,24041,189750,23825,189547,24130,189293,24384,193776,24384,194322,23749,195376,22733,196367,21844,196481,21717,196926,21209,197599,20320xem200253,17399l195732,17399,195326,18034,195148,18034,195592,17462,195453,17399,195287,17399,195186,17653,195567,17475,195046,17995,194602,18351,195287,18059,194678,18542,194335,18542,193700,19304,193078,19812,193281,19812,193052,20066,197827,20066,199148,18542,199783,18034,200253,17399xem201129,15265xem203314,14224l202298,14224,201904,14605,201256,15367,201117,15367,200964,15367,200964,15506,200723,15875,200647,16002,200469,16383,200113,16637,200342,16383,199783,16802,199974,16383,200583,15875,200964,15506,200964,15367,200825,15367,201180,15036,201282,14605,201523,14605,201345,14884,201663,14605,201155,15214,201828,14605,201676,14605,202095,14224,202298,14224,202768,13716,202590,13716,202133,14198,202260,13970,201942,14224,199047,14224,199301,13716,197764,15367,197332,15875,197218,16002,196316,16891,199656,16891,199885,16891,200761,16891,201752,16002,202222,15367,203314,14224xem205828,10033l205638,10033,205422,10033,205066,10541,204863,10541,204368,11049,203682,11684,203542,11684,203136,12192,202272,12966,202768,12319,203200,11811,203314,11684,204393,10541,204952,10033,205803,9017,204457,9017,204152,9525,203631,10033,203492,10033,203123,10541,202996,10668,202819,10769,202819,11049,202209,11557,202615,11049,202793,10871,202615,11049,202819,11049,202819,10769,202933,10541,202577,10896,202272,11049,202412,11049,201764,11684,201625,11772,201485,11811,201180,12192,201434,11988,201295,12192,201015,12192,200939,12319,200723,12573,199923,13208,199517,13716,201663,13716,202399,13716,202793,13322,202577,13716,203009,13208,202857,13208,203809,12573,203619,12573,204190,11811,204343,11684,204965,11049,205828,10033xem206413,7112l206209,7112,206159,7366,206413,7112xem208038,7874l207784,8001,207162,8509,206705,9017,206070,9525,206425,9525,207010,9017,207492,8509,207924,8001,208038,7874xem208368,7493l207899,7874,208038,7874,208368,7493xem208457,6350l207543,6350,207264,6350,206667,6858,206209,7366,205943,7493,205651,7874,205079,8509,206413,8509,206857,8001,206959,7874,207352,7493,207632,7112,208026,6858,208457,6350xem208559,8001l208013,8509,207657,9017,207098,9525,206921,9525,206565,9880,206781,9525,206349,10033,205778,10617,205778,10820,205613,11049,205778,10820,205778,10617,203822,12573,202768,13716,203822,13716,204317,13208,204762,12573,205193,12192,205549,11811,206197,11049,207911,9017,208318,8509,208559,8001xem209016,5588l208127,5588,207835,5969,208673,5969,209016,5588xem214198,0l213588,508,213156,762,212788,1143,212318,1524,211670,2159,210959,2667,209334,4318,208330,5080,208483,5080,208305,5334,208114,5334,207594,5969,208356,5334,209308,5334,209664,5080,210248,4318,211874,2921,211874,2667,212458,2159,213067,1536,212725,1790,212940,1524,213067,1524,213448,1143,214198,0xe">
                  <v:fill on="t" focussize="0,0"/>
                  <v:stroke on="f"/>
                  <v:imagedata o:title=""/>
                  <o:lock v:ext="edit" aspectratio="f"/>
                  <v:textbox inset="0mm,0mm,0mm,0mm"/>
                </v:shape>
                <v:shape id="Graphic 64" o:spid="_x0000_s1026" o:spt="100" style="position:absolute;left:136996;top:260112;height:8255;width:46355;" fillcolor="#FFFFFF" filled="t" stroked="f" coordsize="46355,8255" o:gfxdata="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DyDfvQAA&#10;ANsAAAAPAAAAAAAAAAEAIAAAACIAAABkcnMvZG93bnJldi54bWxQSwECFAAUAAAACACHTuJAMy8F&#10;njsAAAA5AAAAEAAAAAAAAAABACAAAAAMAQAAZHJzL3NoYXBleG1sLnhtbFBLBQYAAAAABgAGAFsB&#10;AAC2AwAAAAA=&#10;" path="m1536,647l1168,584,838,419,457,355,660,444,1016,546,1206,622,1384,647,1536,647xem1879,1066l1727,1016,1536,939,1143,863,863,812,1066,876,1320,977,1485,1028,1879,1066xem2032,711l1879,635,1701,609,1536,546,1295,533,1803,685,2032,711xem2108,825l1574,673,1384,647,1587,736,1816,774,2019,850xem3175,1016l2997,914,2679,889,2832,952,2997,1003,3175,1016xem3314,1447l2514,1193,2273,1244,2578,1346,2984,1371,3314,1447xem3403,927l2921,774,2628,711,2349,558,2019,495,1689,381,1295,368,1498,342,1244,228,1054,177,850,139,558,114,266,50,0,0,241,177,1295,419,1651,495,1422,469,1981,622,2387,685,3149,927,3403,927xem3695,1206l3378,1104,3187,1054,2908,1028,3086,1130,3276,1181,3479,1206,3175,1104,3695,1206xem4165,1612l3683,1485,3962,1625,3479,1511,3873,1638,4025,1638,4165,1612xem5334,1612l4965,1485,4546,1447,4178,1308,4521,1485,4953,1511,5334,1612xem5372,571l5156,520,4902,520,5359,660,5219,584,5372,571xem5435,1117l5130,1016,5270,1028,4927,927,5232,1092,5435,1117xem5537,2400l5232,2298,4927,2222,4584,2171,4876,2298,5194,2374,5537,2400xem5778,673l5600,609,5308,609,5626,698,5778,673xem6350,2095l6184,2019,5803,1955,5943,2032,6146,2019,6299,2095xem7493,2362l7251,2273,6946,2260,7213,2324,7493,2374xem7835,1879l7556,1765,7416,1739,7251,1727,7416,1803,7594,1854,7835,1879xem9258,3251l9067,3175,8801,3175,8585,3073,8305,3060,8597,3175,8928,3213,9258,3276xem9893,3073l9309,2908,9067,2895,9309,2997,9588,3035,9855,3098xem10198,2781l9867,2679,9245,2603,9474,2717,10198,2781xem10883,4419l10642,4343,10261,4318,10464,4381,10680,4381,10883,4419xem11379,4521l11010,4445,10883,4419,11061,4495,11379,4521xem11861,2108l11379,1968,11214,1955,11620,2082,11760,2133xem12611,4800l12369,4737,12141,4660,11874,4648,12103,4737,12344,4787,12611,4800xem14846,4330l14465,4216,14274,4229,14109,4165,13919,4191,14135,4241,14846,4330xem15265,5181l14693,5130,14490,5130,14859,5232,15163,5232xem16992,3086l16738,3009,16446,3022,16154,3022,16421,3073,16700,3086,16992,3086xem17818,3759l17640,3695,17437,3721,17094,3721,17373,3759,17513,3810,17818,3759xem17856,5600l17513,5549,17170,5486,16814,5461,16611,5524,17526,5600,17856,5600xem18173,3035l17932,2921,17487,2997,16979,2959,17259,3022,17437,3022,17767,3060,18173,3035xem18351,3835l18122,3784,17868,3771,18072,3848,18351,3835xem18630,5651l18402,5638,18173,5613,17932,5613,18237,5676,18491,5676,18630,5651xem18630,3200l18465,3187,18199,3162,18630,3200xem18732,3162l18478,3098,18630,3098,18326,3022,18122,3048,18288,3098,18135,3124,18338,3136,18516,3175,18732,3162xem19037,3340l18872,3302,18999,3276,18745,3200,18884,3327,18415,3276,18542,3327,18796,3340,19037,3340xem19075,4826l18910,4775,18745,4749,18554,4762,18884,4838,19075,4826xem19342,5435l19037,5397,18821,5422,19050,5486,19342,5435xem19532,3263l19011,3136,18808,3175,19024,3225,19227,3251,19456,3276xem19608,5791l19405,5791,19227,5740,18986,5753,19126,5803,19291,5778,19431,5816,19608,5791xem19634,5448l19342,5435,19570,5499xem20091,5778l19964,5753,19697,5753,19443,5715,19812,5791,20091,5778xem20878,4102l20612,4076,20345,4025,20053,4025,20307,4102,20878,4102xem20929,7277l20561,7213,19875,7099,19697,7150,20116,7175,20510,7264,20929,7277xem21450,5168l20675,5003,20332,5016,20599,5054,20472,5080,20789,5105,21145,5080,21450,5168xem22301,3670l22174,3581,21386,3530,20967,3556,21234,3644,21526,3683,21767,3644,21285,3606,21755,3568,22072,3683,22212,3683xem22936,4749l22771,4699,22606,4673,22415,4686,22580,4724,22758,4762,22936,4749xem23406,3784l23228,3759,23025,3721,22821,3733,22948,3771,23101,3810,23241,3822,23406,3784xem23787,4381l23266,4343,22898,4292,22580,4279,23025,4356,22796,4356,23075,4406,23279,4419,23495,4381,23685,4406xem23926,4584l23533,4559,23114,4610,22733,4508,22529,4508,22402,4533,22593,4584,23202,4622,23647,4648,23926,4584xem24117,7848l23914,7823,23710,7810,23482,7848,23685,7886,23901,7874,24117,7848xem24295,3606l23952,3543,23190,3543,23558,3568,23914,3606,24295,3606xem24396,3962l24206,3937,24015,3886,23812,3911,24003,3949,24168,4013,24396,3962xem25615,4711l25412,4686,25209,4699,25031,4635,24828,4648,24638,4635,24422,4660,24625,4724,24930,4686,25146,4762,25438,4724,25615,4711xem25742,6388l25400,6337,25120,6324,25298,6350,25082,6362,25298,6438,25742,6388xem26365,3784l25971,3746,26365,3784xem26403,4025l26225,4000,26022,4051,26314,4114xem26466,3848l26276,3797,26060,3848,25869,3822,25387,3771,25260,3810,25666,3848,26047,3886,26466,3848xem27076,4660l26936,4622,26644,4597,26416,4622,26860,4699,27076,4660xem27419,8039l27228,7975,26885,7975,27038,8064,27241,8051,27419,8039xem27635,6070l27495,6019,27266,6070,27635,6070xem27901,4660l27686,4660,27444,4686,27660,4749,27901,4673xem28270,6134l27889,6045,27673,6070,27927,6146,28270,6134xem28892,5600l28143,5549,27749,5588,28130,5613,28498,5626,28892,5600xem29171,4775l28968,4724,28575,4711,28765,4775,28956,4813,29171,4775xem29489,4940l29210,4851,28879,4940,28600,4876,29222,4991,29489,4940xem30238,4927l29997,4889,29756,4902,29489,4940,29692,4991,29857,4927,30238,4927xem30746,8051l30492,8039,30200,8064,30391,8089,29959,8128,29641,8115,30124,8077,29070,8077,28714,8115,29286,8166,29921,8242,30175,8166,30492,8140,30746,8051xem31178,4787l30670,4762,30378,4762,30543,4699,30238,4660,30060,4737,29832,4737,30099,4686,29591,4660,29794,4699,29591,4711,29400,4699,29184,4724,29464,4813,29692,4749,30162,4851,30670,4851,31178,4787xem31851,4775l31699,4711,31483,4826,31318,4800,31470,4838,31851,4775xem32740,4927l32245,4838,31737,4914,32359,4940,32524,5003,32740,4927xem33235,5664l32931,5613,32575,5689,32258,5676,32131,5702,32385,5740,32677,5702,32943,5715,33235,5664xem34404,6032l34099,6007,33807,6007,33489,6057,33782,6070,34099,6070,34404,6032xem35293,8013l35102,7975,34899,7988,34671,8026,34874,8026,35077,8064,35293,8013xem35979,6388l35648,6362,35267,6413,35128,6464,35280,6464,35433,6477,35750,6451,35979,6388xem39217,7810l38544,7823,38227,7874,38544,7899,38874,7848,39217,7810xem45910,7010l45720,7061,45529,7073,45313,7137,45694,7137,45910,7048xe">
                  <v:fill on="t" focussize="0,0"/>
                  <v:stroke on="f"/>
                  <v:imagedata o:title=""/>
                  <o:lock v:ext="edit" aspectratio="f"/>
                  <v:textbox inset="0mm,0mm,0mm,0mm"/>
                </v:shape>
                <v:shape id="Graphic 65" o:spid="_x0000_s1026" o:spt="100" style="position:absolute;left:164403;top:244847;height:20320;width:76835;" fillcolor="#FFFFFF" filled="t" stroked="f" coordsize="76835,20320" o:gfxdata="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OQrQLgAAADbAAAA&#10;DwAAAAAAAAABACAAAAAiAAAAZHJzL2Rvd25yZXYueG1sUEsBAhQAFAAAAAgAh07iQDMvBZ47AAAA&#10;OQAAABAAAAAAAAAAAQAgAAAABwEAAGRycy9zaGFwZXhtbC54bWxQSwUGAAAAAAYABgBbAQAAsQMA&#10;AAAA&#10;" path="m609,19265l457,19215,177,19202,0,19278,342,19329,596,19304xem1841,19558l1625,19519,1244,19558,1435,19583,1651,19583,1841,19558xem3416,19392l3162,19380,3314,19354,2997,19342,3124,19380,2781,19405,3149,19418,3416,19392xem3860,19215l2654,19316,2222,19316,2425,19392,3327,19278,3771,19342,3860,19215xem4711,19913l4343,19850,4114,19913,4432,19939,4292,19977,4076,20091,3911,20066,4064,20104,4445,20040,4699,19939xem6438,19304l6273,19253,6096,19316,5930,19278,6235,19329,6438,19304xem10223,19164l10020,19126,9766,19240,9563,19189,9093,19291,9842,19240,10223,19164xem11264,19088l11023,19062,10756,19151,10515,19189,10756,19215,11264,19088xem12242,19621l12039,19570,11722,19646,11899,19646,12065,19672,12242,19621xem12382,19037l11645,19062,11264,19113,12382,19037xem12484,19608l11861,19723,11645,19685,11417,19799,12192,19685,12458,19659xem12509,19405l12331,19418,12166,19392,11988,19456,12204,19469,12509,19405xem12877,19494l12496,19494,12192,19545,12522,19596,12877,19494xem13042,18973l12852,18986,12649,18986,12446,19037,12661,19062,13030,19011xem14363,19240l13906,19215,13779,19291,13919,19329,14084,19278,14224,19278,14363,19240xem14541,19519l14135,19545,13804,19532,14287,19558,14541,19519xem14922,19418l14681,19392,14884,19329,14541,19329,14185,19392,13843,19367,13614,19418,13411,19469,13665,19469,13906,19418,14122,19418,14351,19392,14185,19469,14478,19469,14922,19418xem15062,19519l14770,19507,14465,19570,14897,19583,15062,19519xem15633,19151l15354,19177,14960,19227,15455,19215,15633,19151xem16294,18719l16129,18707,15951,18745,15773,18796,15938,18821,16116,18783,16294,18719xem16662,19481l16497,19469,16319,19507,16141,19558,16357,19570,16662,19481xem17640,18897l17424,18897,17195,18961,16967,18973,17462,18923,17640,18897xem20205,19951l19862,19977,19583,20040,19761,20040,19558,20078,19773,20091,20205,19951xem20218,18605l19634,18669,19786,18618,19583,18643,19253,18719,19570,18707,19888,18681,20218,18605xem20650,17729l20180,17754,19862,17856,19532,17932,20116,17907,20345,17881,20497,17818,20307,17856,20129,17856,20307,17792,20472,17792,20650,17729xem21056,17894l20891,17907,20713,17995,20535,18034,20726,18034,21056,17932xem21247,18529l21056,18554,20853,18592,20662,18618,20459,18669,20789,18643,20650,18681,21005,18656,21247,18529xem21374,17691l21107,17691,20828,17818,20574,17818,21221,17767,21374,17691xem22301,18542l22021,18516,21590,18669,21755,18681,21932,18618,22098,18605,22301,18542xem22567,18402l22440,18427,22313,18440,22021,18503,22415,18478,22567,18402xem22834,17437l22377,17500,22199,17538,21742,17614,21513,17691,21958,17602,22390,17551,22834,17437xem23571,17322l23291,17348,23418,17310,23253,17322,23075,17373,22910,17449,23088,17449,23291,17373,23482,17360xem24028,17614l23164,17767,23456,17741,23698,17678,24028,17614xem24726,17830l24409,17868,24130,17907,23774,17970,23469,18084,24066,17983,24282,17945,24511,17894,24726,17830xem24815,17081l24574,17106,24320,17183,24079,17246,24320,17221,24561,17183,24815,17081xem25692,18948l25463,18961,24942,19138,25311,19100,25628,19011xem25844,16891l25476,16954,25349,16992,25844,16891xem26149,17602l25654,17780,25527,17754,25298,17868,25831,17741,26035,17691xem26504,18783l26238,18808,25958,18910,25679,18999,25895,18986,26123,18884,26504,18834xem29832,17170l29108,17322,28803,17373,29527,17233,29832,17170xem30010,16802l29705,16827,29210,16941,29578,16878,29781,16840,29641,16929,29781,16916,30010,16802xem30289,16878l29895,16929,29502,17068,29121,17106,28892,17195,29070,17195,29870,17030,30289,16878xem30581,17843l30340,17856,30099,17907,29845,17995,30289,17907,30137,17983,29908,18084,30327,18034,30581,17843xem30899,16598l30518,16637,30391,16789,30899,16598xem31686,16357l31305,16395,30899,16598,31343,16433,31686,16357xem33756,15125l33540,15163,33235,15227,33032,15252,33401,15227,33032,15354,33274,15303,33515,15265,33756,15125xem33870,16002l33655,16027,33286,16141,33489,16154,33680,16090,33870,16002xem33947,15849l33731,15862,32880,16129,32423,16179,32385,16306,33947,15849xem34886,14922l34569,14998,34696,14935,34315,15036,34556,15036,34340,15113,34505,15113,34671,15049,34836,14960xem34912,14770l34747,14782,34582,14808,34404,14884,34607,14732,33959,14846,34378,14922,33845,15138,34201,15087,34556,14897,34912,14770xem35699,14566l35534,14579,35356,14643,35191,14732,35356,14706,35534,14655,35699,14566xem35788,16510l35496,16522,35356,16598,35204,16637,35064,16649,34620,16891,35039,16814,35788,16510xem36372,15354l35966,15379,35699,15481,35877,15443,35674,15532,36144,15405,36372,15354xem36461,15405l36245,15443,35877,15557,36080,15544,36271,15506,36461,15405xem37198,15074l36791,15151,36372,15354,36957,15227,37198,15074xem38569,14592l38341,14605,37922,14770,38138,14770,38354,14706,38569,14592xem41224,13944l41059,13957,40894,14058,40716,14097,41097,14046,41224,13944xem43408,16268l43141,16332,42951,16395,42697,16522,43002,16471,43218,16370,43408,16268xem44069,12738l43713,12814,43548,12954,43395,12954,43154,13131,42938,13157,42633,13360,42760,13220,42303,13385,42468,13436,43256,13131,43383,13042,43713,12903,44069,12738xem45504,12471l45288,12509,45072,12585,44869,12700,45072,12661,45288,12573,45504,12471xem47891,14579l47332,14833,47142,14935,47383,14897,47612,14732,47853,14655xem49022,9931l48793,9994,48552,10058,48323,10198,48552,10147,48793,10045,49022,9931xem49720,10718l49301,10807,48933,10960,48666,11112,49720,10718xem50685,9093l50342,9194,49987,9359,49644,9537,49987,9398,50342,9271,50685,9093xem52463,8204l52324,8280,52463,8204xem52908,8001l52666,8064,52527,8166,52806,8077xem53721,7912l53555,7924,53403,8064,53238,8089,53035,8229,53530,8026,53721,7912xem66586,5956l66078,6261,65925,6362,66141,6311,66357,6121,66535,6057xem68224,5130l68084,5118,67360,5549,67005,5765,67411,5600,67614,5422,67843,5448,68033,5308,67729,5372,68224,5130xem69329,4432l68503,4864,68745,4838,68922,4711,69100,4622,69329,4432xem74460,1397l73774,1816,73469,1955,74155,1574,74460,1397xem76771,0l76542,101,76339,266,76123,419,76276,342,76428,228,76593,177,76746,63xe">
                  <v:fill on="t" focussize="0,0"/>
                  <v:stroke on="f"/>
                  <v:imagedata o:title=""/>
                  <o:lock v:ext="edit" aspectratio="f"/>
                  <v:textbox inset="0mm,0mm,0mm,0mm"/>
                </v:shape>
                <v:shape id="Graphic 66" o:spid="_x0000_s1026" o:spt="100" style="position:absolute;left:122620;top:168749;height:99060;width:200025;" fillcolor="#FFFFFF" filled="t" stroked="f" coordsize="200025,99060" o:gfxdata="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00WTb4A&#10;AADbAAAADwAAAAAAAAABACAAAAAiAAAAZHJzL2Rvd25yZXYueG1sUEsBAhQAFAAAAAgAh07iQDMv&#10;BZ47AAAAOQAAABAAAAAAAAAAAQAgAAAADQEAAGRycy9zaGFwZXhtbC54bWxQSwUGAAAAAAYABgBb&#10;AQAAtwMAAAAA&#10;" path="m736,87312l533,87261,215,87147,0,87122,431,87299,647,87312xem6438,90805l6197,90678,5981,90665,5676,90589,6438,90805xem7924,89941l7645,89852,7366,89750,7048,89725,7302,89827,7518,89916,7759,89941,7924,89941xem9677,92138l9423,92036,9677,92138xem10566,92684l10401,92621,10223,92595,10363,92684,10566,92684xem10909,92760l10566,92684,10744,92748,10909,92760xem11480,92278l11176,92189,10972,92075,10756,92075,9652,91757,9982,91808,9817,91719,9283,91681,9105,91694,10007,91922,10591,92113,11480,92278xem15443,90830xem15709,92786l15430,92710,15709,92786xem15989,90982l15748,90906,15608,90868,15849,90957,15989,90982xem16243,95211l16103,95148,15913,95123,16103,95186,16243,95211xem16383,92925l16027,92862,15709,92786,16027,92938,16230,92925,16383,92925xem16573,95288l16281,95211,16573,95288xem22618,96812l22364,96748,22618,96812xem22847,96875l22669,96850,22491,96812,22656,96862,22847,96875xem23177,96913l22847,96875,23025,96913,23177,96913xem24853,97853l23787,97624,23266,97523,23469,97612,24345,97790,24853,97853xem33451,98691l32435,98615,33375,98704xem35788,95275l35598,95199,35382,95224,35013,95059,34531,95008,34404,95034,34226,94996,34848,95097,35102,95135,34975,95186,35572,95300,35788,95338xem37973,95592l37236,95554,37477,95529,37338,95529,36893,95516,36576,95453,37414,95580,37744,95605,37973,95592xem39674,95529l39014,95516,39306,95554,39674,95529xem48450,95923l48196,95897,48336,95935xem48869,95910l48615,95885,48463,95923,48285,95986,48526,95999,48869,95910xem52184,94843l51168,94869,50787,94907,50482,94932,50190,94983,50520,95021,50863,94970,51193,94996,51371,94894,51866,94907,52184,94843xem53403,94640l52717,94678,51701,94805,51269,94742,53035,94716,53403,94640xem57658,94272l57035,94361,56781,94411,57099,94373,57378,94348,57658,94310xem61671,93662l61264,93764,61506,93726,61671,93662xem64706,93357l64490,93256,63665,93497,63182,93611,63690,93548,64198,93472,64706,93357xem71437,91998l71247,91998,71056,92087,71272,92049,71437,91998xem71843,91884l71640,91909,71488,91986,71843,91884xem86156,87464l85915,87528,86055,87515xem88163,86728l87680,86893,87198,87045,86804,87236,86664,87261,86283,87414,86156,87464,86283,87452,86118,87541,86334,87503,86563,87363,86804,87337,87083,87122,87464,87045,87858,86880,88163,86728xem98399,82715l98259,82689,97904,82867,97459,83108,97282,83197,97028,83337,97396,83210,97764,83032,98120,82880,98399,82715xem99898,82054l99682,82105,99491,82219,99352,82308,99491,82270,99707,82194,99898,82054xem102311,80772l101600,81114,101295,81229,101434,81280,101600,81254,101866,81064,102044,80949,101828,81051,102108,80848,102311,80772xem103060,80492l102717,80594,102387,80797,102819,80645,102666,80759,102857,80670,103035,80543xem103593,80137l103251,80264,102514,80657,102882,80518,103327,80289,103593,80137xem104216,79921l104063,79984,103797,80073,103327,80289,103111,80429,103276,80391,103060,80518,103466,80352,103835,80187,104216,79946xem105156,79324l104851,79451,104660,79552,104482,79654,104203,79844,104406,79781,104609,79654,104813,79565,105003,79438,105156,79324xem105371,79032l105079,79171,104800,79362,104495,79463,105359,79082xem106210,78879l105994,79006,105765,79095,105549,79235,106006,79057,106210,78879xem107569,78041l107365,78117,107175,78257,106984,78371,107124,78346,107416,78193,107569,78041xem108559,77558l108038,77838,107861,77965,108102,77889,108305,77736,108534,77635xem108839,77533l108597,77609,108470,77698,108750,77609xem109931,76923l109588,77139,109220,77266,108877,77508,109232,77355,109588,77165,109931,76923xem110109,76695l109816,76822,109537,77000,109258,77216,109994,76835,110109,76695xem111975,75857l111810,75946,111467,76161,111137,76365,111429,76263,111709,76073,111975,75857xem115570,73520l115430,73634,115290,73736,115519,73583xem118554,76098l118325,76200,118122,76365,117906,76517,118059,76441,118211,76327,118376,76276,118529,76161xem120040,75234l119659,75399,119481,75577,119748,75463,120040,75234xem123024,73228l122859,73304,122707,73406,122555,73482,122237,73723,122580,73545,122250,73787,122402,73748,122516,73621,122656,73571,122796,73367,122961,73304xem123101,73266l122961,73304,122834,73418,123101,73266xem123850,72669l123532,72847,123672,72872,123837,72732xem124447,72339l124294,72402,124142,72517,124002,72644,124167,72580,124307,72478,124447,72339xem135521,59639l135343,59728,135191,59855,135521,59639xem135839,59410l135674,59486,135521,59639,135813,59448xem141376,55219l141198,55308,141046,55448,140881,55549,140792,55689,140500,55956,140690,55854,141147,55448,141376,55219xem149009,48780l148818,48895,148628,49022,148475,49199,148602,49123,148412,49314,148615,49174,148755,48971,149009,48780xem149733,48069l149186,48641,149517,48437,149694,48209,149733,48069xem165963,33020l165506,33375,165366,33604,165582,33439,165747,33172,165963,33020xem166839,32169l166535,32372,166268,32639,166001,32943,166306,32715,166560,32435,166839,32169xem167195,31750l167068,31864,166928,31965,166814,32131,166992,32004,167195,31750xem167690,36461l167513,36576,167398,36766,167233,36995,167398,36906,167513,36690,167678,36576xem168008,36131l167779,36309,167678,36436,167855,36309,168008,36131xem176999,21958l176784,22186,176568,22390,176377,22656,176606,22479,176974,22034xem185826,16141l185635,16281,185229,16738,184696,17322,184454,17640,184594,17576,184962,17145,185331,16776,185572,16497,185724,16306,185826,16141xem187248,14744l187083,14846,186740,15227,186499,15519,186169,15913,186524,15557,186867,15163,187223,14808xem187363,11607l186994,11950,186918,12077,187058,12001,187159,11823,187299,11722xem188658,13144l188023,13703,187731,14211,187413,14541,187667,14376,187833,14071,188226,13652,188658,13144xem188810,10236l188518,10464,188277,10795,188023,11074,188302,10833,188556,10541,188810,10236xem189915,9194l189763,9309,189611,9461,189484,9626,189649,9525,189776,9359,189915,9194xem190182,8674l189915,8877,189699,9093,189611,9232,190182,8674xem192862,9105l192684,9232,192582,9398,192443,9499,192341,9664,192481,9575,192595,9423,192722,9321,192862,9105xem199669,38l199466,127,199212,457,199402,330,199669,38xe">
                  <v:fill on="t" focussize="0,0"/>
                  <v:stroke on="f"/>
                  <v:imagedata o:title=""/>
                  <o:lock v:ext="edit" aspectratio="f"/>
                  <v:textbox inset="0mm,0mm,0mm,0mm"/>
                </v:shape>
                <v:shape id="Graphic 67" o:spid="_x0000_s1026" o:spt="100" style="position:absolute;left:92051;top:8233;height:255904;width:524510;" fillcolor="#FFFFFF" filled="t" stroked="f" coordsize="524510,255904" o:gfxdata="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ybJ74A&#10;AADbAAAADwAAAAAAAAABACAAAAAiAAAAZHJzL2Rvd25yZXYueG1sUEsBAhQAFAAAAAgAh07iQDMv&#10;BZ47AAAAOQAAABAAAAAAAAAAAQAgAAAADQEAAGRycy9zaGFwZXhtbC54bWxQSwUGAAAAAAYABgBb&#10;AQAAtwMAAAAA&#10;" path="m7277,220116l4635,216446,3365,214744,1371,212204,0,210858,1054,212712,3886,216446,7277,220116xem9931,222999l7696,220573,8521,221805,9931,222999xem135509,242836l135166,242620,134429,242620,133070,243230,133781,243230,131445,243624,131787,243230,131914,242963,131330,243230,130695,243522,130429,243230,130695,243230,130975,242976,130441,243166,130568,242836,128371,243624,127127,244043,126403,244221,126403,248551,125209,248920,125476,248551,126403,248551,126403,244221,123710,244868,120675,246151,120015,246405,117856,247357,116446,247586,116700,247586,116217,247916,116344,248094,116039,248551,114681,248551,110756,249453,109943,249618,108712,249986,108864,250304,107899,250507,107111,250507,106476,251117,104521,251485,101917,252031,98488,252488,95097,252857,91821,253149,91452,253149,80886,253542,75349,252857,69710,252031,66865,251485,67144,251485,64147,251117,63804,251117,60845,250304,57238,249453,57061,249453,51574,247916,48133,246926,48133,248399,47167,248094,45707,247586,40652,245503,40195,245262,39941,245135,39941,245262,38290,244487,37084,243865,38328,244487,39941,245262,39941,245135,35750,242925,35750,243192,32258,241439,31572,240995,32816,241693,35750,243192,35750,242925,35191,242620,31127,240538,29210,239369,33959,241935,40563,245110,42583,246151,43129,246405,47421,248094,48133,248399,48133,246926,45504,246151,44780,245897,38468,243230,37833,242836,31051,239052,27190,236905,22720,233692,21971,233159,9931,222999,10490,223621,11887,224904,14528,227330,18732,230962,20154,232041,21259,232994,19939,232041,14528,227330,11887,224904,14173,227330,17919,230962,19342,232041,20472,232994,21932,234035,27114,237998,27901,238569,28689,239052,28486,239052,28905,239204,29070,239293,28486,239052,30264,240118,30607,240398,30035,240118,29019,239560,26898,237998,26466,237769,24879,236753,23914,235915,22199,234569,21412,234035,20205,233159,20891,234035,25501,237769,30759,241046,33159,242620,35902,244043,38150,245262,40525,246405,42278,247192,44513,248094,46253,248551,49326,249453,52336,250304,52768,250507,52222,250507,55460,251117,56857,251485,58851,252183,61023,252488,62306,253149,64592,254177,64897,254025,65328,254025,68694,254711,70167,254711,70866,254850,71932,254850,81076,255460,81407,255460,89408,254850,91224,254850,91998,254711,97066,254711,99783,254025,100584,254025,106565,253149,106718,253149,109220,252666,111937,252031,113385,251726,115963,251256,117233,251117,119989,250507,119837,250507,120421,250304,119634,250304,123291,249986,121907,249986,122770,249453,123482,249453,124828,249453,125107,249453,128206,248551,129374,248094,131953,246811,133108,246151,133235,245897,133375,245757,134429,245110,134493,244487,134289,244043,134670,243624,135509,242836xem386003,17475l385737,17602,385940,17602,386003,17475xem472389,1320l468249,1320,469836,1473,472389,1320xem524332,21882l523481,21285,522224,20510,518566,18440,516775,17348,514337,16256,512330,15328,508393,13449,507682,13195,498995,9753,496925,9080,497814,9359,499110,9753,507746,13195,506818,12700,500532,9753,499541,9359,498462,9080,498259,9080,496862,8610,491477,6934,489661,6438,487184,5867,486003,5562,484276,5181,483133,4838,483565,4838,480847,4381,474941,3263,473392,2882,473583,2882,480758,4165,488188,5867,495757,7962,495096,7721,491020,6438,484593,4838,482053,4165,482206,4165,485267,4838,486740,5181,491502,6438,492975,6934,493814,7264,495096,7721,497954,8610,498271,8610,495985,7721,493826,6934,491693,6083,482561,3606,482015,3479,482015,4127,480377,3848,480771,3848,482015,4127,482015,3479,481190,3263,481025,3263,478929,2857,478929,3606,478802,3606,477050,3263,478929,3606,478929,2857,474040,1892,474764,1892,472109,1663,472109,2692,467474,2286,465213,1892,472109,2692,472109,1663,471436,1600,467309,1600,464261,1320,459511,1320,457708,1016,454190,1016,452335,444,455549,444,452145,393,450913,0,450672,165,450443,368,447509,304,447052,444,446506,609,443750,444,443445,609,445008,609,440702,1016,437108,1511,436283,1016,433133,1892,427799,2882,424954,3263,424268,3263,421386,4381,418325,4381,416801,4838,414820,5397,412584,5867,410146,6438,409727,6438,408635,6591,406857,7264,402920,8610,401358,8610,398449,9359,397230,9753,397916,9753,395795,10160,393801,11417,390740,11417,389813,11747,388962,12077,388747,12179,388747,16433,386613,16802,386981,16433,388747,16433,388747,12179,388035,12484,384733,14338,384657,14566,384441,14757,383514,15328,383451,15938,383603,16256,383692,16433,382689,17348,382460,17602,383146,17932,384556,17348,386003,17348,386283,17348,387083,17348,386943,17487,387248,17348,387477,17348,387362,17602,390563,16433,391922,15938,393814,15328,395503,14757,396722,14173,397586,13792,399643,12700,400469,12484,400646,12484,401231,12077,401167,11747,400837,11747,402297,11417,409219,9753,408508,9753,408305,9359,408000,9359,410121,8750,410248,8610,409740,8610,417614,6438,417207,6438,420700,5867,420878,5867,423049,5397,426059,4838,425577,4838,429463,4381,429196,4381,434530,3606,433298,3606,439788,3263,462737,3263,474980,4381,474687,4381,484212,6083,494068,8610,493877,8610,502119,11417,503313,11899,503694,12077,506806,13195,515505,17348,518591,18935,521144,20510,522655,21285,524332,21882xe">
                  <v:fill on="t" opacity="52427f" focussize="0,0"/>
                  <v:stroke on="f"/>
                  <v:imagedata o:title=""/>
                  <o:lock v:ext="edit" aspectratio="f"/>
                  <v:textbox inset="0mm,0mm,0mm,0mm"/>
                </v:shape>
                <v:shape id="Graphic 68" o:spid="_x0000_s1026" o:spt="100" style="position:absolute;left:87809;top:240783;height:40005;width:165735;" fillcolor="#FFFFFF" filled="t" stroked="f" coordsize="165735,40005" o:gfxdata="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d90IK5AAAA2wAA&#10;AA8AAAAAAAAAAQAgAAAAIgAAAGRycy9kb3ducmV2LnhtbFBLAQIUABQAAAAIAIdO4kAzLwWeOwAA&#10;ADkAAAAQAAAAAAAAAAEAIAAAAAgBAABkcnMvc2hhcGV4bWwueG1sUEsFBgAAAAAGAAYAWwEAALID&#10;AAAAAA==&#10;" path="m76,76xem279,330l76,76,279,330xem482,533l279,330,482,571xem4038,5245l3721,4648,3149,4025,3162,4216,2451,3213,1549,1866,952,1155,635,1155,1320,1866,2082,3213,2971,4216,3416,4648,4038,5245xem10756,12534l10541,12306,10337,12077,10147,11823,9880,11531,9677,11442,9410,11290,10756,12534xem12369,12382l10553,10985,9639,10147,10325,10985,11099,11722,12369,12382xem14452,15671l14020,15303,13614,14973,13195,14668,13944,15303,14452,15671xem18643,18135l18110,17716,18376,18135,18542,18275,18643,18135xem20459,19888l20358,19659,19799,19062,18973,18605,19240,18884,19964,19519,20459,19888xem23101,20193l22174,19596,19443,17716,17627,16535,15303,14655,14173,13843,13893,14033,14427,14376,15621,15227,16675,15925,17754,16764,18300,17081,18884,17945,19443,18249,21183,19329,22733,20066,23101,20193xem33489,27711l32435,27127,32029,27127,33489,27711xem56349,34086l55003,33883,52108,33172,49479,32448,49187,32321,48044,31927,47688,31788,46697,31407,46012,31140,43853,30403,43713,30403,41973,29641,39687,28829,38531,28384,35458,27127,39458,28829,41744,29641,43472,30403,43662,30403,44577,30695,46405,31356,43434,30695,43243,30695,41160,29908,40995,29908,40208,29210,40005,29210,39065,28829,37960,28384,35382,27444,35382,28473,35153,28384,34937,28295,34696,28194,35255,28384,35382,28473,35382,27444,34556,27127,35394,27127,33629,26403,33629,27571,32943,27127,33159,27127,33629,27571,33629,26403,33261,26238,32423,26022,32042,26022,29781,24714,29070,24206,27432,23164,27038,22948,25958,22415,25006,21907,24371,21564,23647,21170,20993,19659,20116,19062,20624,19519,22059,20650,22631,20942,22987,21170,23368,21564,20929,20193,21653,20777,23545,21907,25082,22948,26797,23939,28486,25006,30353,26022,30670,26022,31000,26238,31242,26428,31750,26758,32435,27127,33591,27749,33756,27813,33959,27889,34137,27952,34264,28079,34658,28384,34861,28384,34988,28384,37109,29425,38239,29908,38049,29908,39801,30403,39598,30403,39954,30695,41681,31407,42494,31788,43903,32308,44323,32448,44475,32448,46189,33172,46977,33502,48209,33883,47345,33502,46939,33172,47967,33502,49072,33883,49479,34086,56349,34086xem150977,20777l145719,20777,141465,22948,140995,23164,138480,23939,137744,24206,135966,25006,131686,26758,127977,28384,127838,28384,125171,29425,122885,30403,120510,31140,118173,31927,116852,32321,110591,33883,110464,33883,105968,34823,98272,36080,97993,36080,91706,36728,74460,36728,68186,36080,66319,35864,64452,35496,62560,35191,58559,34417,57454,34251,49809,34251,49364,34251,79248,39636,91401,39636,126339,32448,126161,32448,134391,29210,143662,25006,144830,24422,147993,22669,149237,21907,150977,20777xem165290,9220l161658,10426,157454,12217,155549,14744,155460,14871,150431,17538,149796,18135,147713,19519,146799,20193,145961,20650,151180,20650,153949,18884,155397,17716,158178,15722,159397,14744,160362,13919,165290,9220xe">
                  <v:fill on="t" opacity="55704f" focussize="0,0"/>
                  <v:stroke on="f"/>
                  <v:imagedata o:title=""/>
                  <o:lock v:ext="edit" aspectratio="f"/>
                  <v:textbox inset="0mm,0mm,0mm,0mm"/>
                </v:shape>
                <v:shape id="Graphic 69" o:spid="_x0000_s1026" o:spt="100" style="position:absolute;left:92051;top:219091;height:45085;width:135890;" fillcolor="#FFFFFF" filled="t" stroked="f" coordsize="135890,45085" o:gfxdata="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NvAvQAA&#10;ANsAAAAPAAAAAAAAAAEAIAAAACIAAABkcnMvZG93bnJldi54bWxQSwECFAAUAAAACACHTuJAMy8F&#10;njsAAAA5AAAAEAAAAAAAAAABACAAAAAMAQAAZHJzL3NoYXBleG1sLnhtbFBLBQYAAAAABgAGAFsB&#10;AAC2AwAAAAA=&#10;" path="m7277,9258l4635,5588,3365,3886,1371,1346,0,0,1054,1854,3886,5588,7277,9258xem9931,12141l7696,9715,8521,10947,9931,12141xem135509,31978l135166,31762,134429,31762,133070,32372,133781,32372,131445,32766,131787,32372,131914,32105,131330,32372,130695,32664,130429,32372,130695,32372,130975,32118,130441,32308,130568,31978,128371,32766,127127,33185,126403,33362,126403,37693,125209,38061,125476,37693,126403,37693,126403,33362,123710,34010,120675,35293,120015,35547,117856,36499,116446,36728,116700,36728,116217,37058,116344,37236,116039,37693,114681,37693,110756,38595,109943,38760,108712,39128,108864,39446,107899,39649,107111,39649,106476,40259,104521,40627,101917,41173,98488,41630,95097,41998,91821,42291,91452,42291,80886,42684,75349,41998,69710,41173,66865,40627,67144,40627,64147,40259,63804,40259,60845,39446,57238,38595,57061,38595,51574,37058,48133,36068,48133,37541,47167,37236,45707,36728,40652,34645,40195,34404,39941,34277,39941,34404,38290,33629,37084,33007,38328,33629,39941,34404,39941,34277,35750,32067,35750,32334,32258,30581,31572,30137,32816,30835,35750,32334,35750,32067,35191,31762,31127,29679,29210,28511,33959,31076,40563,34251,42583,35293,43129,35547,47421,37236,48133,37541,48133,36068,45504,35293,44780,35039,38468,32372,37833,31978,31051,28194,27190,26047,22720,22834,21971,22301,9931,12141,10490,12763,11887,14046,14528,16471,18732,20104,20154,21183,21259,22136,19939,21183,14528,16471,11887,14046,14173,16471,17919,20104,19342,21183,20472,22136,21932,23177,27114,27139,27901,27711,28689,28194,28486,28194,28905,28346,29070,28435,28486,28194,30264,29260,30607,29540,30035,29260,29019,28702,26898,27139,26466,26911,24879,25895,23914,25057,22199,23710,21412,23177,20205,22301,20891,23177,25501,26911,30759,30187,33159,31762,35902,33185,38150,34404,40525,35547,42278,36334,44513,37236,46253,37693,49326,38595,52336,39446,52768,39649,52222,39649,55460,40259,56857,40627,58851,41325,61023,41630,62306,42291,64592,43319,64897,43167,65328,43167,68694,43853,70167,43853,70866,43992,71932,43992,81076,44602,81407,44602,89408,43992,91224,43992,91998,43853,97066,43853,99783,43167,100584,43167,106565,42291,106718,42291,109220,41808,111937,41173,113385,40868,115963,40398,117233,40259,119989,39649,119837,39649,120421,39446,119634,39446,123291,39128,121907,39128,122770,38595,123482,38595,124828,38595,125107,38595,128206,37693,129374,37236,131953,35953,133108,35293,133235,35039,133375,34899,134429,34251,134493,33629,134289,33185,134670,32766,135509,31978xe">
                  <v:fill on="t" opacity="52427f" focussize="0,0"/>
                  <v:stroke on="f"/>
                  <v:imagedata o:title=""/>
                  <o:lock v:ext="edit" aspectratio="f"/>
                  <v:textbox inset="0mm,0mm,0mm,0mm"/>
                </v:shape>
                <v:shape id="Graphic 70" o:spid="_x0000_s1026" o:spt="100" style="position:absolute;left:4776;top:3407;height:334010;width:684530;" fillcolor="#2B8642" filled="t" stroked="f" coordsize="684530,334010" o:gfxdata="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gZ5a5AAAA2wAA&#10;AA8AAAAAAAAAAQAgAAAAIgAAAGRycy9kb3ducmV2LnhtbFBLAQIUABQAAAAIAIdO4kAzLwWeOwAA&#10;ADkAAAAQAAAAAAAAAAEAIAAAAAgBAABkcnMvc2hhcGV4bWwueG1sUEsFBgAAAAAGAAYAWwEAALID&#10;AAAAAA==&#10;" path="m6311,171450l6248,170700,6108,171450,6311,171450xem6604,161290l6426,160020,6311,157480,6286,156210,5892,158750,5943,161290,6070,161290,6350,162560,6604,161290xem14820,110629l12877,114300,11252,119380,11582,121920,13182,115570,14820,110629xem24511,212686l23952,210845,23571,209169,23101,207772,22656,206362,22148,205193,21247,204317,22161,207416,23139,211493,24511,212686xem25501,213448l24422,213448,24714,215379,25501,213448xem25793,213448l25501,213448,25793,215379,25793,213448xem26428,217068l25857,215531,25438,215531,26009,217068,26428,217068xem28778,191985l26479,185051,25793,192481,27279,195935,27990,195757,28740,195580,28778,191985xem29260,221678l28867,220967,28511,219849,27787,217881,27457,217017,27000,216839,27279,218059,27000,218198,26352,217728,26784,218490,27139,220726,27724,220383,27470,217512,28092,221068,29260,221678xem37160,127000l36817,127000,36029,129540,36576,128270,37160,127000xem38252,113030l37782,113893,37084,115570,34328,123190,34023,123190,31584,132080,31178,134620,30899,135890,30251,138430,29654,142240,29400,143510,29273,144780,29629,143510,30657,138430,32677,129540,35179,121920,38252,113030xem39751,144119l39497,143586,39255,144526,39103,144513,38963,143967,38938,144653,38392,146329,38735,146304,39509,144221,38671,146913,38963,147751,39077,146481,39751,144119xem39941,61201l39192,62230,39331,62230,39941,61201xem40170,140335l39395,140335,39293,140677,39852,140677,39560,141693,40170,140335xem40614,107975l39801,109334,39192,110490,38811,111391,39319,110629,40614,107975xem40995,133769l40894,132867,39674,138036,39497,139141,39649,139801,39763,139052,40309,137071,40601,135890,40855,134759,40995,133769xem41363,126898l41135,126580,40894,127584,40462,128765,40233,129819,40017,130873,39903,131787,40093,132181,40081,131521,40373,130263,40703,129108,41059,127965,41363,126898xem42367,205828l40474,202628,39801,203301,39128,204012,41084,207238,41744,206527,42367,205828xem43307,119303l42862,120357,42494,121589,42189,122669,41871,123736,41668,124688,41706,125260,42430,122961,42849,121399,43065,120459,43180,120027,43268,119621,43307,119303xem44069,204343l43446,202082,42786,198234,42595,199453,42862,199669,43472,203225,44069,204343xem44335,106680l44170,106680,43611,107975,44335,106680xem47675,109334l43141,109334,42862,109334,42240,110490,40500,115570,40093,116840,39801,118110,39420,119380,39814,119380,40335,116840,40716,116840,39420,120650,38912,120650,37719,123190,38773,123190,37376,125730,37528,124460,37274,124460,37236,125730,37109,128270,36436,130810,35979,129540,35547,130810,36296,130810,35979,132080,35763,132689,35725,132080,35623,130810,35306,132080,35661,132981,35547,133350,33832,142240,32423,156210,32410,162560,33083,167640,33210,161290,33375,160020,34239,152400,34683,149860,35737,144780,35941,143510,36360,142240,37782,137160,38138,134620,38747,133350,40805,125730,41224,124460,43573,118110,43942,118110,44500,116840,44958,115570,46431,111760,47675,109334xem48094,239166l45453,236397,44970,237197,44462,238048,47117,240830,47599,239991,48094,239166xem48107,99225l47117,100330,46431,102628,46964,101600,48107,99225xem49034,106680l44678,106680,44919,105854,44437,106680,43878,107975,48374,107975,49034,106680xem49187,97955l48082,99225,48526,99225,49187,97955xem49974,91440l49187,92379,47167,95250,43840,101600,44653,100330,45974,97955,49974,91440xem51498,93980l51168,93980,50838,95250,51498,93980xem56273,82334l55918,82550,53340,86360,54330,85090,56273,82334xem60515,77571l60121,77876,57023,81280,56273,82334,57645,81280,59512,78930,60515,77571xem63347,76288l62496,76288,60553,78930,59994,79806,56832,82550,54610,86360,53416,87706,52400,89954,52197,90309,51308,91440,50380,92710,49517,93980,48755,96520,50355,93980,51777,91440,53492,88900,56718,85090,57480,83820,58369,82550,63347,76288xem63957,73660l62458,74930,61455,76288,62344,75425,63957,73660xem69456,97955l68033,99225,68694,99225,69456,97955xem69672,71120l68224,72390,65671,74930,64820,76288,65608,75425,69672,71120xem71462,279768l69240,277926,66217,273989,66535,275691,67043,275666,69900,279234,71462,279768xem71526,66294l68592,68580,64312,73279,65405,72390,68110,70040,68897,69202,69418,68580,70650,67310,71526,66294xem80518,61010l80302,61010,80111,61201,80518,61010xem81597,252387l81483,252056,81318,251701,81483,252107,81597,252437xem82143,139725l81711,134594,79248,138861,79502,141439,80264,141617,80975,141770,82143,139725xem84391,66167l75222,66167,75222,67310,73812,68135,74383,67310,75222,67310,75222,66167,74866,66167,73266,67310,73050,67564,73050,68580,71996,69202,71869,69202,73050,68580,73050,67564,72809,67830,72199,68275,73253,67310,74142,66294,74256,66167,74853,66167,75679,65582,76339,64770,80111,61201,77838,62230,74739,64770,70904,68580,70078,68580,69723,69202,69176,70040,64795,74930,64058,74930,63347,76288,65201,74930,70370,70040,70637,69799,70802,69634,70688,69773,70472,70040,70205,70548,70853,70040,70688,70040,70802,69723,70967,69481,71259,69202,71412,69202,71145,69583,71018,69761,70688,70040,70942,69862,70815,70040,71132,69723,71615,69380,70929,70040,69811,71120,64833,76288,63715,77571,58178,83820,57759,85090,52832,91440,51498,93980,51752,93980,50444,96520,49276,97790,49187,97955,48539,99225,48018,100330,47790,100330,47078,101600,46431,102628,46278,103035,45656,104140,45186,105410,49695,105410,53263,99225,57391,92710,61709,87706,68110,79806,68287,79806,69824,78930,69989,78930,74447,73660,76708,72390,78701,70040,80987,68275,82283,67310,83350,67310,84264,66294,84391,66167xem88112,118719l87884,117360,86995,120180,84912,123024,83439,126022,81864,128955,80911,132003,81711,134594,82003,133159,82588,131686,83947,128689,84836,127241,86296,124294,87033,122910,87960,120116,88112,118719xem95592,122618l94475,123532,94488,123901,92189,127482,91846,128930,93027,126441,95592,122618xem139661,75933l138633,76428,138531,76301,138950,75780,138303,76263,136385,77063,136652,77317,139103,76428,136029,77685,135496,78600,136690,77685,139357,76555,139661,75933xem143192,74231l142786,73533,140995,74231,142582,74231,141439,74676,140868,74676,139522,75387,139979,75387,140970,74853,143192,74231xem150812,69723l149440,70332,147828,70929,146443,71577,145072,72250,143903,72885,143344,73418,148945,70954,149999,70421,150812,69723xem157200,65963l154863,66738,151536,67818,150964,68630,151612,68186,153073,67691,154419,67208,155765,66763,157022,66370,157200,65963xem162356,66167l162229,66167,160807,67310,162140,67310,162331,66294,162356,66167xem165938,63588l163233,64096,159994,64871,158877,65608,160261,65252,161658,64909,162890,64541,165214,63931,165938,63588xem166471,27724l165608,28117,166027,28117,166471,27724xem184213,59702l174967,59702,166738,61010,166928,61010,159410,63500,151701,64770,144360,68580,138607,72390,147307,68580,156730,64770,166738,62230,175475,61163,177800,60972,181254,60934,182791,60706,182918,60617,182562,60566,180479,60490,179565,60591,178879,60655,184213,59702xem186778,61531l185445,61468,184645,61264,182791,61353,182206,61823,181813,61099,175399,61823,174879,62242,176403,62230,177749,62039,178955,61887,180136,61734,180682,61709,181229,61709,181737,61747,182168,61849,186639,61760,186778,61531xem198704,62445l194132,61734,192862,61569,191566,61506,189852,61493,189064,61531,190080,61734,191871,61772,195541,62191,197434,62369,198704,62445xem210781,64604l207987,63500,201650,62230,210781,64604xem213017,65925l209283,64452,207670,64122,206895,64033,205790,64046,206717,64439,210324,65189,213017,65925xem228434,69824l221843,66167,220510,65582,215379,63500,208813,62230,198780,59702,191566,59702,212407,63500,219062,66167,224866,68580,228434,69824xem231533,106057l231381,106222,230809,105651,230416,105829,230898,105994,231508,106603,231533,106057xem235737,73279l232156,71120,229082,70040,228841,70040,230784,71120,235737,73279xem237591,77571l237032,77343,237185,77571,237591,77571xem238302,77876l238086,77571,237591,77571,238302,77876xem242646,110947l242468,110934,242316,110490,242125,110807,242265,111442,241998,110756,241604,111036,241884,111099,242150,111658,242443,111417,242316,111213,242417,111086,242646,110947xem244792,112115l244322,111823,243878,111226,243382,111480,243878,111912,244119,112433,244792,112115xem244856,78930l243370,77876,239522,74930,235737,73279,238467,74930,241401,77343,241808,77571,244856,78930xem246545,113893l246278,113030,246341,113893,246380,114122,246545,113893xem246722,111721l246303,111544,245910,111010,245440,111379,245884,111252,246253,112179,246722,111721xem246989,76517l246976,75641,244081,75755,244106,76631,244106,77520,246976,77381,246989,76517xem248132,112572l247713,112293,247319,111823,246862,112039,247269,112356,247675,112699,248132,112572xem251333,114668l251193,114477,251206,114223,250888,114084,250494,114401,250837,113855,249796,113296,249453,113563,249783,114033,250482,113855,250482,114401,251167,114833,251333,114668xem251574,113372l250507,112636,250151,112852,250558,113055,250875,113639,251307,113576,251574,113372xem251599,115570l250875,115570,251079,116840,251599,115570xem251942,94424l251587,93980,251371,93980,251942,94424xem252336,94729l251942,94424,251993,94729,252272,95250,252336,94729xem253199,115824l252857,115519,252450,114871,251752,114820,251917,115214,252730,115671,253199,115824xem255701,116840l254127,115570,254609,116332,253542,116700,254850,117233,255333,117449,255485,117132,255206,116840,255701,116840xem257695,89408l257238,88900,256032,87706,255600,87706,257695,89408xem261556,119151l258889,116840,250177,111760,247459,109334,245198,109334,246862,110490,249034,111760,251294,113030,253466,114300,255727,115570,257695,116840,259321,118110,261556,119151xem262128,119646l262051,119380,261823,119380,262128,119646xem268427,93789l267385,92087,265455,90233,263474,88468,260718,86537,260286,89039,265684,91998,265544,92011,268427,93789xem347472,107975l347167,106680,344754,104140,343750,104140,337578,97790,332054,91440,326428,83820,320090,76288,314502,70040,314337,69888,314337,127000,311416,127000,308343,119900,308229,119646,308114,119380,287870,92710,286753,91440,261772,70040,260832,69202,243776,58420,237667,54610,225310,49530,221970,47129,222161,47129,218262,45720,214630,44450,221488,45720,235991,50800,271805,71120,285838,86360,290093,91440,292569,93980,294970,97790,297243,100330,299897,104736,303999,111760,309346,120650,314337,127000,314337,69888,313639,69202,302247,58420,266636,31750,263245,29210,258267,26670,255765,25400,228346,11430,203212,3810,201333,3327,201333,31750,196900,31750,194233,30480,199263,30480,201333,31750,201333,3327,193573,1270,169532,0,148374,1270,97548,13970,59766,36830,50317,44450,42875,50228,42875,58420,42659,59702,41160,60515,40881,59715,42075,58420,42875,58420,42875,50228,42125,50800,40868,51955,40868,59715,40830,63500,35394,68580,35687,67830,35814,67513,35890,67310,35039,67310,33870,67310,35280,66167,36728,64770,35039,67310,38900,64770,40830,63500,40830,59778,40068,60985,40233,61010,40017,62230,38087,63500,39192,62230,38531,62230,40868,59715,40868,51955,35153,57150,33413,59067,33413,67678,33312,69875,32308,68580,33223,67830,33413,67678,33413,59067,29362,63500,29298,79984,28371,81584,27762,82334,29298,79984,29298,63601,27089,66738,27089,79806,25958,81584,26936,78930,27089,79806,27089,66738,26162,68059,26162,78930,26060,79806,26009,80327,25895,81280,24879,81280,25476,82334,25285,82638,25285,86893,23634,91440,18618,101600,16167,104902,19710,96520,21183,93980,22656,91440,25285,86893,25285,82638,24536,83820,21691,88900,20624,91440,19431,91440,20154,90309,20027,89408,19913,88900,20916,87706,23444,83820,24803,81280,25019,80327,25120,79806,25260,79806,26022,78930,26162,78930,26162,68059,9944,102628,3365,130810,2082,135890,1054,143510,330,149860,241,151130,139,152400,88,153670,0,173990,215,175260,825,181610,12484,222250,7874,209550,4254,195580,2794,187960,939,172720,1066,154940,1181,152400,1270,151130,1371,149860,1460,148590,1905,144780,2286,140970,2984,137160,5232,127000,7340,118110,10452,109677,12865,103035,13055,102628,16395,96520,19392,93980,16586,100330,13627,107975,3949,153670,4038,152400,4102,151130,4838,146050,5041,144780,5880,138430,6540,135890,8788,125730,10452,119900,12725,113030,14859,107975,14897,110490,15138,109677,15252,109334,16002,107975,18199,104140,15481,110490,13208,116840,6845,149860,7213,149860,7073,151130,6629,153670,6273,156210,6845,154940,6743,166370,5918,166370,5981,167640,6096,168910,6210,170180,6248,170700,6743,168097,6743,167640,7073,166370,6832,167640,6743,168097,6667,170700,6565,171450,6311,171450,6426,172720,7010,176530,7327,177800,7581,179070,9093,185420,9652,185420,8661,182880,9334,181610,10058,186690,9880,186690,9321,187960,9271,190500,11823,190500,10947,194310,10706,193040,10693,191770,10248,191770,10287,193040,10502,193040,10744,194310,11430,195580,10985,195580,11468,198120,11582,199390,11684,200672,12712,199390,11963,199390,11976,195580,12115,195580,12865,196850,12941,198120,13017,199390,12712,199390,13741,202603,11912,200863,11772,200672,11760,200863,12166,201930,12814,203200,13931,203200,15163,207010,18199,214630,25730,229870,30187,237490,34671,242570,30441,233680,26568,224790,23291,215900,20840,205740,20167,203200,15735,179070,15621,177800,15519,176530,15405,175260,15303,173990,15189,172720,15087,166370,15176,161290,15290,158750,15405,156210,27432,107975,29298,104140,33616,95250,33972,95250,33350,96520,33566,96520,34175,95250,36576,90309,36804,89954,40322,85090,43827,79806,44411,78930,49263,73660,52400,70040,53759,68580,56045,66167,59918,62230,63715,59702,65049,58420,67703,55880,71755,53340,79425,48374,87833,43180,96443,38100,105435,34290,108508,34290,111569,33020,117932,30480,119532,30480,133210,28117,133807,28117,137629,26670,145110,26670,148653,25400,145719,26670,143611,28117,141478,28117,135953,30480,131953,31750,128181,34290,122529,36830,120688,38100,122110,38100,124714,36830,129781,34290,131559,33020,136499,30480,137668,30480,143649,29210,148717,26670,167627,26670,166471,27724,168757,26670,179412,26670,184950,28117,182308,28117,186067,30480,181991,30480,181025,30480,176733,31750,168770,31750,175412,30480,176733,30480,179616,29210,181991,30480,182016,28117,178549,29210,168833,29210,169748,30480,170815,30480,165722,31750,158889,33020,154774,34290,153479,35560,146177,35560,153123,33020,154406,33020,158115,31750,154622,31750,147510,34290,143776,35560,140500,35560,137007,36830,136093,36830,133083,38100,130060,38100,121742,39370,117398,41478,117398,50800,115570,53340,114211,52070,112915,52070,115455,50800,117398,50800,117398,41478,116497,41910,111899,43040,111899,53340,109943,57150,109105,57150,108686,55880,108940,55880,109423,54610,109905,53340,111899,53340,111899,43040,111290,43180,109080,44272,109080,44450,108508,45720,107683,45720,108750,44450,109080,44450,109080,44272,108712,44450,106108,44450,106006,45859,105511,47129,101320,48082,100037,48374,99758,48374,100279,48260,101384,48031,105473,47129,103593,47129,106006,45859,106006,44513,103581,45720,102717,46583,102717,47129,101841,47536,102235,47129,102717,47129,102717,46583,102171,47129,100749,47129,99212,47917,99212,48374,98615,49530,98450,49530,99161,48374,99212,47917,96037,49530,90678,52324,90678,53340,90208,53771,89268,54610,87566,55880,83972,58420,82257,59702,81584,59702,83502,58420,85407,57150,82931,58204,84035,57150,85559,55880,87058,55880,88658,54610,89306,53340,90525,53340,90678,53340,90678,52324,86258,54610,81699,58420,71704,66167,72783,66167,73939,64770,78981,61010,80213,61010,83756,59702,80619,62230,78816,63500,76835,64770,75679,65582,85128,65582,87274,64008,87274,64770,88607,63500,91198,61010,92075,60515,95872,58420,100863,55880,98831,58420,96253,61010,92405,65582,91884,66167,90627,67310,89293,68580,88747,69202,87909,70040,84874,72390,81267,74930,79451,77343,79184,77571,77203,78930,77343,78930,75653,81280,73990,82550,72402,85090,70980,87706,70129,89954,69951,90309,69227,91440,70231,91440,71831,88900,73355,87706,74028,86906,75488,85090,76669,83820,105879,57150,107353,55880,107137,57150,106959,57150,105092,58420,102590,61010,97663,64770,90576,71120,87325,73660,85394,76288,84378,77876,83591,78930,82384,79806,80899,82334,80772,82550,78143,85090,75666,88900,73444,92710,71056,96520,71259,95250,66903,95250,66255,96520,65646,96520,65024,97790,63093,100330,61836,102628,61569,103035,60617,104140,58229,109334,56743,113030,55740,118110,59550,115570,58572,115570,58864,114300,60464,109677,60579,109334,61429,107975,62280,106680,63741,104140,66865,100330,68033,99225,68237,97955,68262,97790,68376,96520,70167,96520,69469,99225,68694,99225,65735,104140,64401,106680,61633,111760,60312,115570,59550,115570,59499,116840,59397,119380,59296,124460,58178,127000,58178,138430,58115,140970,57150,140970,57416,138430,57785,137160,58178,138430,58178,127000,56959,129781,56959,135890,56654,137160,56502,138430,56540,137160,56959,135890,56959,129781,56502,130810,50736,144780,49530,148348,49530,167640,48374,167640,47891,166370,47332,165100,47282,163830,48501,163830,49530,167640,49530,148348,47726,153670,46545,161290,45694,167640,45732,179070,46697,190500,48120,198120,50241,205740,52324,213360,54991,219710,57886,227330,60845,233680,63969,238760,66840,245110,68046,246380,71755,251460,73063,252730,74155,255270,74383,255270,73901,254000,72250,250190,70205,246380,69240,243840,68516,242570,68453,241300,68821,242570,72580,248691,72415,247650,71462,243840,70612,241300,70180,240030,68592,234950,70243,234950,72313,238760,74282,242570,75323,243840,76276,246380,77711,247650,78117,248691,78143,246380,77558,243840,76022,240030,75539,238760,74307,236220,73621,234950,73012,233680,59613,186690,58801,177800,58686,176530,58572,175260,58508,173990,58445,172720,58331,170700,58242,168910,58178,167640,58267,165100,58305,163830,58394,161290,58483,158750,58839,156210,59029,154940,60642,143510,61264,140970,62191,137160,62496,135890,64909,128270,88557,87706,93764,82550,99301,76288,100584,75425,105371,72390,111353,67310,148717,49530,151955,48374,151625,48374,166852,45720,175145,45720,192430,48374,193192,48374,195021,49530,204012,52070,212369,54610,216750,55880,222338,58420,214172,55880,209410,54610,208026,54610,201841,53340,175323,53340,157518,57150,140703,62230,125171,71120,120218,73660,89039,106680,81902,120650,82448,119900,88404,109334,89395,107975,118059,77571,158559,58420,173621,54610,196824,54610,204571,55880,209740,55880,219887,58420,222402,59702,224929,59702,227469,61010,230060,62230,234988,64770,239331,67310,242455,68580,246621,71120,251523,74930,261518,82550,266598,86360,271081,91440,272770,91440,273354,92710,274142,93980,275932,96520,277012,96520,278003,97790,281914,101600,284645,105410,285813,106680,286956,107975,289877,114300,292963,120650,295135,128270,291338,123190,287426,118110,283311,113030,282257,111760,280314,109448,280314,111213,279869,110629,279781,110490,278650,109677,278371,109334,278180,109334,277266,108051,278371,109334,278930,109334,280200,110490,280238,110629,280314,111213,280314,109448,272923,101600,273075,102628,273507,103035,275793,105410,274523,104140,273456,103035,277241,109232,272986,104140,273380,104140,273151,103035,273075,102628,272859,101600,270408,99225,265988,95250,263156,92710,264299,93980,263245,93980,263588,94424,263245,94132,263245,95250,259283,92710,254990,88900,255168,88900,256527,89954,263245,95250,263245,94132,263067,93980,262839,93980,262648,93637,258229,89954,258368,89954,257695,89408,257949,89763,257467,89408,254863,87706,254698,86906,254660,86360,256032,87706,256324,87706,261835,92405,262648,93637,263067,93980,263220,93980,262178,92710,261886,92443,262216,92710,263156,92710,255701,86360,247827,81280,244754,78930,245592,79806,247040,81280,249491,82550,251561,85090,252945,86360,249504,83820,245643,81280,244017,80327,250278,85090,253771,87820,254495,88468,246875,83820,245795,82550,243751,80162,244017,80327,244157,80327,243662,80060,243459,79806,242709,78930,241655,78930,243230,79806,241630,78930,240817,78930,238302,77876,238950,78930,240538,78930,243027,81584,243522,82207,242595,81584,237490,77876,237185,77571,236677,77343,235204,76568,237032,77343,236499,76873,235051,75425,236855,76288,241630,78930,239979,77876,237553,76288,235229,74930,234048,74256,234048,74930,233019,74930,232625,74244,234048,74930,234048,74256,233032,73660,231914,72390,220230,68084,219913,67906,219189,67475,218897,67589,212102,65074,211378,64770,210781,64604,213233,65582,213575,65735,213067,65938,216204,67043,217830,67513,219964,68414,220535,68707,228765,72390,231406,73660,229590,73660,233095,75488,234530,76288,232892,75425,229349,73533,222973,70040,223126,70040,216014,67310,210400,66167,204508,64770,203682,64770,199313,63500,189738,63500,190157,62230,187337,62230,188531,63500,186410,63500,184505,62230,183476,62230,180479,63500,174739,63500,174993,64604,175031,64770,172097,64770,174739,63500,174599,63500,171665,64770,167652,64770,166001,66167,163436,66167,162890,67310,158788,68580,158788,67310,157784,67678,158153,67310,157060,67310,156248,68275,153860,69202,121881,91440,128473,86360,136029,81280,144627,77343,153123,73660,157327,71120,161290,70040,161048,70040,168300,68580,168935,68580,174802,67310,194157,67310,211086,71120,223748,76288,230454,78930,230276,78930,241858,86360,247497,90309,252412,93980,252336,94729,256247,97790,260896,102628,261315,103035,265925,106680,270649,111760,275094,116840,279400,121920,283565,128270,287553,133350,284073,129540,282663,128270,271602,116840,260972,107975,251917,103035,251307,102628,244614,97790,220065,87706,220218,87706,198285,82550,182994,81280,177139,81280,190754,83820,205968,87706,246837,105410,270002,127000,268389,125450,268389,127000,267843,125730,268363,125730,268389,127000,268389,125450,267373,124460,267309,125590,266903,124460,267373,124460,264744,121920,263423,120777,263423,124460,262826,123190,262953,123190,263423,124460,263423,120777,262775,120218,262775,123190,262204,123190,260997,121920,261315,121920,262775,123190,262775,120218,262128,119646,262763,121920,262382,121920,261124,120650,257276,118110,260426,120650,259842,120650,260172,121920,259041,120650,258813,119900,258711,119646,258610,119380,258508,119646,258368,119900,257911,119380,257695,119278,258025,119278,257886,118872,257302,118198,256679,118440,257098,118872,257340,119126,255219,118110,253580,116840,253720,118110,253174,118110,252831,116840,251079,116840,250609,115570,249415,115570,248259,114300,248107,115570,247802,115570,248018,114300,247738,114300,246862,115570,246926,114300,247345,114300,247294,113893,247192,113030,246608,113893,246380,114147,246418,114300,246240,114300,245910,114300,245491,113893,245148,114300,245478,113893,246214,113030,245706,113030,245364,113792,244614,113030,243281,113030,240487,111760,237705,111760,239407,113030,241300,114300,245884,118110,249123,120650,252603,123190,253695,123190,255638,125730,256603,125730,257568,127000,258140,127000,265684,135890,270764,140970,272059,143510,273202,144780,273913,144780,273761,146050,274535,147320,275793,148590,277482,151130,245833,123190,234327,113030,224739,104140,215150,97790,210502,95250,201460,90309,201739,90309,196240,88900,194729,88900,185762,86360,167919,83820,141897,87706,142265,87706,134569,91440,102654,116840,91046,143510,90182,146050,88265,163830,88315,167640,89331,181610,89420,182880,105435,218440,112801,224790,113461,224790,112306,222250,108140,215900,102616,207010,97320,194310,96329,191770,93345,181610,93256,179070,93167,176530,93091,173990,92976,170700,92862,168097,92748,163830,92621,158750,92595,157480,96177,140970,97853,137160,100406,129540,103962,124460,113080,114300,123317,106680,132918,102628,138087,100330,144297,97790,152349,96520,165265,95250,176364,95250,185204,96520,191325,97790,196329,99225,196138,99225,201739,101600,208534,104140,213385,107975,220383,111760,230708,120650,232994,123190,240969,130810,245935,135890,250164,140970,257200,148590,267855,158750,282943,173990,283756,172720,284289,172720,305358,151130,322707,133350,327672,128270,328904,127000,347472,107975xem403136,268109l402158,269379,401548,270649,403136,268109xem536714,329996l536448,328587,536194,327152,533831,329742,534073,331165,534327,332587,536714,329996xem560362,331965l559523,329171,559181,327977,557072,328015,555015,328345,552958,328625,550938,329209,545680,329742,548157,331266,551853,331838,555523,332447,560362,331965xem564172,327545l563765,326263,563537,325513,562038,327787,562432,329082,562673,329831,564172,327545xem568566,327380l568096,326021,567639,324650,565645,327558,566547,330314,568566,327380xem574878,328206l572211,326986,571550,329641,572554,331584,574878,328206xem580021,266712l579780,266090,579272,266712,579158,266852,580021,266712xem591286,321741l587781,323811,586765,324053,579501,325653,580275,327787,583145,328434,584568,328726,586511,328650,589762,327088,591045,325653,591185,323342,591286,321741xem605574,317842l604951,316826,603973,315239,605574,317842xem614959,281736l614006,282079,613841,282486,614667,282079,614959,281736xem641464,306222l641375,303250,640664,301155,640384,300634,639102,298221,635368,301967,638594,305015,640816,307073,641464,306222xem642264,297434l641350,296659,639914,295465,642264,297434xem648360,296545l647268,295744,646633,295262,646607,298043,647674,298869,648309,299339,648360,296545xem664718,216039l664286,214769,660704,212229,659892,213499,659079,217309,659180,218579,659282,219849,657745,226199,653770,228739,652157,232549,647293,242709,645541,246519,643610,250329,625957,270649,618413,276999,615696,280809,614959,281736,617410,280809,619429,279539,625716,275729,628357,271919,634479,265734,635749,264426,652335,243979,654900,240169,662647,223659,663397,222389,664095,219849,664667,218579,664718,216039xem666902,151790l666026,151218,663917,150291,662686,149948,657821,152730,666102,152209,666902,151790xem666927,140804l663663,139915,662470,140703,661263,141478,664502,142341,665695,141592,666927,140804xem667778,154851l665276,154101,664108,154749,663422,155117,665911,155854,667778,154851xem668693,123482l667156,114261,664286,116598,663740,117043,664997,118198,668693,123482xem668769,144868l664997,143510,663740,144297,662165,145275,665886,146608,667156,145859,668769,144868xem671347,130886l668743,130340,667651,131114,667029,131559,669620,132105,671347,130886xem678713,232549l677189,231279,673315,228739,670509,227469,668210,223659,669328,223659,670356,219849,670331,217309,667029,219849,664768,226199,665187,228739,664197,231279,663473,232549,662609,233819,661720,233819,660641,235089,659688,235089,657834,237629,656209,238899,656945,241439,657237,242709,660742,246519,660196,247789,659942,247789,656704,245249,656272,247789,630059,278269,621538,282968,621538,288429,621220,288036,621220,294779,619252,292239,620458,293509,621220,294779,621220,288036,619874,286321,619874,289699,618896,288429,617918,287159,619112,288429,619874,289699,619874,286321,619544,285889,620763,287159,621538,288429,621538,282968,620814,283349,615632,287159,613511,287159,612406,285889,613841,282486,612051,283349,611085,283349,611085,289699,610679,290969,610184,290969,608977,293509,606691,294779,604278,293509,604520,292239,604761,290969,608634,288429,610438,288429,611085,289699,611085,283349,610590,283349,607326,284619,603313,286080,603313,293509,602437,294779,601103,294779,598436,296049,593979,297319,593826,297421,593826,307479,593140,306209,592455,304939,593280,306209,593826,307479,593826,297421,592010,298589,585660,299859,579501,302399,573011,303669,571258,303669,570839,302399,570458,302399,569442,301129,569328,299859,570877,298589,575754,297319,582510,297319,589597,296049,592543,294779,595477,293509,603313,293509,603313,286080,600341,287159,593547,289699,586549,290969,578929,292239,577964,290969,576783,290969,576719,289699,577507,288429,578192,288429,581367,287159,584555,285889,591070,284619,597471,282079,603516,279539,606945,276999,609650,271919,612749,268109,613232,268109,613105,266852,608063,270649,602018,273189,596620,276999,593204,279539,589419,282079,584923,283349,576503,284619,569823,285724,569823,292239,567270,292887,567270,301129,565556,303669,564756,301129,566445,297319,566851,298589,567270,301129,567270,292887,559765,294779,556374,293827,556374,304939,547090,303669,553110,302399,553466,302399,555409,301129,555637,302399,556374,304939,556374,293827,555256,293509,546430,293509,546430,299859,545350,301129,535584,306209,530199,303669,517283,302399,512165,301129,502653,298589,498640,301129,494347,299859,484466,299859,481012,298589,474497,294779,477494,292239,478993,290969,484035,292239,486130,293509,505358,297319,511835,297319,519163,298589,526542,297319,533869,298589,540372,298589,546430,299859,546430,293509,533857,293509,527151,294779,519239,288429,528116,289699,534555,289699,539508,290969,549135,292239,553796,292239,558355,290969,559257,289699,563333,289699,564883,288429,566445,288429,567956,289699,568693,289699,569823,292239,569823,285724,561009,287159,529704,287159,520560,285889,519125,285889,515924,284619,512711,283349,512940,282486,513041,282079,515302,282079,525551,284619,525729,283349,525856,282486,525907,282079,526084,280809,526211,279539,520471,278269,511797,275729,508927,274459,514959,273189,520979,271919,529336,273189,545439,274459,553199,275729,558101,274459,568375,274459,578853,273189,584250,271919,589495,270649,590867,269379,592416,269379,593699,268109,594944,268109,595922,266852,595998,265734,596125,263029,596176,261759,593013,263029,594512,260489,595680,257949,598970,256679,601929,255409,611365,247789,606615,246519,605561,246519,603719,249059,602830,249059,602335,250329,601827,250329,599732,252869,597179,254139,591464,256679,588289,257949,587552,258229,587552,265734,586460,265734,580021,266712,580605,268109,579653,270649,579132,269379,578650,268109,579107,266852,579526,265734,579780,266090,580085,265734,581164,264426,582320,263029,582993,263029,584619,261759,585470,261759,585939,263029,587552,265734,587552,258229,578027,261759,570242,261759,562152,263029,559777,263029,559777,270649,559523,269379,559117,266852,559777,270649,559777,263029,545592,263029,524256,261759,511378,261759,507644,261315,507644,278269,507606,282079,505853,283578,505853,289699,504418,290969,499110,289699,495312,288429,488670,287159,484212,285889,481812,284619,479996,283349,478713,282460,478713,283349,475653,282498,475653,290969,474624,292239,472846,292239,468718,290969,471538,289699,475653,290969,475653,282498,465035,279539,472440,279539,474548,280809,475856,280809,478713,283349,478713,282460,478180,282079,482688,282079,494182,284619,501281,285889,502780,287159,505853,289699,505853,283578,504634,284619,504659,283349,504710,280809,507644,278269,507644,261315,501218,260540,501218,282079,499821,283349,499008,283349,496735,282079,495439,280809,494957,280809,491642,278269,487438,279539,483476,275729,484682,274459,487235,275729,490397,275729,495655,276999,498373,276999,501103,280809,501218,282079,501218,260540,500811,260489,490893,257949,466953,243382,466953,265734,466394,268109,463638,269379,464261,266852,466661,265734,466953,265734,466953,243382,464337,241376,464337,264426,463753,266712,463702,266852,460933,268109,461276,266852,461479,266090,461581,265734,461365,265734,459498,266852,459943,265734,459752,265734,461911,264426,461619,265582,464096,264426,464337,264426,464337,241376,463829,240995,463829,259219,462889,263029,460108,260489,457314,257949,462318,259219,463829,259219,463829,240995,462762,240169,458952,236347,458952,251599,458254,252869,457708,255409,455498,254139,454050,254139,452640,252869,452069,251599,458952,251599,458952,236347,456438,233819,454520,232549,453123,231432,453123,243979,452069,246519,450989,246519,449059,247789,448449,247789,448843,246519,449872,246519,450532,245249,452272,243979,453123,243979,453123,231432,452945,231279,452589,230009,451840,230009,451510,228739,451192,228739,450405,227469,448462,226199,448373,270649,443153,273189,441998,271919,440055,270649,448373,270649,448373,226110,446570,224066,446570,241439,446189,242709,445439,243979,443395,242709,441185,241439,441020,240169,444068,240169,445706,241439,446570,241439,446570,224066,442861,219849,439534,216369,439534,268109,437819,268109,436435,269379,432981,266852,434695,266852,435927,265734,436295,265734,439534,268109,439534,216369,436791,213499,432181,204609,433806,204609,436791,207149,437883,208419,440156,209689,444766,213499,449186,217309,455879,222389,456374,223659,457149,223659,460311,226199,504748,251599,531647,256679,541616,256679,550926,255409,559612,255409,567715,254139,571487,252869,575259,251599,597268,242709,598195,242709,598297,241439,598398,240169,595655,240169,594906,241439,591858,243979,589622,243979,584631,246519,582472,247789,572452,251599,564159,251599,556387,252869,535228,252869,504939,247789,497509,245249,491782,242709,486130,238899,479767,235089,470522,228739,468337,227469,463207,222389,461352,221119,460197,218579,459143,218579,444119,204609,436092,196989,430580,190639,427304,188099,417842,176669,417372,176669,412889,181749,411327,183019,408508,185559,405930,188506,405930,271919,402475,271919,401548,270649,399707,268109,400329,266852,401193,265734,399707,268109,403136,268109,405930,271919,405930,188506,402932,191909,401154,193776,401154,265645,398259,264426,394855,264426,392112,260489,399300,261759,400621,264426,401154,265645,401154,193776,388340,207149,379310,216039,373608,222389,361403,235089,359156,236359,355866,240169,354482,241439,360070,246519,365290,251599,370090,256679,374421,260489,386321,271919,393115,276999,397116,279539,400659,283349,402729,285889,404685,284619,400799,275729,402805,276999,403987,279539,405358,280809,410654,285889,458254,320179,463931,321449,467601,321449,472401,320103,474281,322910,510006,333197,516559,334010,515696,328637,509079,328079,500811,326948,494411,325589,488149,323773,486702,323418,484911,323037,483082,322859,479552,321932,477799,320332,472808,319989,476656,318909,437413,301129,422541,289699,417703,287159,413626,282079,413258,282079,412775,279539,414680,280809,420979,283349,425246,288429,434276,294779,438327,297319,443115,301129,449402,303669,455841,307479,462457,310019,469265,312559,473151,313829,486575,316471,486956,316471,521119,320179,544245,320179,566547,317639,582942,313829,605993,313829,610171,310019,611632,308749,611581,307479,611466,304939,611403,303669,619429,298589,626364,296049,633755,292239,639051,289699,640816,288429,644372,285889,649541,280809,654367,274459,658787,268109,662711,261759,666203,254139,669340,247789,670369,245249,673049,242709,675068,241439,677176,238899,678649,237629,676681,233819,672096,233819,670826,232549,670547,230009,670420,228739,671093,230009,674243,232549,678713,232549xem684517,182422l683399,182803,681647,183413,684517,182422xe">
                  <v:fill on="t" focussize="0,0"/>
                  <v:stroke on="f"/>
                  <v:imagedata o:title=""/>
                  <o:lock v:ext="edit" aspectratio="f"/>
                  <v:textbox inset="0mm,0mm,0mm,0mm"/>
                </v:shape>
                <v:shape id="Graphic 71" o:spid="_x0000_s1026" o:spt="100" style="position:absolute;left:614186;top:123460;height:142875;width:82550;" fillcolor="#2B8642" filled="t" stroked="f" coordsize="82550,142875" o:gfxdata="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lgyc&#10;wAAAANsAAAAPAAAAAAAAAAEAIAAAACIAAABkcnMvZG93bnJldi54bWxQSwECFAAUAAAACACHTuJA&#10;My8FnjsAAAA5AAAAEAAAAAAAAAABACAAAAAPAQAAZHJzL3NoYXBleG1sLnhtbFBLBQYAAAAABgAG&#10;AFsBAAC5AwAAAAA=&#10;" path="m6235,129286l4876,128079,4102,127381,3835,128866,3683,129070,2159,130949,3073,131343,4140,130962,5181,130543,6235,129286xem6921,127825l6045,127076,5816,126898,6921,127825xem7975,93433l5626,92964,4267,92659,3924,93840,3771,94983,3644,96126,3886,97497,3860,97624,3746,99974,5397,99390,7569,96100,7975,93433xem16510,129882l15633,129298,14566,128574,13627,128587,12446,129260,12077,129603,11734,130009,11379,130390,11036,130848,10121,132346,8623,135216,8305,135940,4356,139661,16078,131140,16510,129882xem17589,115214l16522,114731,15621,114338,17589,115214xem18161,100571l18084,100012,17513,99936,17348,100012,16459,100647,16256,101638,15824,103327,8293,116827,7442,117894,6489,118884,5562,119976,4203,121297,2971,122377,1270,124002,406,125006,0,125641,88,126555,647,126923,5816,126898,6578,126885,9804,125247,11836,123024,12382,122491,15621,114338,16548,109207,17754,105181,18161,100571xem22529,122656l21488,122135,19850,121323,22529,122656xem23406,77990l22250,78117,20434,78320,23406,77990xem25704,89585l25501,88226,23964,88163,22974,88112,23609,89408,23685,89649,24231,91579,25044,91287,25400,90462,25704,89585xem27127,100063l25057,93776,22999,92544,20891,91186,19570,92024,18732,94615,18796,95618,19443,97269,20116,97980,27127,100063xem28524,83769l27368,83820,25717,83908,28524,83769xem34950,47828l22301,15113,22225,16192,24892,22974,27482,31635,29108,40538,29768,49555,29464,58597,28943,64592,27787,70561,25603,77457,22745,82016,23761,85902,34747,56476,34950,47828xem44513,86017l42418,84658,41097,84772,40322,84823,42430,86156,43738,86080,44513,86017xem45453,91528l45326,88963,44805,87998,43548,87591,42367,90817,41630,92379,41021,93980,37782,100850,35458,108432,31711,115404,25908,124853,23850,127787,19570,134505,16776,137769,12547,141782,12369,142430,12738,142849,13423,142557,14833,141516,32080,120992,33070,119329,33934,117563,34925,115874,35712,114007,37452,110388,40398,101714,42786,97675,44335,94653,45453,91528xem47802,63055l47726,61391,47472,60617,46647,60706,44907,62814,45161,67195,41897,79641,44145,80924,47752,82981,47802,63055xem56388,37947l53873,37185,52705,37820,52019,38176,54508,38925,56388,37947xem58369,34798l55867,34048,54698,34696,54013,35064,56502,35801,58369,34798xem60960,70027l56172,69837,55638,71602,53975,75196,52679,77063,51562,79324,51854,79895,53860,79489,55473,78460,56769,77063,59486,74307,60960,70027xem61912,36741l55841,38912,55143,39154,56578,41033,53962,46736,56184,50609,56515,56591,55435,67640,55651,69088,57937,62230,57988,58191,57531,49860,56984,45593,57010,43764,57086,43116,61912,36741xem82156,50647l72555,5791,68491,0,68948,5029,71488,7543,74307,14630,78486,34518,79616,42227,79921,49974,79743,60896,78295,71716,75425,82219,71018,92151,67157,98818,67830,102425,81661,64554,82130,56083,82156,50647xe">
                  <v:fill on="t" focussize="0,0"/>
                  <v:stroke on="f"/>
                  <v:imagedata o:title=""/>
                  <o:lock v:ext="edit" aspectratio="f"/>
                  <v:textbox inset="0mm,0mm,0mm,0mm"/>
                </v:shape>
              </v:group>
            </w:pict>
          </mc:Fallback>
        </mc:AlternateContent>
      </w:r>
      <w:r>
        <w:rPr>
          <w:rFonts w:ascii="Arial MT"/>
          <w:sz w:val="108"/>
        </w:rPr>
        <mc:AlternateContent>
          <mc:Choice Requires="wpg">
            <w:drawing>
              <wp:anchor distT="0" distB="0" distL="0" distR="0" simplePos="0" relativeHeight="251666432" behindDoc="0" locked="0" layoutInCell="1" allowOverlap="1">
                <wp:simplePos x="0" y="0"/>
                <wp:positionH relativeFrom="page">
                  <wp:posOffset>5563870</wp:posOffset>
                </wp:positionH>
                <wp:positionV relativeFrom="paragraph">
                  <wp:posOffset>4274820</wp:posOffset>
                </wp:positionV>
                <wp:extent cx="535305" cy="535940"/>
                <wp:effectExtent l="0" t="0" r="0" b="0"/>
                <wp:wrapNone/>
                <wp:docPr id="72" name="Group 72"/>
                <wp:cNvGraphicFramePr/>
                <a:graphic xmlns:a="http://schemas.openxmlformats.org/drawingml/2006/main">
                  <a:graphicData uri="http://schemas.microsoft.com/office/word/2010/wordprocessingGroup">
                    <wpg:wgp>
                      <wpg:cNvGrpSpPr/>
                      <wpg:grpSpPr>
                        <a:xfrm>
                          <a:off x="0" y="0"/>
                          <a:ext cx="535305" cy="535940"/>
                          <a:chOff x="0" y="0"/>
                          <a:chExt cx="535305" cy="535940"/>
                        </a:xfrm>
                      </wpg:grpSpPr>
                      <wps:wsp>
                        <wps:cNvPr id="73" name="Graphic 73"/>
                        <wps:cNvSpPr/>
                        <wps:spPr>
                          <a:xfrm>
                            <a:off x="-2" y="989"/>
                            <a:ext cx="535305" cy="535305"/>
                          </a:xfrm>
                          <a:custGeom>
                            <a:avLst/>
                            <a:gdLst/>
                            <a:ahLst/>
                            <a:cxnLst/>
                            <a:rect l="l" t="t" r="r" b="b"/>
                            <a:pathLst>
                              <a:path w="535305" h="535305">
                                <a:moveTo>
                                  <a:pt x="241" y="0"/>
                                </a:moveTo>
                                <a:lnTo>
                                  <a:pt x="0" y="139"/>
                                </a:lnTo>
                                <a:lnTo>
                                  <a:pt x="241" y="139"/>
                                </a:lnTo>
                                <a:lnTo>
                                  <a:pt x="241" y="0"/>
                                </a:lnTo>
                                <a:close/>
                              </a:path>
                              <a:path w="535305" h="535305">
                                <a:moveTo>
                                  <a:pt x="535254" y="533692"/>
                                </a:moveTo>
                                <a:lnTo>
                                  <a:pt x="535228" y="292"/>
                                </a:lnTo>
                                <a:lnTo>
                                  <a:pt x="241" y="292"/>
                                </a:lnTo>
                                <a:lnTo>
                                  <a:pt x="241" y="533692"/>
                                </a:lnTo>
                                <a:lnTo>
                                  <a:pt x="139" y="534962"/>
                                </a:lnTo>
                                <a:lnTo>
                                  <a:pt x="535254" y="534962"/>
                                </a:lnTo>
                                <a:lnTo>
                                  <a:pt x="535254" y="533692"/>
                                </a:lnTo>
                                <a:close/>
                              </a:path>
                            </a:pathLst>
                          </a:custGeom>
                          <a:solidFill>
                            <a:srgbClr val="000000"/>
                          </a:solidFill>
                        </wps:spPr>
                        <wps:bodyPr wrap="square" lIns="0" tIns="0" rIns="0" bIns="0" rtlCol="0">
                          <a:noAutofit/>
                        </wps:bodyPr>
                      </wps:wsp>
                      <wps:wsp>
                        <wps:cNvPr id="74" name="Graphic 74"/>
                        <wps:cNvSpPr/>
                        <wps:spPr>
                          <a:xfrm>
                            <a:off x="48" y="11"/>
                            <a:ext cx="535305" cy="535940"/>
                          </a:xfrm>
                          <a:custGeom>
                            <a:avLst/>
                            <a:gdLst/>
                            <a:ahLst/>
                            <a:cxnLst/>
                            <a:rect l="l" t="t" r="r" b="b"/>
                            <a:pathLst>
                              <a:path w="535305" h="535940">
                                <a:moveTo>
                                  <a:pt x="355" y="1270"/>
                                </a:moveTo>
                                <a:lnTo>
                                  <a:pt x="0" y="1270"/>
                                </a:lnTo>
                                <a:lnTo>
                                  <a:pt x="0" y="535940"/>
                                </a:lnTo>
                                <a:lnTo>
                                  <a:pt x="355" y="535940"/>
                                </a:lnTo>
                                <a:lnTo>
                                  <a:pt x="355" y="1270"/>
                                </a:lnTo>
                                <a:close/>
                              </a:path>
                              <a:path w="535305" h="535940">
                                <a:moveTo>
                                  <a:pt x="534822" y="0"/>
                                </a:moveTo>
                                <a:lnTo>
                                  <a:pt x="534746" y="1270"/>
                                </a:lnTo>
                                <a:lnTo>
                                  <a:pt x="534822" y="0"/>
                                </a:lnTo>
                                <a:close/>
                              </a:path>
                            </a:pathLst>
                          </a:custGeom>
                          <a:solidFill>
                            <a:srgbClr val="404040"/>
                          </a:solidFill>
                        </wps:spPr>
                        <wps:bodyPr wrap="square" lIns="0" tIns="0" rIns="0" bIns="0" rtlCol="0">
                          <a:noAutofit/>
                        </wps:bodyPr>
                      </wps:wsp>
                      <wps:wsp>
                        <wps:cNvPr id="75" name="Graphic 75"/>
                        <wps:cNvSpPr/>
                        <wps:spPr>
                          <a:xfrm>
                            <a:off x="83050" y="33766"/>
                            <a:ext cx="421005" cy="420370"/>
                          </a:xfrm>
                          <a:custGeom>
                            <a:avLst/>
                            <a:gdLst/>
                            <a:ahLst/>
                            <a:cxnLst/>
                            <a:rect l="l" t="t" r="r" b="b"/>
                            <a:pathLst>
                              <a:path w="421005" h="420370">
                                <a:moveTo>
                                  <a:pt x="419812" y="0"/>
                                </a:moveTo>
                                <a:lnTo>
                                  <a:pt x="68821" y="0"/>
                                </a:lnTo>
                                <a:lnTo>
                                  <a:pt x="66687" y="152"/>
                                </a:lnTo>
                                <a:lnTo>
                                  <a:pt x="26764" y="22450"/>
                                </a:lnTo>
                                <a:lnTo>
                                  <a:pt x="0" y="49352"/>
                                </a:lnTo>
                                <a:lnTo>
                                  <a:pt x="370515" y="49352"/>
                                </a:lnTo>
                                <a:lnTo>
                                  <a:pt x="370636" y="419773"/>
                                </a:lnTo>
                                <a:lnTo>
                                  <a:pt x="417195" y="419773"/>
                                </a:lnTo>
                                <a:lnTo>
                                  <a:pt x="418973" y="420357"/>
                                </a:lnTo>
                                <a:lnTo>
                                  <a:pt x="420382" y="418680"/>
                                </a:lnTo>
                                <a:lnTo>
                                  <a:pt x="419989" y="416928"/>
                                </a:lnTo>
                                <a:lnTo>
                                  <a:pt x="419937" y="152"/>
                                </a:lnTo>
                                <a:lnTo>
                                  <a:pt x="419812" y="0"/>
                                </a:lnTo>
                                <a:close/>
                              </a:path>
                            </a:pathLst>
                          </a:custGeom>
                          <a:solidFill>
                            <a:srgbClr val="5DBB76"/>
                          </a:solidFill>
                        </wps:spPr>
                        <wps:bodyPr wrap="square" lIns="0" tIns="0" rIns="0" bIns="0" rtlCol="0">
                          <a:noAutofit/>
                        </wps:bodyPr>
                      </wps:wsp>
                      <wps:wsp>
                        <wps:cNvPr id="76" name="Graphic 76"/>
                        <wps:cNvSpPr/>
                        <wps:spPr>
                          <a:xfrm>
                            <a:off x="33684" y="83292"/>
                            <a:ext cx="420370" cy="420370"/>
                          </a:xfrm>
                          <a:custGeom>
                            <a:avLst/>
                            <a:gdLst/>
                            <a:ahLst/>
                            <a:cxnLst/>
                            <a:rect l="l" t="t" r="r" b="b"/>
                            <a:pathLst>
                              <a:path w="420370" h="420370">
                                <a:moveTo>
                                  <a:pt x="49255" y="0"/>
                                </a:moveTo>
                                <a:lnTo>
                                  <a:pt x="48735" y="457"/>
                                </a:lnTo>
                                <a:lnTo>
                                  <a:pt x="48519" y="609"/>
                                </a:lnTo>
                                <a:lnTo>
                                  <a:pt x="22214" y="26846"/>
                                </a:lnTo>
                                <a:lnTo>
                                  <a:pt x="949" y="59097"/>
                                </a:lnTo>
                                <a:lnTo>
                                  <a:pt x="0" y="419493"/>
                                </a:lnTo>
                                <a:lnTo>
                                  <a:pt x="411" y="419811"/>
                                </a:lnTo>
                                <a:lnTo>
                                  <a:pt x="419333" y="419811"/>
                                </a:lnTo>
                                <a:lnTo>
                                  <a:pt x="419752" y="419493"/>
                                </a:lnTo>
                                <a:lnTo>
                                  <a:pt x="419778" y="370890"/>
                                </a:lnTo>
                                <a:lnTo>
                                  <a:pt x="49255" y="370890"/>
                                </a:lnTo>
                                <a:lnTo>
                                  <a:pt x="49255" y="370763"/>
                                </a:lnTo>
                                <a:lnTo>
                                  <a:pt x="48900" y="370522"/>
                                </a:lnTo>
                                <a:lnTo>
                                  <a:pt x="49255" y="370522"/>
                                </a:lnTo>
                                <a:lnTo>
                                  <a:pt x="49255" y="0"/>
                                </a:lnTo>
                                <a:close/>
                              </a:path>
                              <a:path w="420370" h="420370">
                                <a:moveTo>
                                  <a:pt x="419308" y="370357"/>
                                </a:moveTo>
                                <a:lnTo>
                                  <a:pt x="418089" y="370522"/>
                                </a:lnTo>
                                <a:lnTo>
                                  <a:pt x="49255" y="370522"/>
                                </a:lnTo>
                                <a:lnTo>
                                  <a:pt x="49255" y="370890"/>
                                </a:lnTo>
                                <a:lnTo>
                                  <a:pt x="419778" y="370890"/>
                                </a:lnTo>
                                <a:lnTo>
                                  <a:pt x="419778" y="370763"/>
                                </a:lnTo>
                                <a:lnTo>
                                  <a:pt x="419308" y="370357"/>
                                </a:lnTo>
                                <a:close/>
                              </a:path>
                              <a:path w="420370" h="420370">
                                <a:moveTo>
                                  <a:pt x="49255" y="370522"/>
                                </a:moveTo>
                                <a:lnTo>
                                  <a:pt x="48900" y="370522"/>
                                </a:lnTo>
                                <a:lnTo>
                                  <a:pt x="49133" y="370763"/>
                                </a:lnTo>
                                <a:lnTo>
                                  <a:pt x="49255" y="370522"/>
                                </a:lnTo>
                                <a:close/>
                              </a:path>
                            </a:pathLst>
                          </a:custGeom>
                          <a:solidFill>
                            <a:srgbClr val="2D8552"/>
                          </a:solidFill>
                        </wps:spPr>
                        <wps:bodyPr wrap="square" lIns="0" tIns="0" rIns="0" bIns="0" rtlCol="0">
                          <a:noAutofit/>
                        </wps:bodyPr>
                      </wps:wsp>
                      <pic:pic xmlns:pic="http://schemas.openxmlformats.org/drawingml/2006/picture">
                        <pic:nvPicPr>
                          <pic:cNvPr id="77" name="Image 77"/>
                          <pic:cNvPicPr/>
                        </pic:nvPicPr>
                        <pic:blipFill>
                          <a:blip r:embed="rId16" cstate="print"/>
                          <a:stretch>
                            <a:fillRect/>
                          </a:stretch>
                        </pic:blipFill>
                        <pic:spPr>
                          <a:xfrm>
                            <a:off x="112003" y="214445"/>
                            <a:ext cx="322329" cy="210698"/>
                          </a:xfrm>
                          <a:prstGeom prst="rect">
                            <a:avLst/>
                          </a:prstGeom>
                        </pic:spPr>
                      </pic:pic>
                    </wpg:wgp>
                  </a:graphicData>
                </a:graphic>
              </wp:anchor>
            </w:drawing>
          </mc:Choice>
          <mc:Fallback>
            <w:pict>
              <v:group id="Group 72" o:spid="_x0000_s1026" o:spt="203" style="position:absolute;left:0pt;margin-left:438.1pt;margin-top:336.6pt;height:42.2pt;width:42.15pt;mso-position-horizontal-relative:page;z-index:251666432;mso-width-relative:page;mso-height-relative:page;" coordsize="535305,535940" o:gfxdata="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">
                <o:lock v:ext="edit" aspectratio="f"/>
                <v:shape id="Graphic 73" o:spid="_x0000_s1026" o:spt="100" style="position:absolute;left:-2;top:989;height:535305;width:535305;" fillcolor="#000000" filled="t" stroked="f" coordsize="535305,535305" o:gfxdata="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L994&#10;wAAAANsAAAAPAAAAAAAAAAEAIAAAACIAAABkcnMvZG93bnJldi54bWxQSwECFAAUAAAACACHTuJA&#10;My8FnjsAAAA5AAAAEAAAAAAAAAABACAAAAAPAQAAZHJzL3NoYXBleG1sLnhtbFBLBQYAAAAABgAG&#10;AFsBAAC5AwAAAAA=&#10;" path="m241,0l0,139,241,139,241,0xem535254,533692l535228,292,241,292,241,533692,139,534962,535254,534962,535254,533692xe">
                  <v:fill on="t" focussize="0,0"/>
                  <v:stroke on="f"/>
                  <v:imagedata o:title=""/>
                  <o:lock v:ext="edit" aspectratio="f"/>
                  <v:textbox inset="0mm,0mm,0mm,0mm"/>
                </v:shape>
                <v:shape id="Graphic 74" o:spid="_x0000_s1026" o:spt="100" style="position:absolute;left:48;top:11;height:535940;width:535305;" fillcolor="#404040" filled="t" stroked="f" coordsize="535305,535940" o:gfxdata="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IRP/r4A&#10;AADbAAAADwAAAAAAAAABACAAAAAiAAAAZHJzL2Rvd25yZXYueG1sUEsBAhQAFAAAAAgAh07iQDMv&#10;BZ47AAAAOQAAABAAAAAAAAAAAQAgAAAADQEAAGRycy9zaGFwZXhtbC54bWxQSwUGAAAAAAYABgBb&#10;AQAAtwMAAAAA&#10;" path="m355,1270l0,1270,0,535940,355,535940,355,1270xem534822,0l534746,1270,534822,0xe">
                  <v:fill on="t" focussize="0,0"/>
                  <v:stroke on="f"/>
                  <v:imagedata o:title=""/>
                  <o:lock v:ext="edit" aspectratio="f"/>
                  <v:textbox inset="0mm,0mm,0mm,0mm"/>
                </v:shape>
                <v:shape id="Graphic 75" o:spid="_x0000_s1026" o:spt="100" style="position:absolute;left:83050;top:33766;height:420370;width:421005;" fillcolor="#5DBB76" filled="t" stroked="f" coordsize="421005,420370" o:gfxdata="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ezg3LsAAADb&#10;AAAADwAAAAAAAAABACAAAAAiAAAAZHJzL2Rvd25yZXYueG1sUEsBAhQAFAAAAAgAh07iQDMvBZ47&#10;AAAAOQAAABAAAAAAAAAAAQAgAAAACgEAAGRycy9zaGFwZXhtbC54bWxQSwUGAAAAAAYABgBbAQAA&#10;tAMAAAAA&#10;" path="m419812,0l68821,0,66687,152,26764,22450,0,49352,370515,49352,370636,419773,417195,419773,418973,420357,420382,418680,419989,416928,419937,152,419812,0xe">
                  <v:fill on="t" focussize="0,0"/>
                  <v:stroke on="f"/>
                  <v:imagedata o:title=""/>
                  <o:lock v:ext="edit" aspectratio="f"/>
                  <v:textbox inset="0mm,0mm,0mm,0mm"/>
                </v:shape>
                <v:shape id="Graphic 76" o:spid="_x0000_s1026" o:spt="100" style="position:absolute;left:33684;top:83292;height:420370;width:420370;" fillcolor="#2D8552" filled="t" stroked="f" coordsize="420370,420370" o:gfxdata="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WuQ&#10;wAAAANsAAAAPAAAAAAAAAAEAIAAAACIAAABkcnMvZG93bnJldi54bWxQSwECFAAUAAAACACHTuJA&#10;My8FnjsAAAA5AAAAEAAAAAAAAAABACAAAAAPAQAAZHJzL3NoYXBleG1sLnhtbFBLBQYAAAAABgAG&#10;AFsBAAC5AwAAAAA=&#10;" path="m49255,0l48735,457,48519,609,22214,26846,949,59097,0,419493,411,419811,419333,419811,419752,419493,419778,370890,49255,370890,49255,370763,48900,370522,49255,370522,49255,0xem419308,370357l418089,370522,49255,370522,49255,370890,419778,370890,419778,370763,419308,370357xem49255,370522l48900,370522,49133,370763,49255,370522xe">
                  <v:fill on="t" focussize="0,0"/>
                  <v:stroke on="f"/>
                  <v:imagedata o:title=""/>
                  <o:lock v:ext="edit" aspectratio="f"/>
                  <v:textbox inset="0mm,0mm,0mm,0mm"/>
                </v:shape>
                <v:shape id="Image 77" o:spid="_x0000_s1026" o:spt="75" type="#_x0000_t75" style="position:absolute;left:112003;top:214445;height:210698;width:322329;" filled="f" o:preferrelative="t" stroked="f" coordsize="21600,21600" o:gfxdata="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TFtm5AAAA2wAA&#10;AA8AAAAAAAAAAQAgAAAAIgAAAGRycy9kb3ducmV2LnhtbFBLAQIUABQAAAAIAIdO4kAzLwWeOwAA&#10;ADkAAAAQAAAAAAAAAAEAIAAAAAgBAABkcnMvc2hhcGV4bWwueG1sUEsFBgAAAAAGAAYAWwEAALID&#10;AAAAAA==&#10;">
                  <v:fill on="f" focussize="0,0"/>
                  <v:stroke on="f"/>
                  <v:imagedata r:id="rId16" o:title=""/>
                  <o:lock v:ext="edit" aspectratio="f"/>
                </v:shape>
              </v:group>
            </w:pict>
          </mc:Fallback>
        </mc:AlternateContent>
      </w:r>
      <w:r>
        <w:rPr>
          <w:rFonts w:ascii="Arial MT"/>
          <w:sz w:val="108"/>
        </w:rPr>
        <w:drawing>
          <wp:anchor distT="0" distB="0" distL="0" distR="0" simplePos="0" relativeHeight="251666432" behindDoc="0" locked="0" layoutInCell="1" allowOverlap="1">
            <wp:simplePos x="0" y="0"/>
            <wp:positionH relativeFrom="page">
              <wp:posOffset>4035425</wp:posOffset>
            </wp:positionH>
            <wp:positionV relativeFrom="paragraph">
              <wp:posOffset>4669155</wp:posOffset>
            </wp:positionV>
            <wp:extent cx="1139190" cy="140970"/>
            <wp:effectExtent l="0" t="0" r="0" b="0"/>
            <wp:wrapNone/>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7" cstate="print"/>
                    <a:stretch>
                      <a:fillRect/>
                    </a:stretch>
                  </pic:blipFill>
                  <pic:spPr>
                    <a:xfrm>
                      <a:off x="0" y="0"/>
                      <a:ext cx="1139121" cy="140874"/>
                    </a:xfrm>
                    <a:prstGeom prst="rect">
                      <a:avLst/>
                    </a:prstGeom>
                  </pic:spPr>
                </pic:pic>
              </a:graphicData>
            </a:graphic>
          </wp:anchor>
        </w:drawing>
      </w:r>
      <w:r>
        <w:rPr>
          <w:rFonts w:ascii="Arial MT"/>
          <w:sz w:val="108"/>
        </w:rPr>
        <mc:AlternateContent>
          <mc:Choice Requires="wps">
            <w:drawing>
              <wp:anchor distT="0" distB="0" distL="0" distR="0" simplePos="0" relativeHeight="251667456" behindDoc="0" locked="0" layoutInCell="1" allowOverlap="1">
                <wp:simplePos x="0" y="0"/>
                <wp:positionH relativeFrom="page">
                  <wp:posOffset>4491990</wp:posOffset>
                </wp:positionH>
                <wp:positionV relativeFrom="paragraph">
                  <wp:posOffset>4334510</wp:posOffset>
                </wp:positionV>
                <wp:extent cx="209550" cy="255905"/>
                <wp:effectExtent l="0" t="0" r="0" b="0"/>
                <wp:wrapNone/>
                <wp:docPr id="79" name="Graphic 79"/>
                <wp:cNvGraphicFramePr/>
                <a:graphic xmlns:a="http://schemas.openxmlformats.org/drawingml/2006/main">
                  <a:graphicData uri="http://schemas.microsoft.com/office/word/2010/wordprocessingShape">
                    <wps:wsp>
                      <wps:cNvSpPr/>
                      <wps:spPr>
                        <a:xfrm>
                          <a:off x="0" y="0"/>
                          <a:ext cx="209550" cy="255904"/>
                        </a:xfrm>
                        <a:custGeom>
                          <a:avLst/>
                          <a:gdLst/>
                          <a:ahLst/>
                          <a:cxnLst/>
                          <a:rect l="l" t="t" r="r" b="b"/>
                          <a:pathLst>
                            <a:path w="209550" h="255904">
                              <a:moveTo>
                                <a:pt x="124764" y="0"/>
                              </a:moveTo>
                              <a:lnTo>
                                <a:pt x="0" y="0"/>
                              </a:lnTo>
                              <a:lnTo>
                                <a:pt x="0" y="181990"/>
                              </a:lnTo>
                              <a:lnTo>
                                <a:pt x="36741" y="181990"/>
                              </a:lnTo>
                              <a:lnTo>
                                <a:pt x="36741" y="104647"/>
                              </a:lnTo>
                              <a:lnTo>
                                <a:pt x="133515" y="104635"/>
                              </a:lnTo>
                              <a:lnTo>
                                <a:pt x="169430" y="118135"/>
                              </a:lnTo>
                              <a:lnTo>
                                <a:pt x="171373" y="123583"/>
                              </a:lnTo>
                              <a:lnTo>
                                <a:pt x="171373" y="135547"/>
                              </a:lnTo>
                              <a:lnTo>
                                <a:pt x="136741" y="155879"/>
                              </a:lnTo>
                              <a:lnTo>
                                <a:pt x="106756" y="156057"/>
                              </a:lnTo>
                              <a:lnTo>
                                <a:pt x="106756" y="133934"/>
                              </a:lnTo>
                              <a:lnTo>
                                <a:pt x="70116" y="133934"/>
                              </a:lnTo>
                              <a:lnTo>
                                <a:pt x="70116" y="255333"/>
                              </a:lnTo>
                              <a:lnTo>
                                <a:pt x="106756" y="255333"/>
                              </a:lnTo>
                              <a:lnTo>
                                <a:pt x="106756" y="186880"/>
                              </a:lnTo>
                              <a:lnTo>
                                <a:pt x="142348" y="186716"/>
                              </a:lnTo>
                              <a:lnTo>
                                <a:pt x="181419" y="180009"/>
                              </a:lnTo>
                              <a:lnTo>
                                <a:pt x="207603" y="145072"/>
                              </a:lnTo>
                              <a:lnTo>
                                <a:pt x="209118" y="129692"/>
                              </a:lnTo>
                              <a:lnTo>
                                <a:pt x="208460" y="119360"/>
                              </a:lnTo>
                              <a:lnTo>
                                <a:pt x="186812" y="83069"/>
                              </a:lnTo>
                              <a:lnTo>
                                <a:pt x="144171" y="74032"/>
                              </a:lnTo>
                              <a:lnTo>
                                <a:pt x="36741" y="73863"/>
                              </a:lnTo>
                              <a:lnTo>
                                <a:pt x="36741" y="30784"/>
                              </a:lnTo>
                              <a:lnTo>
                                <a:pt x="124764" y="30784"/>
                              </a:lnTo>
                              <a:lnTo>
                                <a:pt x="124764" y="0"/>
                              </a:lnTo>
                              <a:close/>
                            </a:path>
                          </a:pathLst>
                        </a:custGeom>
                        <a:solidFill>
                          <a:srgbClr val="1C5260"/>
                        </a:solidFill>
                      </wps:spPr>
                      <wps:bodyPr wrap="square" lIns="0" tIns="0" rIns="0" bIns="0" rtlCol="0">
                        <a:noAutofit/>
                      </wps:bodyPr>
                    </wps:wsp>
                  </a:graphicData>
                </a:graphic>
              </wp:anchor>
            </w:drawing>
          </mc:Choice>
          <mc:Fallback>
            <w:pict>
              <v:shape id="Graphic 79" o:spid="_x0000_s1026" o:spt="100" style="position:absolute;left:0pt;margin-left:353.7pt;margin-top:341.3pt;height:20.15pt;width:16.5pt;mso-position-horizontal-relative:page;z-index:251667456;mso-width-relative:page;mso-height-relative:page;" fillcolor="#1C5260" filled="t" stroked="f" coordsize="209550,255904" o:gfxdata="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AU&#10;PiNd2AAAAAsBAAAPAAAAAAAAAAEAIAAAACIAAABkcnMvZG93bnJldi54bWxQSwECFAAUAAAACACH&#10;TuJAHjifxQgDAADKCAAADgAAAAAAAAABACAAAAAnAQAAZHJzL2Uyb0RvYy54bWxQSwUGAAAAAAYA&#10;BgBZAQAAoQYAAAAA&#10;" path="m124764,0l0,0,0,181990,36741,181990,36741,104647,133515,104635,169430,118135,171373,123583,171373,135547,136741,155879,106756,156057,106756,133934,70116,133934,70116,255333,106756,255333,106756,186880,142348,186716,181419,180009,207603,145072,209118,129692,208460,119360,186812,83069,144171,74032,36741,73863,36741,30784,124764,30784,124764,0xe">
                <v:fill on="t" focussize="0,0"/>
                <v:stroke on="f"/>
                <v:imagedata o:title=""/>
                <o:lock v:ext="edit" aspectratio="f"/>
                <v:textbox inset="0mm,0mm,0mm,0mm"/>
              </v:shape>
            </w:pict>
          </mc:Fallback>
        </mc:AlternateContent>
      </w:r>
      <w:r>
        <w:rPr>
          <w:rFonts w:ascii="Arial MT"/>
          <w:sz w:val="108"/>
        </w:rPr>
        <w:drawing>
          <wp:anchor distT="0" distB="0" distL="0" distR="0" simplePos="0" relativeHeight="251667456" behindDoc="0" locked="0" layoutInCell="1" allowOverlap="1">
            <wp:simplePos x="0" y="0"/>
            <wp:positionH relativeFrom="page">
              <wp:posOffset>1257935</wp:posOffset>
            </wp:positionH>
            <wp:positionV relativeFrom="paragraph">
              <wp:posOffset>4284345</wp:posOffset>
            </wp:positionV>
            <wp:extent cx="1119505" cy="575945"/>
            <wp:effectExtent l="0" t="0" r="0" b="0"/>
            <wp:wrapNone/>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8" cstate="print"/>
                    <a:stretch>
                      <a:fillRect/>
                    </a:stretch>
                  </pic:blipFill>
                  <pic:spPr>
                    <a:xfrm>
                      <a:off x="0" y="0"/>
                      <a:ext cx="1119744" cy="576072"/>
                    </a:xfrm>
                    <a:prstGeom prst="rect">
                      <a:avLst/>
                    </a:prstGeom>
                  </pic:spPr>
                </pic:pic>
              </a:graphicData>
            </a:graphic>
          </wp:anchor>
        </w:drawing>
      </w:r>
      <w:r>
        <w:rPr>
          <w:rFonts w:ascii="Arial MT"/>
          <w:sz w:val="108"/>
        </w:rPr>
        <mc:AlternateContent>
          <mc:Choice Requires="wpg">
            <w:drawing>
              <wp:anchor distT="0" distB="0" distL="0" distR="0" simplePos="0" relativeHeight="251668480" behindDoc="0" locked="0" layoutInCell="1" allowOverlap="1">
                <wp:simplePos x="0" y="0"/>
                <wp:positionH relativeFrom="page">
                  <wp:posOffset>2773680</wp:posOffset>
                </wp:positionH>
                <wp:positionV relativeFrom="paragraph">
                  <wp:posOffset>4313555</wp:posOffset>
                </wp:positionV>
                <wp:extent cx="864235" cy="504190"/>
                <wp:effectExtent l="0" t="0" r="0" b="0"/>
                <wp:wrapNone/>
                <wp:docPr id="81" name="Group 81"/>
                <wp:cNvGraphicFramePr/>
                <a:graphic xmlns:a="http://schemas.openxmlformats.org/drawingml/2006/main">
                  <a:graphicData uri="http://schemas.microsoft.com/office/word/2010/wordprocessingGroup">
                    <wpg:wgp>
                      <wpg:cNvGrpSpPr/>
                      <wpg:grpSpPr>
                        <a:xfrm>
                          <a:off x="0" y="0"/>
                          <a:ext cx="864235" cy="504190"/>
                          <a:chOff x="0" y="0"/>
                          <a:chExt cx="864235" cy="504190"/>
                        </a:xfrm>
                      </wpg:grpSpPr>
                      <wps:wsp>
                        <wps:cNvPr id="82" name="Graphic 82"/>
                        <wps:cNvSpPr/>
                        <wps:spPr>
                          <a:xfrm>
                            <a:off x="3" y="81808"/>
                            <a:ext cx="558800" cy="292735"/>
                          </a:xfrm>
                          <a:custGeom>
                            <a:avLst/>
                            <a:gdLst/>
                            <a:ahLst/>
                            <a:cxnLst/>
                            <a:rect l="l" t="t" r="r" b="b"/>
                            <a:pathLst>
                              <a:path w="558800" h="292735">
                                <a:moveTo>
                                  <a:pt x="473024" y="147827"/>
                                </a:moveTo>
                                <a:lnTo>
                                  <a:pt x="433273" y="147827"/>
                                </a:lnTo>
                                <a:lnTo>
                                  <a:pt x="433273" y="214795"/>
                                </a:lnTo>
                                <a:lnTo>
                                  <a:pt x="455425" y="274313"/>
                                </a:lnTo>
                                <a:lnTo>
                                  <a:pt x="504418" y="292112"/>
                                </a:lnTo>
                                <a:lnTo>
                                  <a:pt x="514070" y="291565"/>
                                </a:lnTo>
                                <a:lnTo>
                                  <a:pt x="523641" y="289974"/>
                                </a:lnTo>
                                <a:lnTo>
                                  <a:pt x="532920" y="287413"/>
                                </a:lnTo>
                                <a:lnTo>
                                  <a:pt x="542404" y="283679"/>
                                </a:lnTo>
                                <a:lnTo>
                                  <a:pt x="543039" y="283324"/>
                                </a:lnTo>
                                <a:lnTo>
                                  <a:pt x="545096" y="282333"/>
                                </a:lnTo>
                                <a:lnTo>
                                  <a:pt x="546366" y="281622"/>
                                </a:lnTo>
                                <a:lnTo>
                                  <a:pt x="547573" y="280911"/>
                                </a:lnTo>
                                <a:lnTo>
                                  <a:pt x="548144" y="280631"/>
                                </a:lnTo>
                                <a:lnTo>
                                  <a:pt x="549198" y="279984"/>
                                </a:lnTo>
                                <a:lnTo>
                                  <a:pt x="550189" y="279425"/>
                                </a:lnTo>
                                <a:lnTo>
                                  <a:pt x="551040" y="278790"/>
                                </a:lnTo>
                                <a:lnTo>
                                  <a:pt x="554164" y="276656"/>
                                </a:lnTo>
                                <a:lnTo>
                                  <a:pt x="556285" y="274891"/>
                                </a:lnTo>
                                <a:lnTo>
                                  <a:pt x="558279" y="272973"/>
                                </a:lnTo>
                                <a:lnTo>
                                  <a:pt x="553808" y="268503"/>
                                </a:lnTo>
                                <a:lnTo>
                                  <a:pt x="538935" y="253276"/>
                                </a:lnTo>
                                <a:lnTo>
                                  <a:pt x="507682" y="253276"/>
                                </a:lnTo>
                                <a:lnTo>
                                  <a:pt x="494401" y="251355"/>
                                </a:lnTo>
                                <a:lnTo>
                                  <a:pt x="483362" y="244505"/>
                                </a:lnTo>
                                <a:lnTo>
                                  <a:pt x="475817" y="231089"/>
                                </a:lnTo>
                                <a:lnTo>
                                  <a:pt x="473024" y="209473"/>
                                </a:lnTo>
                                <a:lnTo>
                                  <a:pt x="473024" y="147827"/>
                                </a:lnTo>
                                <a:close/>
                              </a:path>
                              <a:path w="558800" h="292735">
                                <a:moveTo>
                                  <a:pt x="532980" y="247180"/>
                                </a:moveTo>
                                <a:lnTo>
                                  <a:pt x="527042" y="249895"/>
                                </a:lnTo>
                                <a:lnTo>
                                  <a:pt x="520884" y="251794"/>
                                </a:lnTo>
                                <a:lnTo>
                                  <a:pt x="514450" y="252911"/>
                                </a:lnTo>
                                <a:lnTo>
                                  <a:pt x="507682" y="253276"/>
                                </a:lnTo>
                                <a:lnTo>
                                  <a:pt x="538935" y="253276"/>
                                </a:lnTo>
                                <a:lnTo>
                                  <a:pt x="532980" y="247180"/>
                                </a:lnTo>
                                <a:close/>
                              </a:path>
                              <a:path w="558800" h="292735">
                                <a:moveTo>
                                  <a:pt x="517664" y="111188"/>
                                </a:moveTo>
                                <a:lnTo>
                                  <a:pt x="410514" y="111188"/>
                                </a:lnTo>
                                <a:lnTo>
                                  <a:pt x="410514" y="147827"/>
                                </a:lnTo>
                                <a:lnTo>
                                  <a:pt x="517664" y="147827"/>
                                </a:lnTo>
                                <a:lnTo>
                                  <a:pt x="517664" y="111188"/>
                                </a:lnTo>
                                <a:close/>
                              </a:path>
                              <a:path w="558800" h="292735">
                                <a:moveTo>
                                  <a:pt x="473163" y="42659"/>
                                </a:moveTo>
                                <a:lnTo>
                                  <a:pt x="456018" y="42659"/>
                                </a:lnTo>
                                <a:lnTo>
                                  <a:pt x="433336" y="56197"/>
                                </a:lnTo>
                                <a:lnTo>
                                  <a:pt x="433336" y="111188"/>
                                </a:lnTo>
                                <a:lnTo>
                                  <a:pt x="473163" y="111188"/>
                                </a:lnTo>
                                <a:lnTo>
                                  <a:pt x="473163" y="42659"/>
                                </a:lnTo>
                                <a:close/>
                              </a:path>
                              <a:path w="558800" h="292735">
                                <a:moveTo>
                                  <a:pt x="206072" y="148104"/>
                                </a:moveTo>
                                <a:lnTo>
                                  <a:pt x="146126" y="148104"/>
                                </a:lnTo>
                                <a:lnTo>
                                  <a:pt x="146126" y="288353"/>
                                </a:lnTo>
                                <a:lnTo>
                                  <a:pt x="185953" y="288353"/>
                                </a:lnTo>
                                <a:lnTo>
                                  <a:pt x="185953" y="173977"/>
                                </a:lnTo>
                                <a:lnTo>
                                  <a:pt x="188482" y="162813"/>
                                </a:lnTo>
                                <a:lnTo>
                                  <a:pt x="195554" y="153868"/>
                                </a:lnTo>
                                <a:lnTo>
                                  <a:pt x="206072" y="148104"/>
                                </a:lnTo>
                                <a:close/>
                              </a:path>
                              <a:path w="558800" h="292735">
                                <a:moveTo>
                                  <a:pt x="324142" y="145770"/>
                                </a:moveTo>
                                <a:lnTo>
                                  <a:pt x="220243" y="145770"/>
                                </a:lnTo>
                                <a:lnTo>
                                  <a:pt x="232554" y="148104"/>
                                </a:lnTo>
                                <a:lnTo>
                                  <a:pt x="242215" y="154982"/>
                                </a:lnTo>
                                <a:lnTo>
                                  <a:pt x="248527" y="166221"/>
                                </a:lnTo>
                                <a:lnTo>
                                  <a:pt x="250764" y="181482"/>
                                </a:lnTo>
                                <a:lnTo>
                                  <a:pt x="250786" y="288353"/>
                                </a:lnTo>
                                <a:lnTo>
                                  <a:pt x="290258" y="288353"/>
                                </a:lnTo>
                                <a:lnTo>
                                  <a:pt x="290258" y="175107"/>
                                </a:lnTo>
                                <a:lnTo>
                                  <a:pt x="292672" y="163440"/>
                                </a:lnTo>
                                <a:lnTo>
                                  <a:pt x="299518" y="154143"/>
                                </a:lnTo>
                                <a:lnTo>
                                  <a:pt x="310012" y="148104"/>
                                </a:lnTo>
                                <a:lnTo>
                                  <a:pt x="309510" y="148104"/>
                                </a:lnTo>
                                <a:lnTo>
                                  <a:pt x="324142" y="145770"/>
                                </a:lnTo>
                                <a:close/>
                              </a:path>
                              <a:path w="558800" h="292735">
                                <a:moveTo>
                                  <a:pt x="62572" y="148104"/>
                                </a:moveTo>
                                <a:lnTo>
                                  <a:pt x="22745" y="148104"/>
                                </a:lnTo>
                                <a:lnTo>
                                  <a:pt x="22745" y="288213"/>
                                </a:lnTo>
                                <a:lnTo>
                                  <a:pt x="62572" y="288213"/>
                                </a:lnTo>
                                <a:lnTo>
                                  <a:pt x="62572" y="148104"/>
                                </a:lnTo>
                                <a:close/>
                              </a:path>
                              <a:path w="558800" h="292735">
                                <a:moveTo>
                                  <a:pt x="387988" y="145770"/>
                                </a:moveTo>
                                <a:lnTo>
                                  <a:pt x="324142" y="145770"/>
                                </a:lnTo>
                                <a:lnTo>
                                  <a:pt x="336624" y="148104"/>
                                </a:lnTo>
                                <a:lnTo>
                                  <a:pt x="346267" y="154982"/>
                                </a:lnTo>
                                <a:lnTo>
                                  <a:pt x="352483" y="166221"/>
                                </a:lnTo>
                                <a:lnTo>
                                  <a:pt x="354663" y="181482"/>
                                </a:lnTo>
                                <a:lnTo>
                                  <a:pt x="354685" y="288213"/>
                                </a:lnTo>
                                <a:lnTo>
                                  <a:pt x="394500" y="288213"/>
                                </a:lnTo>
                                <a:lnTo>
                                  <a:pt x="394500" y="181482"/>
                                </a:lnTo>
                                <a:lnTo>
                                  <a:pt x="389466" y="148285"/>
                                </a:lnTo>
                                <a:lnTo>
                                  <a:pt x="387988" y="145770"/>
                                </a:lnTo>
                                <a:close/>
                              </a:path>
                              <a:path w="558800" h="292735">
                                <a:moveTo>
                                  <a:pt x="107226" y="111264"/>
                                </a:moveTo>
                                <a:lnTo>
                                  <a:pt x="0" y="111264"/>
                                </a:lnTo>
                                <a:lnTo>
                                  <a:pt x="0" y="148104"/>
                                </a:lnTo>
                                <a:lnTo>
                                  <a:pt x="107226" y="148104"/>
                                </a:lnTo>
                                <a:lnTo>
                                  <a:pt x="107226" y="111264"/>
                                </a:lnTo>
                                <a:close/>
                              </a:path>
                              <a:path w="558800" h="292735">
                                <a:moveTo>
                                  <a:pt x="162852" y="111404"/>
                                </a:moveTo>
                                <a:lnTo>
                                  <a:pt x="130822" y="111404"/>
                                </a:lnTo>
                                <a:lnTo>
                                  <a:pt x="130822" y="148104"/>
                                </a:lnTo>
                                <a:lnTo>
                                  <a:pt x="205251" y="148104"/>
                                </a:lnTo>
                                <a:lnTo>
                                  <a:pt x="220243" y="145770"/>
                                </a:lnTo>
                                <a:lnTo>
                                  <a:pt x="387988" y="145770"/>
                                </a:lnTo>
                                <a:lnTo>
                                  <a:pt x="379863" y="131952"/>
                                </a:lnTo>
                                <a:lnTo>
                                  <a:pt x="276796" y="131952"/>
                                </a:lnTo>
                                <a:lnTo>
                                  <a:pt x="273766" y="128549"/>
                                </a:lnTo>
                                <a:lnTo>
                                  <a:pt x="179578" y="128549"/>
                                </a:lnTo>
                                <a:lnTo>
                                  <a:pt x="162852" y="111404"/>
                                </a:lnTo>
                                <a:close/>
                              </a:path>
                              <a:path w="558800" h="292735">
                                <a:moveTo>
                                  <a:pt x="333768" y="107924"/>
                                </a:moveTo>
                                <a:lnTo>
                                  <a:pt x="318040" y="109646"/>
                                </a:lnTo>
                                <a:lnTo>
                                  <a:pt x="303025" y="114519"/>
                                </a:lnTo>
                                <a:lnTo>
                                  <a:pt x="289138" y="122101"/>
                                </a:lnTo>
                                <a:lnTo>
                                  <a:pt x="276796" y="131952"/>
                                </a:lnTo>
                                <a:lnTo>
                                  <a:pt x="379863" y="131952"/>
                                </a:lnTo>
                                <a:lnTo>
                                  <a:pt x="376016" y="125410"/>
                                </a:lnTo>
                                <a:lnTo>
                                  <a:pt x="356625" y="112183"/>
                                </a:lnTo>
                                <a:lnTo>
                                  <a:pt x="333768" y="107924"/>
                                </a:lnTo>
                                <a:close/>
                              </a:path>
                              <a:path w="558800" h="292735">
                                <a:moveTo>
                                  <a:pt x="229882" y="107924"/>
                                </a:moveTo>
                                <a:lnTo>
                                  <a:pt x="216870" y="109376"/>
                                </a:lnTo>
                                <a:lnTo>
                                  <a:pt x="203877" y="113507"/>
                                </a:lnTo>
                                <a:lnTo>
                                  <a:pt x="191301" y="120006"/>
                                </a:lnTo>
                                <a:lnTo>
                                  <a:pt x="179578" y="128549"/>
                                </a:lnTo>
                                <a:lnTo>
                                  <a:pt x="273766" y="128549"/>
                                </a:lnTo>
                                <a:lnTo>
                                  <a:pt x="267307" y="121292"/>
                                </a:lnTo>
                                <a:lnTo>
                                  <a:pt x="255973" y="113799"/>
                                </a:lnTo>
                                <a:lnTo>
                                  <a:pt x="243322" y="109376"/>
                                </a:lnTo>
                                <a:lnTo>
                                  <a:pt x="229882" y="107924"/>
                                </a:lnTo>
                                <a:close/>
                              </a:path>
                              <a:path w="558800" h="292735">
                                <a:moveTo>
                                  <a:pt x="93903" y="0"/>
                                </a:moveTo>
                                <a:lnTo>
                                  <a:pt x="67713" y="4267"/>
                                </a:lnTo>
                                <a:lnTo>
                                  <a:pt x="44927" y="17822"/>
                                </a:lnTo>
                                <a:lnTo>
                                  <a:pt x="28840" y="41796"/>
                                </a:lnTo>
                                <a:lnTo>
                                  <a:pt x="22745" y="77317"/>
                                </a:lnTo>
                                <a:lnTo>
                                  <a:pt x="22745" y="111264"/>
                                </a:lnTo>
                                <a:lnTo>
                                  <a:pt x="62572" y="111264"/>
                                </a:lnTo>
                                <a:lnTo>
                                  <a:pt x="62572" y="82702"/>
                                </a:lnTo>
                                <a:lnTo>
                                  <a:pt x="65366" y="61094"/>
                                </a:lnTo>
                                <a:lnTo>
                                  <a:pt x="72910" y="47682"/>
                                </a:lnTo>
                                <a:lnTo>
                                  <a:pt x="83950" y="40832"/>
                                </a:lnTo>
                                <a:lnTo>
                                  <a:pt x="97231" y="38912"/>
                                </a:lnTo>
                                <a:lnTo>
                                  <a:pt x="128471" y="38912"/>
                                </a:lnTo>
                                <a:lnTo>
                                  <a:pt x="147828" y="19138"/>
                                </a:lnTo>
                                <a:lnTo>
                                  <a:pt x="137058" y="11201"/>
                                </a:lnTo>
                                <a:lnTo>
                                  <a:pt x="134505" y="9778"/>
                                </a:lnTo>
                                <a:lnTo>
                                  <a:pt x="132524" y="8788"/>
                                </a:lnTo>
                                <a:lnTo>
                                  <a:pt x="131813" y="8508"/>
                                </a:lnTo>
                                <a:lnTo>
                                  <a:pt x="131178" y="8153"/>
                                </a:lnTo>
                                <a:lnTo>
                                  <a:pt x="122398" y="4698"/>
                                </a:lnTo>
                                <a:lnTo>
                                  <a:pt x="113117" y="2138"/>
                                </a:lnTo>
                                <a:lnTo>
                                  <a:pt x="103548" y="547"/>
                                </a:lnTo>
                                <a:lnTo>
                                  <a:pt x="93903" y="0"/>
                                </a:lnTo>
                                <a:close/>
                              </a:path>
                              <a:path w="558800" h="292735">
                                <a:moveTo>
                                  <a:pt x="128471" y="38912"/>
                                </a:moveTo>
                                <a:lnTo>
                                  <a:pt x="97231" y="38912"/>
                                </a:lnTo>
                                <a:lnTo>
                                  <a:pt x="104004" y="39275"/>
                                </a:lnTo>
                                <a:lnTo>
                                  <a:pt x="110437" y="40387"/>
                                </a:lnTo>
                                <a:lnTo>
                                  <a:pt x="116592" y="42282"/>
                                </a:lnTo>
                                <a:lnTo>
                                  <a:pt x="122529" y="44996"/>
                                </a:lnTo>
                                <a:lnTo>
                                  <a:pt x="128471" y="38912"/>
                                </a:lnTo>
                                <a:close/>
                              </a:path>
                            </a:pathLst>
                          </a:custGeom>
                          <a:solidFill>
                            <a:srgbClr val="27397B"/>
                          </a:solidFill>
                        </wps:spPr>
                        <wps:bodyPr wrap="square" lIns="0" tIns="0" rIns="0" bIns="0" rtlCol="0">
                          <a:noAutofit/>
                        </wps:bodyPr>
                      </wps:wsp>
                      <wps:wsp>
                        <wps:cNvPr id="83" name="Graphic 83"/>
                        <wps:cNvSpPr/>
                        <wps:spPr>
                          <a:xfrm>
                            <a:off x="579106" y="0"/>
                            <a:ext cx="285115" cy="318135"/>
                          </a:xfrm>
                          <a:custGeom>
                            <a:avLst/>
                            <a:gdLst/>
                            <a:ahLst/>
                            <a:cxnLst/>
                            <a:rect l="l" t="t" r="r" b="b"/>
                            <a:pathLst>
                              <a:path w="285115" h="318135">
                                <a:moveTo>
                                  <a:pt x="70662" y="250472"/>
                                </a:moveTo>
                                <a:lnTo>
                                  <a:pt x="57975" y="250472"/>
                                </a:lnTo>
                                <a:lnTo>
                                  <a:pt x="57975" y="313401"/>
                                </a:lnTo>
                                <a:lnTo>
                                  <a:pt x="59182" y="315598"/>
                                </a:lnTo>
                                <a:lnTo>
                                  <a:pt x="62153" y="317299"/>
                                </a:lnTo>
                                <a:lnTo>
                                  <a:pt x="63284" y="317579"/>
                                </a:lnTo>
                                <a:lnTo>
                                  <a:pt x="65190" y="317579"/>
                                </a:lnTo>
                                <a:lnTo>
                                  <a:pt x="66257" y="317299"/>
                                </a:lnTo>
                                <a:lnTo>
                                  <a:pt x="66415" y="317299"/>
                                </a:lnTo>
                                <a:lnTo>
                                  <a:pt x="67538" y="316652"/>
                                </a:lnTo>
                                <a:lnTo>
                                  <a:pt x="95736" y="299862"/>
                                </a:lnTo>
                                <a:lnTo>
                                  <a:pt x="70662" y="299862"/>
                                </a:lnTo>
                                <a:lnTo>
                                  <a:pt x="70662" y="250472"/>
                                </a:lnTo>
                                <a:close/>
                              </a:path>
                              <a:path w="285115" h="318135">
                                <a:moveTo>
                                  <a:pt x="79027" y="13017"/>
                                </a:moveTo>
                                <a:lnTo>
                                  <a:pt x="45110" y="13017"/>
                                </a:lnTo>
                                <a:lnTo>
                                  <a:pt x="53392" y="14148"/>
                                </a:lnTo>
                                <a:lnTo>
                                  <a:pt x="61302" y="17541"/>
                                </a:lnTo>
                                <a:lnTo>
                                  <a:pt x="255612" y="132337"/>
                                </a:lnTo>
                                <a:lnTo>
                                  <a:pt x="271843" y="160962"/>
                                </a:lnTo>
                                <a:lnTo>
                                  <a:pt x="270786" y="169653"/>
                                </a:lnTo>
                                <a:lnTo>
                                  <a:pt x="267627" y="177547"/>
                                </a:lnTo>
                                <a:lnTo>
                                  <a:pt x="262553" y="184324"/>
                                </a:lnTo>
                                <a:lnTo>
                                  <a:pt x="255752" y="189664"/>
                                </a:lnTo>
                                <a:lnTo>
                                  <a:pt x="70662" y="299862"/>
                                </a:lnTo>
                                <a:lnTo>
                                  <a:pt x="95736" y="299862"/>
                                </a:lnTo>
                                <a:lnTo>
                                  <a:pt x="262128" y="200790"/>
                                </a:lnTo>
                                <a:lnTo>
                                  <a:pt x="284522" y="160962"/>
                                </a:lnTo>
                                <a:lnTo>
                                  <a:pt x="284235" y="158626"/>
                                </a:lnTo>
                                <a:lnTo>
                                  <a:pt x="282960" y="148818"/>
                                </a:lnTo>
                                <a:lnTo>
                                  <a:pt x="278522" y="137852"/>
                                </a:lnTo>
                                <a:lnTo>
                                  <a:pt x="271452" y="128452"/>
                                </a:lnTo>
                                <a:lnTo>
                                  <a:pt x="261988" y="121072"/>
                                </a:lnTo>
                                <a:lnTo>
                                  <a:pt x="79027" y="13017"/>
                                </a:lnTo>
                                <a:close/>
                              </a:path>
                              <a:path w="285115" h="318135">
                                <a:moveTo>
                                  <a:pt x="45073" y="0"/>
                                </a:moveTo>
                                <a:lnTo>
                                  <a:pt x="5980" y="23083"/>
                                </a:lnTo>
                                <a:lnTo>
                                  <a:pt x="0" y="46243"/>
                                </a:lnTo>
                                <a:lnTo>
                                  <a:pt x="9" y="206327"/>
                                </a:lnTo>
                                <a:lnTo>
                                  <a:pt x="22466" y="246141"/>
                                </a:lnTo>
                                <a:lnTo>
                                  <a:pt x="49010" y="252267"/>
                                </a:lnTo>
                                <a:lnTo>
                                  <a:pt x="57975" y="250472"/>
                                </a:lnTo>
                                <a:lnTo>
                                  <a:pt x="70662" y="250472"/>
                                </a:lnTo>
                                <a:lnTo>
                                  <a:pt x="70662" y="244376"/>
                                </a:lnTo>
                                <a:lnTo>
                                  <a:pt x="79098" y="239482"/>
                                </a:lnTo>
                                <a:lnTo>
                                  <a:pt x="43311" y="239482"/>
                                </a:lnTo>
                                <a:lnTo>
                                  <a:pt x="13788" y="215015"/>
                                </a:lnTo>
                                <a:lnTo>
                                  <a:pt x="12687" y="206327"/>
                                </a:lnTo>
                                <a:lnTo>
                                  <a:pt x="12687" y="46243"/>
                                </a:lnTo>
                                <a:lnTo>
                                  <a:pt x="36828" y="14148"/>
                                </a:lnTo>
                                <a:lnTo>
                                  <a:pt x="45110" y="13017"/>
                                </a:lnTo>
                                <a:lnTo>
                                  <a:pt x="79027" y="13017"/>
                                </a:lnTo>
                                <a:lnTo>
                                  <a:pt x="67614" y="6276"/>
                                </a:lnTo>
                                <a:lnTo>
                                  <a:pt x="56602" y="1569"/>
                                </a:lnTo>
                                <a:lnTo>
                                  <a:pt x="45073" y="0"/>
                                </a:lnTo>
                                <a:close/>
                              </a:path>
                              <a:path w="285115" h="318135">
                                <a:moveTo>
                                  <a:pt x="65620" y="73586"/>
                                </a:moveTo>
                                <a:lnTo>
                                  <a:pt x="63220" y="73586"/>
                                </a:lnTo>
                                <a:lnTo>
                                  <a:pt x="59245" y="75860"/>
                                </a:lnTo>
                                <a:lnTo>
                                  <a:pt x="58039" y="77981"/>
                                </a:lnTo>
                                <a:lnTo>
                                  <a:pt x="58039" y="236718"/>
                                </a:lnTo>
                                <a:lnTo>
                                  <a:pt x="50778" y="239004"/>
                                </a:lnTo>
                                <a:lnTo>
                                  <a:pt x="43311" y="239482"/>
                                </a:lnTo>
                                <a:lnTo>
                                  <a:pt x="79098" y="239482"/>
                                </a:lnTo>
                                <a:lnTo>
                                  <a:pt x="96189" y="229492"/>
                                </a:lnTo>
                                <a:lnTo>
                                  <a:pt x="70662" y="229492"/>
                                </a:lnTo>
                                <a:lnTo>
                                  <a:pt x="70662" y="91455"/>
                                </a:lnTo>
                                <a:lnTo>
                                  <a:pt x="95870" y="91455"/>
                                </a:lnTo>
                                <a:lnTo>
                                  <a:pt x="65620" y="73586"/>
                                </a:lnTo>
                                <a:close/>
                              </a:path>
                              <a:path w="285115" h="318135">
                                <a:moveTo>
                                  <a:pt x="95870" y="91455"/>
                                </a:moveTo>
                                <a:lnTo>
                                  <a:pt x="70662" y="91455"/>
                                </a:lnTo>
                                <a:lnTo>
                                  <a:pt x="188310" y="160962"/>
                                </a:lnTo>
                                <a:lnTo>
                                  <a:pt x="187835" y="160962"/>
                                </a:lnTo>
                                <a:lnTo>
                                  <a:pt x="70662" y="229492"/>
                                </a:lnTo>
                                <a:lnTo>
                                  <a:pt x="96189" y="229492"/>
                                </a:lnTo>
                                <a:lnTo>
                                  <a:pt x="203949" y="166500"/>
                                </a:lnTo>
                                <a:lnTo>
                                  <a:pt x="205943" y="165357"/>
                                </a:lnTo>
                                <a:lnTo>
                                  <a:pt x="207137" y="163236"/>
                                </a:lnTo>
                                <a:lnTo>
                                  <a:pt x="207137" y="158626"/>
                                </a:lnTo>
                                <a:lnTo>
                                  <a:pt x="205943" y="156429"/>
                                </a:lnTo>
                                <a:lnTo>
                                  <a:pt x="203949" y="155298"/>
                                </a:lnTo>
                                <a:lnTo>
                                  <a:pt x="95870" y="91455"/>
                                </a:lnTo>
                                <a:close/>
                              </a:path>
                            </a:pathLst>
                          </a:custGeom>
                          <a:solidFill>
                            <a:srgbClr val="73C59E"/>
                          </a:solidFill>
                        </wps:spPr>
                        <wps:bodyPr wrap="square" lIns="0" tIns="0" rIns="0" bIns="0" rtlCol="0">
                          <a:noAutofit/>
                        </wps:bodyPr>
                      </wps:wsp>
                      <pic:pic xmlns:pic="http://schemas.openxmlformats.org/drawingml/2006/picture">
                        <pic:nvPicPr>
                          <pic:cNvPr id="84" name="Image 84"/>
                          <pic:cNvPicPr/>
                        </pic:nvPicPr>
                        <pic:blipFill>
                          <a:blip r:embed="rId19" cstate="print"/>
                          <a:stretch>
                            <a:fillRect/>
                          </a:stretch>
                        </pic:blipFill>
                        <pic:spPr>
                          <a:xfrm>
                            <a:off x="0" y="403390"/>
                            <a:ext cx="785190" cy="100711"/>
                          </a:xfrm>
                          <a:prstGeom prst="rect">
                            <a:avLst/>
                          </a:prstGeom>
                        </pic:spPr>
                      </pic:pic>
                    </wpg:wgp>
                  </a:graphicData>
                </a:graphic>
              </wp:anchor>
            </w:drawing>
          </mc:Choice>
          <mc:Fallback>
            <w:pict>
              <v:group id="Group 81" o:spid="_x0000_s1026" o:spt="203" style="position:absolute;left:0pt;margin-left:218.4pt;margin-top:339.65pt;height:39.7pt;width:68.05pt;mso-position-horizontal-relative:page;z-index:251668480;mso-width-relative:page;mso-height-relative:page;" coordsize="864235,504190" o:gfxdata="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">
                <o:lock v:ext="edit" aspectratio="f"/>
                <v:shape id="Graphic 82" o:spid="_x0000_s1026" o:spt="100" style="position:absolute;left:3;top:81808;height:292735;width:558800;" fillcolor="#27397B" filled="t" stroked="f" coordsize="558800,292735" o:gfxdata="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pjEhugAAANsA&#10;AAAPAAAAAAAAAAEAIAAAACIAAABkcnMvZG93bnJldi54bWxQSwECFAAUAAAACACHTuJAMy8FnjsA&#10;AAA5AAAAEAAAAAAAAAABACAAAAAJAQAAZHJzL3NoYXBleG1sLnhtbFBLBQYAAAAABgAGAFsBAACz&#10;AwAAAAA=&#10;" path="m473024,147827l433273,147827,433273,214795,455425,274313,504418,292112,514070,291565,523641,289974,532920,287413,542404,283679,543039,283324,545096,282333,546366,281622,547573,280911,548144,280631,549198,279984,550189,279425,551040,278790,554164,276656,556285,274891,558279,272973,553808,268503,538935,253276,507682,253276,494401,251355,483362,244505,475817,231089,473024,209473,473024,147827xem532980,247180l527042,249895,520884,251794,514450,252911,507682,253276,538935,253276,532980,247180xem517664,111188l410514,111188,410514,147827,517664,147827,517664,111188xem473163,42659l456018,42659,433336,56197,433336,111188,473163,111188,473163,42659xem206072,148104l146126,148104,146126,288353,185953,288353,185953,173977,188482,162813,195554,153868,206072,148104xem324142,145770l220243,145770,232554,148104,242215,154982,248527,166221,250764,181482,250786,288353,290258,288353,290258,175107,292672,163440,299518,154143,310012,148104,309510,148104,324142,145770xem62572,148104l22745,148104,22745,288213,62572,288213,62572,148104xem387988,145770l324142,145770,336624,148104,346267,154982,352483,166221,354663,181482,354685,288213,394500,288213,394500,181482,389466,148285,387988,145770xem107226,111264l0,111264,0,148104,107226,148104,107226,111264xem162852,111404l130822,111404,130822,148104,205251,148104,220243,145770,387988,145770,379863,131952,276796,131952,273766,128549,179578,128549,162852,111404xem333768,107924l318040,109646,303025,114519,289138,122101,276796,131952,379863,131952,376016,125410,356625,112183,333768,107924xem229882,107924l216870,109376,203877,113507,191301,120006,179578,128549,273766,128549,267307,121292,255973,113799,243322,109376,229882,107924xem93903,0l67713,4267,44927,17822,28840,41796,22745,77317,22745,111264,62572,111264,62572,82702,65366,61094,72910,47682,83950,40832,97231,38912,128471,38912,147828,19138,137058,11201,134505,9778,132524,8788,131813,8508,131178,8153,122398,4698,113117,2138,103548,547,93903,0xem128471,38912l97231,38912,104004,39275,110437,40387,116592,42282,122529,44996,128471,38912xe">
                  <v:fill on="t" focussize="0,0"/>
                  <v:stroke on="f"/>
                  <v:imagedata o:title=""/>
                  <o:lock v:ext="edit" aspectratio="f"/>
                  <v:textbox inset="0mm,0mm,0mm,0mm"/>
                </v:shape>
                <v:shape id="Graphic 83" o:spid="_x0000_s1026" o:spt="100" style="position:absolute;left:579106;top:0;height:318135;width:285115;" fillcolor="#73C59E" filled="t" stroked="f" coordsize="285115,318135" o:gfxdata="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NeuK8AAAA&#10;2wAAAA8AAAAAAAAAAQAgAAAAIgAAAGRycy9kb3ducmV2LnhtbFBLAQIUABQAAAAIAIdO4kAzLwWe&#10;OwAAADkAAAAQAAAAAAAAAAEAIAAAAAsBAABkcnMvc2hhcGV4bWwueG1sUEsFBgAAAAAGAAYAWwEA&#10;ALUDAAAAAA==&#10;" path="m70662,250472l57975,250472,57975,313401,59182,315598,62153,317299,63284,317579,65190,317579,66257,317299,66415,317299,67538,316652,95736,299862,70662,299862,70662,250472xem79027,13017l45110,13017,53392,14148,61302,17541,255612,132337,271843,160962,270786,169653,267627,177547,262553,184324,255752,189664,70662,299862,95736,299862,262128,200790,284522,160962,284235,158626,282960,148818,278522,137852,271452,128452,261988,121072,79027,13017xem45073,0l5980,23083,0,46243,9,206327,22466,246141,49010,252267,57975,250472,70662,250472,70662,244376,79098,239482,43311,239482,13788,215015,12687,206327,12687,46243,36828,14148,45110,13017,79027,13017,67614,6276,56602,1569,45073,0xem65620,73586l63220,73586,59245,75860,58039,77981,58039,236718,50778,239004,43311,239482,79098,239482,96189,229492,70662,229492,70662,91455,95870,91455,65620,73586xem95870,91455l70662,91455,188310,160962,187835,160962,70662,229492,96189,229492,203949,166500,205943,165357,207137,163236,207137,158626,205943,156429,203949,155298,95870,91455xe">
                  <v:fill on="t" focussize="0,0"/>
                  <v:stroke on="f"/>
                  <v:imagedata o:title=""/>
                  <o:lock v:ext="edit" aspectratio="f"/>
                  <v:textbox inset="0mm,0mm,0mm,0mm"/>
                </v:shape>
                <v:shape id="Image 84" o:spid="_x0000_s1026" o:spt="75" type="#_x0000_t75" style="position:absolute;left:0;top:403390;height:100711;width:785190;" filled="f" o:preferrelative="t" stroked="f" coordsize="21600,21600" o:gfxdata="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4gNvQAA&#10;ANsAAAAPAAAAAAAAAAEAIAAAACIAAABkcnMvZG93bnJldi54bWxQSwECFAAUAAAACACHTuJAMy8F&#10;njsAAAA5AAAAEAAAAAAAAAABACAAAAAMAQAAZHJzL3NoYXBleG1sLnhtbFBLBQYAAAAABgAGAFsB&#10;AAC2AwAAAAA=&#10;">
                  <v:fill on="f" focussize="0,0"/>
                  <v:stroke on="f"/>
                  <v:imagedata r:id="rId19" o:title=""/>
                  <o:lock v:ext="edit" aspectratio="f"/>
                </v:shape>
              </v:group>
            </w:pict>
          </mc:Fallback>
        </mc:AlternateContent>
      </w:r>
      <w:r>
        <w:rPr>
          <w:rFonts w:ascii="Arial MT"/>
          <w:sz w:val="108"/>
        </w:rPr>
        <w:drawing>
          <wp:anchor distT="0" distB="0" distL="0" distR="0" simplePos="0" relativeHeight="251668480" behindDoc="0" locked="0" layoutInCell="1" allowOverlap="1">
            <wp:simplePos x="0" y="0"/>
            <wp:positionH relativeFrom="page">
              <wp:posOffset>1323975</wp:posOffset>
            </wp:positionH>
            <wp:positionV relativeFrom="paragraph">
              <wp:posOffset>6313805</wp:posOffset>
            </wp:positionV>
            <wp:extent cx="649605" cy="484505"/>
            <wp:effectExtent l="0" t="0" r="0" b="0"/>
            <wp:wrapNone/>
            <wp:docPr id="85"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20" cstate="print"/>
                    <a:stretch>
                      <a:fillRect/>
                    </a:stretch>
                  </pic:blipFill>
                  <pic:spPr>
                    <a:xfrm>
                      <a:off x="0" y="0"/>
                      <a:ext cx="649391" cy="484631"/>
                    </a:xfrm>
                    <a:prstGeom prst="rect">
                      <a:avLst/>
                    </a:prstGeom>
                  </pic:spPr>
                </pic:pic>
              </a:graphicData>
            </a:graphic>
          </wp:anchor>
        </w:drawing>
      </w:r>
      <w:r>
        <w:rPr>
          <w:rFonts w:ascii="Arial MT"/>
          <w:sz w:val="108"/>
        </w:rPr>
        <w:drawing>
          <wp:anchor distT="0" distB="0" distL="0" distR="0" simplePos="0" relativeHeight="251669504" behindDoc="0" locked="0" layoutInCell="1" allowOverlap="1">
            <wp:simplePos x="0" y="0"/>
            <wp:positionH relativeFrom="page">
              <wp:posOffset>3683635</wp:posOffset>
            </wp:positionH>
            <wp:positionV relativeFrom="paragraph">
              <wp:posOffset>6295390</wp:posOffset>
            </wp:positionV>
            <wp:extent cx="1334770" cy="511810"/>
            <wp:effectExtent l="0" t="0" r="0" b="0"/>
            <wp:wrapNone/>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1" cstate="print"/>
                    <a:stretch>
                      <a:fillRect/>
                    </a:stretch>
                  </pic:blipFill>
                  <pic:spPr>
                    <a:xfrm>
                      <a:off x="0" y="0"/>
                      <a:ext cx="1334756" cy="512063"/>
                    </a:xfrm>
                    <a:prstGeom prst="rect">
                      <a:avLst/>
                    </a:prstGeom>
                  </pic:spPr>
                </pic:pic>
              </a:graphicData>
            </a:graphic>
          </wp:anchor>
        </w:drawing>
      </w:r>
      <w:r>
        <w:rPr>
          <w:rFonts w:ascii="Arial MT"/>
          <w:sz w:val="108"/>
        </w:rPr>
        <w:drawing>
          <wp:anchor distT="0" distB="0" distL="0" distR="0" simplePos="0" relativeHeight="251669504" behindDoc="0" locked="0" layoutInCell="1" allowOverlap="1">
            <wp:simplePos x="0" y="0"/>
            <wp:positionH relativeFrom="page">
              <wp:posOffset>2246630</wp:posOffset>
            </wp:positionH>
            <wp:positionV relativeFrom="paragraph">
              <wp:posOffset>6363970</wp:posOffset>
            </wp:positionV>
            <wp:extent cx="1170305" cy="354330"/>
            <wp:effectExtent l="0" t="0" r="0" b="0"/>
            <wp:wrapNone/>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2" cstate="print"/>
                    <a:stretch>
                      <a:fillRect/>
                    </a:stretch>
                  </pic:blipFill>
                  <pic:spPr>
                    <a:xfrm>
                      <a:off x="0" y="0"/>
                      <a:ext cx="1170543" cy="354615"/>
                    </a:xfrm>
                    <a:prstGeom prst="rect">
                      <a:avLst/>
                    </a:prstGeom>
                  </pic:spPr>
                </pic:pic>
              </a:graphicData>
            </a:graphic>
          </wp:anchor>
        </w:drawing>
      </w:r>
      <w:r>
        <w:rPr>
          <w:rFonts w:ascii="Arial MT"/>
          <w:color w:val="FFFFFF"/>
          <w:sz w:val="108"/>
        </w:rPr>
        <w:t>all</w:t>
      </w:r>
      <w:r>
        <w:rPr>
          <w:rFonts w:ascii="Arial MT"/>
          <w:color w:val="FFFFFF"/>
          <w:spacing w:val="-53"/>
          <w:sz w:val="108"/>
        </w:rPr>
        <w:t xml:space="preserve"> </w:t>
      </w:r>
      <w:r>
        <w:rPr>
          <w:rFonts w:ascii="Arial MT"/>
          <w:color w:val="FFFFFF"/>
          <w:sz w:val="108"/>
        </w:rPr>
        <w:t>in</w:t>
      </w:r>
      <w:r>
        <w:rPr>
          <w:rFonts w:ascii="Arial MT"/>
          <w:color w:val="FFFFFF"/>
          <w:spacing w:val="-51"/>
          <w:sz w:val="108"/>
        </w:rPr>
        <w:t xml:space="preserve"> </w:t>
      </w:r>
      <w:r>
        <w:rPr>
          <w:rFonts w:ascii="Arial MT"/>
          <w:color w:val="FFFFFF"/>
          <w:sz w:val="108"/>
        </w:rPr>
        <w:t>one</w:t>
      </w:r>
      <w:r>
        <w:rPr>
          <w:rFonts w:ascii="Arial MT"/>
          <w:color w:val="FFFFFF"/>
          <w:spacing w:val="-51"/>
          <w:sz w:val="108"/>
        </w:rPr>
        <w:t xml:space="preserve"> </w:t>
      </w:r>
      <w:r>
        <w:rPr>
          <w:rFonts w:ascii="Arial MT"/>
          <w:color w:val="FFFFFF"/>
          <w:spacing w:val="-2"/>
          <w:sz w:val="108"/>
        </w:rPr>
        <w:t>place.</w:t>
      </w:r>
    </w:p>
    <w:p w14:paraId="0FE8B70B">
      <w:pPr>
        <w:pStyle w:val="5"/>
        <w:rPr>
          <w:rFonts w:ascii="Arial MT"/>
          <w:sz w:val="20"/>
        </w:rPr>
      </w:pPr>
    </w:p>
    <w:p w14:paraId="42CF3A8A">
      <w:pPr>
        <w:pStyle w:val="5"/>
        <w:rPr>
          <w:rFonts w:ascii="Arial MT"/>
          <w:sz w:val="20"/>
        </w:rPr>
      </w:pPr>
    </w:p>
    <w:p w14:paraId="711FBE11">
      <w:pPr>
        <w:pStyle w:val="5"/>
        <w:rPr>
          <w:rFonts w:ascii="Arial MT"/>
          <w:sz w:val="20"/>
        </w:rPr>
      </w:pPr>
    </w:p>
    <w:p w14:paraId="2C5D6C72">
      <w:pPr>
        <w:pStyle w:val="5"/>
        <w:rPr>
          <w:rFonts w:ascii="Arial MT"/>
          <w:sz w:val="20"/>
        </w:rPr>
      </w:pPr>
    </w:p>
    <w:p w14:paraId="5366F083">
      <w:pPr>
        <w:pStyle w:val="5"/>
        <w:spacing w:before="102"/>
        <w:rPr>
          <w:rFonts w:ascii="Arial MT"/>
          <w:sz w:val="20"/>
        </w:rPr>
      </w:pPr>
      <w:r>
        <w:rPr>
          <w:rFonts w:ascii="Arial MT"/>
          <w:sz w:val="20"/>
        </w:rPr>
        <w:drawing>
          <wp:anchor distT="0" distB="0" distL="0" distR="0" simplePos="0" relativeHeight="251711488" behindDoc="1" locked="0" layoutInCell="1" allowOverlap="1">
            <wp:simplePos x="0" y="0"/>
            <wp:positionH relativeFrom="page">
              <wp:posOffset>1335405</wp:posOffset>
            </wp:positionH>
            <wp:positionV relativeFrom="paragraph">
              <wp:posOffset>226060</wp:posOffset>
            </wp:positionV>
            <wp:extent cx="502285" cy="542925"/>
            <wp:effectExtent l="0" t="0" r="0" b="0"/>
            <wp:wrapTopAndBottom/>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3" cstate="print"/>
                    <a:stretch>
                      <a:fillRect/>
                    </a:stretch>
                  </pic:blipFill>
                  <pic:spPr>
                    <a:xfrm>
                      <a:off x="0" y="0"/>
                      <a:ext cx="502411" cy="542925"/>
                    </a:xfrm>
                    <a:prstGeom prst="rect">
                      <a:avLst/>
                    </a:prstGeom>
                  </pic:spPr>
                </pic:pic>
              </a:graphicData>
            </a:graphic>
          </wp:anchor>
        </w:drawing>
      </w:r>
      <w:r>
        <w:rPr>
          <w:rFonts w:ascii="Arial MT"/>
          <w:sz w:val="20"/>
        </w:rPr>
        <mc:AlternateContent>
          <mc:Choice Requires="wps">
            <w:drawing>
              <wp:anchor distT="0" distB="0" distL="0" distR="0" simplePos="0" relativeHeight="251712512" behindDoc="1" locked="0" layoutInCell="1" allowOverlap="1">
                <wp:simplePos x="0" y="0"/>
                <wp:positionH relativeFrom="page">
                  <wp:posOffset>2350770</wp:posOffset>
                </wp:positionH>
                <wp:positionV relativeFrom="paragraph">
                  <wp:posOffset>335915</wp:posOffset>
                </wp:positionV>
                <wp:extent cx="1033780" cy="327660"/>
                <wp:effectExtent l="0" t="0" r="0" b="0"/>
                <wp:wrapTopAndBottom/>
                <wp:docPr id="89" name="Graphic 89"/>
                <wp:cNvGraphicFramePr/>
                <a:graphic xmlns:a="http://schemas.openxmlformats.org/drawingml/2006/main">
                  <a:graphicData uri="http://schemas.microsoft.com/office/word/2010/wordprocessingShape">
                    <wps:wsp>
                      <wps:cNvSpPr/>
                      <wps:spPr>
                        <a:xfrm>
                          <a:off x="0" y="0"/>
                          <a:ext cx="1033780" cy="327660"/>
                        </a:xfrm>
                        <a:custGeom>
                          <a:avLst/>
                          <a:gdLst/>
                          <a:ahLst/>
                          <a:cxnLst/>
                          <a:rect l="l" t="t" r="r" b="b"/>
                          <a:pathLst>
                            <a:path w="1033780" h="327660">
                              <a:moveTo>
                                <a:pt x="137718" y="213995"/>
                              </a:moveTo>
                              <a:lnTo>
                                <a:pt x="57797" y="213995"/>
                              </a:lnTo>
                              <a:lnTo>
                                <a:pt x="7188" y="295135"/>
                              </a:lnTo>
                              <a:lnTo>
                                <a:pt x="2032" y="303339"/>
                              </a:lnTo>
                              <a:lnTo>
                                <a:pt x="0" y="306819"/>
                              </a:lnTo>
                              <a:lnTo>
                                <a:pt x="0" y="310476"/>
                              </a:lnTo>
                              <a:lnTo>
                                <a:pt x="2679" y="315620"/>
                              </a:lnTo>
                              <a:lnTo>
                                <a:pt x="5867" y="317246"/>
                              </a:lnTo>
                              <a:lnTo>
                                <a:pt x="69430" y="317246"/>
                              </a:lnTo>
                              <a:lnTo>
                                <a:pt x="75450" y="313613"/>
                              </a:lnTo>
                              <a:lnTo>
                                <a:pt x="78803" y="308190"/>
                              </a:lnTo>
                              <a:lnTo>
                                <a:pt x="137718" y="213995"/>
                              </a:lnTo>
                              <a:close/>
                            </a:path>
                            <a:path w="1033780" h="327660">
                              <a:moveTo>
                                <a:pt x="218732" y="198577"/>
                              </a:moveTo>
                              <a:lnTo>
                                <a:pt x="201066" y="98933"/>
                              </a:lnTo>
                              <a:lnTo>
                                <a:pt x="196227" y="95415"/>
                              </a:lnTo>
                              <a:lnTo>
                                <a:pt x="167652" y="95415"/>
                              </a:lnTo>
                              <a:lnTo>
                                <a:pt x="122720" y="113639"/>
                              </a:lnTo>
                              <a:lnTo>
                                <a:pt x="67424" y="198577"/>
                              </a:lnTo>
                              <a:lnTo>
                                <a:pt x="218732" y="198577"/>
                              </a:lnTo>
                              <a:close/>
                            </a:path>
                            <a:path w="1033780" h="327660">
                              <a:moveTo>
                                <a:pt x="238061" y="308356"/>
                              </a:moveTo>
                              <a:lnTo>
                                <a:pt x="237350" y="304203"/>
                              </a:lnTo>
                              <a:lnTo>
                                <a:pt x="221411" y="213995"/>
                              </a:lnTo>
                              <a:lnTo>
                                <a:pt x="146697" y="213995"/>
                              </a:lnTo>
                              <a:lnTo>
                                <a:pt x="163195" y="306679"/>
                              </a:lnTo>
                              <a:lnTo>
                                <a:pt x="164363" y="313080"/>
                              </a:lnTo>
                              <a:lnTo>
                                <a:pt x="164465" y="313677"/>
                              </a:lnTo>
                              <a:lnTo>
                                <a:pt x="168833" y="317246"/>
                              </a:lnTo>
                              <a:lnTo>
                                <a:pt x="231343" y="317246"/>
                              </a:lnTo>
                              <a:lnTo>
                                <a:pt x="233718" y="315760"/>
                              </a:lnTo>
                              <a:lnTo>
                                <a:pt x="235927" y="313080"/>
                              </a:lnTo>
                              <a:lnTo>
                                <a:pt x="237426" y="311200"/>
                              </a:lnTo>
                              <a:lnTo>
                                <a:pt x="238061" y="308356"/>
                              </a:lnTo>
                              <a:close/>
                            </a:path>
                            <a:path w="1033780" h="327660">
                              <a:moveTo>
                                <a:pt x="451535" y="99123"/>
                              </a:moveTo>
                              <a:lnTo>
                                <a:pt x="447014" y="95415"/>
                              </a:lnTo>
                              <a:lnTo>
                                <a:pt x="388150" y="95415"/>
                              </a:lnTo>
                              <a:lnTo>
                                <a:pt x="383616" y="99123"/>
                              </a:lnTo>
                              <a:lnTo>
                                <a:pt x="383616" y="192684"/>
                              </a:lnTo>
                              <a:lnTo>
                                <a:pt x="340614" y="115392"/>
                              </a:lnTo>
                              <a:lnTo>
                                <a:pt x="333133" y="106311"/>
                              </a:lnTo>
                              <a:lnTo>
                                <a:pt x="323761" y="100190"/>
                              </a:lnTo>
                              <a:lnTo>
                                <a:pt x="312826" y="96672"/>
                              </a:lnTo>
                              <a:lnTo>
                                <a:pt x="300672" y="95415"/>
                              </a:lnTo>
                              <a:lnTo>
                                <a:pt x="260489" y="95415"/>
                              </a:lnTo>
                              <a:lnTo>
                                <a:pt x="255930" y="99123"/>
                              </a:lnTo>
                              <a:lnTo>
                                <a:pt x="255930" y="198628"/>
                              </a:lnTo>
                              <a:lnTo>
                                <a:pt x="312293" y="198628"/>
                              </a:lnTo>
                              <a:lnTo>
                                <a:pt x="320954" y="213995"/>
                              </a:lnTo>
                              <a:lnTo>
                                <a:pt x="255930" y="213995"/>
                              </a:lnTo>
                              <a:lnTo>
                                <a:pt x="255930" y="313474"/>
                              </a:lnTo>
                              <a:lnTo>
                                <a:pt x="260489" y="317246"/>
                              </a:lnTo>
                              <a:lnTo>
                                <a:pt x="319379" y="317246"/>
                              </a:lnTo>
                              <a:lnTo>
                                <a:pt x="323850" y="313474"/>
                              </a:lnTo>
                              <a:lnTo>
                                <a:pt x="323824" y="219367"/>
                              </a:lnTo>
                              <a:lnTo>
                                <a:pt x="367220" y="297294"/>
                              </a:lnTo>
                              <a:lnTo>
                                <a:pt x="374675" y="306349"/>
                              </a:lnTo>
                              <a:lnTo>
                                <a:pt x="384035" y="312458"/>
                              </a:lnTo>
                              <a:lnTo>
                                <a:pt x="394931" y="315976"/>
                              </a:lnTo>
                              <a:lnTo>
                                <a:pt x="407022" y="317246"/>
                              </a:lnTo>
                              <a:lnTo>
                                <a:pt x="447014" y="317246"/>
                              </a:lnTo>
                              <a:lnTo>
                                <a:pt x="451535" y="313474"/>
                              </a:lnTo>
                              <a:lnTo>
                                <a:pt x="451535" y="219367"/>
                              </a:lnTo>
                              <a:lnTo>
                                <a:pt x="451535" y="213995"/>
                              </a:lnTo>
                              <a:lnTo>
                                <a:pt x="395579" y="213995"/>
                              </a:lnTo>
                              <a:lnTo>
                                <a:pt x="386930" y="198628"/>
                              </a:lnTo>
                              <a:lnTo>
                                <a:pt x="451535" y="198628"/>
                              </a:lnTo>
                              <a:lnTo>
                                <a:pt x="451535" y="192684"/>
                              </a:lnTo>
                              <a:lnTo>
                                <a:pt x="451535" y="99123"/>
                              </a:lnTo>
                              <a:close/>
                            </a:path>
                            <a:path w="1033780" h="327660">
                              <a:moveTo>
                                <a:pt x="660463" y="99517"/>
                              </a:moveTo>
                              <a:lnTo>
                                <a:pt x="655929" y="95415"/>
                              </a:lnTo>
                              <a:lnTo>
                                <a:pt x="479348" y="95415"/>
                              </a:lnTo>
                              <a:lnTo>
                                <a:pt x="474853" y="99123"/>
                              </a:lnTo>
                              <a:lnTo>
                                <a:pt x="474853" y="152222"/>
                              </a:lnTo>
                              <a:lnTo>
                                <a:pt x="479348" y="155917"/>
                              </a:lnTo>
                              <a:lnTo>
                                <a:pt x="561187" y="155917"/>
                              </a:lnTo>
                              <a:lnTo>
                                <a:pt x="528789" y="198577"/>
                              </a:lnTo>
                              <a:lnTo>
                                <a:pt x="616381" y="198577"/>
                              </a:lnTo>
                              <a:lnTo>
                                <a:pt x="648322" y="156552"/>
                              </a:lnTo>
                              <a:lnTo>
                                <a:pt x="654380" y="147078"/>
                              </a:lnTo>
                              <a:lnTo>
                                <a:pt x="658101" y="138099"/>
                              </a:lnTo>
                              <a:lnTo>
                                <a:pt x="659955" y="129628"/>
                              </a:lnTo>
                              <a:lnTo>
                                <a:pt x="660463" y="121653"/>
                              </a:lnTo>
                              <a:lnTo>
                                <a:pt x="660463" y="99517"/>
                              </a:lnTo>
                              <a:close/>
                            </a:path>
                            <a:path w="1033780" h="327660">
                              <a:moveTo>
                                <a:pt x="662470" y="260299"/>
                              </a:moveTo>
                              <a:lnTo>
                                <a:pt x="657936" y="256603"/>
                              </a:lnTo>
                              <a:lnTo>
                                <a:pt x="572350" y="256603"/>
                              </a:lnTo>
                              <a:lnTo>
                                <a:pt x="604723" y="213995"/>
                              </a:lnTo>
                              <a:lnTo>
                                <a:pt x="517105" y="213995"/>
                              </a:lnTo>
                              <a:lnTo>
                                <a:pt x="485889" y="255016"/>
                              </a:lnTo>
                              <a:lnTo>
                                <a:pt x="478967" y="267195"/>
                              </a:lnTo>
                              <a:lnTo>
                                <a:pt x="475119" y="278942"/>
                              </a:lnTo>
                              <a:lnTo>
                                <a:pt x="473456" y="289775"/>
                              </a:lnTo>
                              <a:lnTo>
                                <a:pt x="473087" y="299199"/>
                              </a:lnTo>
                              <a:lnTo>
                                <a:pt x="473087" y="313118"/>
                              </a:lnTo>
                              <a:lnTo>
                                <a:pt x="477710" y="317182"/>
                              </a:lnTo>
                              <a:lnTo>
                                <a:pt x="657936" y="317182"/>
                              </a:lnTo>
                              <a:lnTo>
                                <a:pt x="662470" y="313474"/>
                              </a:lnTo>
                              <a:lnTo>
                                <a:pt x="662470" y="260299"/>
                              </a:lnTo>
                              <a:close/>
                            </a:path>
                            <a:path w="1033780" h="327660">
                              <a:moveTo>
                                <a:pt x="820737" y="270433"/>
                              </a:moveTo>
                              <a:lnTo>
                                <a:pt x="805903" y="221030"/>
                              </a:lnTo>
                              <a:lnTo>
                                <a:pt x="774484" y="192633"/>
                              </a:lnTo>
                              <a:lnTo>
                                <a:pt x="743927" y="181889"/>
                              </a:lnTo>
                              <a:lnTo>
                                <a:pt x="744308" y="181889"/>
                              </a:lnTo>
                              <a:lnTo>
                                <a:pt x="730859" y="180682"/>
                              </a:lnTo>
                              <a:lnTo>
                                <a:pt x="716838" y="181571"/>
                              </a:lnTo>
                              <a:lnTo>
                                <a:pt x="707644" y="183591"/>
                              </a:lnTo>
                              <a:lnTo>
                                <a:pt x="685177" y="208559"/>
                              </a:lnTo>
                              <a:lnTo>
                                <a:pt x="688340" y="215646"/>
                              </a:lnTo>
                              <a:lnTo>
                                <a:pt x="728459" y="264414"/>
                              </a:lnTo>
                              <a:lnTo>
                                <a:pt x="756221" y="297319"/>
                              </a:lnTo>
                              <a:lnTo>
                                <a:pt x="783805" y="327291"/>
                              </a:lnTo>
                              <a:lnTo>
                                <a:pt x="790435" y="325932"/>
                              </a:lnTo>
                              <a:lnTo>
                                <a:pt x="816648" y="297561"/>
                              </a:lnTo>
                              <a:lnTo>
                                <a:pt x="818426" y="290068"/>
                              </a:lnTo>
                              <a:lnTo>
                                <a:pt x="820737" y="270433"/>
                              </a:lnTo>
                              <a:close/>
                            </a:path>
                            <a:path w="1033780" h="327660">
                              <a:moveTo>
                                <a:pt x="953566" y="95161"/>
                              </a:moveTo>
                              <a:lnTo>
                                <a:pt x="946150" y="58115"/>
                              </a:lnTo>
                              <a:lnTo>
                                <a:pt x="925944" y="27876"/>
                              </a:lnTo>
                              <a:lnTo>
                                <a:pt x="895959" y="7480"/>
                              </a:lnTo>
                              <a:lnTo>
                                <a:pt x="859205" y="0"/>
                              </a:lnTo>
                              <a:lnTo>
                                <a:pt x="822426" y="7480"/>
                              </a:lnTo>
                              <a:lnTo>
                                <a:pt x="792403" y="27876"/>
                              </a:lnTo>
                              <a:lnTo>
                                <a:pt x="772160" y="58115"/>
                              </a:lnTo>
                              <a:lnTo>
                                <a:pt x="764743" y="95161"/>
                              </a:lnTo>
                              <a:lnTo>
                                <a:pt x="766140" y="111633"/>
                              </a:lnTo>
                              <a:lnTo>
                                <a:pt x="785329" y="154508"/>
                              </a:lnTo>
                              <a:lnTo>
                                <a:pt x="822960" y="180543"/>
                              </a:lnTo>
                              <a:lnTo>
                                <a:pt x="831342" y="181889"/>
                              </a:lnTo>
                              <a:lnTo>
                                <a:pt x="854519" y="181571"/>
                              </a:lnTo>
                              <a:lnTo>
                                <a:pt x="844283" y="181571"/>
                              </a:lnTo>
                              <a:lnTo>
                                <a:pt x="841971" y="171094"/>
                              </a:lnTo>
                              <a:lnTo>
                                <a:pt x="840955" y="166712"/>
                              </a:lnTo>
                              <a:lnTo>
                                <a:pt x="840003" y="162826"/>
                              </a:lnTo>
                              <a:lnTo>
                                <a:pt x="837615" y="157467"/>
                              </a:lnTo>
                              <a:lnTo>
                                <a:pt x="834478" y="152806"/>
                              </a:lnTo>
                              <a:lnTo>
                                <a:pt x="831151" y="147167"/>
                              </a:lnTo>
                              <a:lnTo>
                                <a:pt x="828573" y="141109"/>
                              </a:lnTo>
                              <a:lnTo>
                                <a:pt x="826897" y="134480"/>
                              </a:lnTo>
                              <a:lnTo>
                                <a:pt x="826312" y="127165"/>
                              </a:lnTo>
                              <a:lnTo>
                                <a:pt x="829297" y="114414"/>
                              </a:lnTo>
                              <a:lnTo>
                                <a:pt x="836980" y="104368"/>
                              </a:lnTo>
                              <a:lnTo>
                                <a:pt x="847559" y="97790"/>
                              </a:lnTo>
                              <a:lnTo>
                                <a:pt x="859205" y="95415"/>
                              </a:lnTo>
                              <a:lnTo>
                                <a:pt x="870800" y="97790"/>
                              </a:lnTo>
                              <a:lnTo>
                                <a:pt x="881354" y="104368"/>
                              </a:lnTo>
                              <a:lnTo>
                                <a:pt x="889025" y="114414"/>
                              </a:lnTo>
                              <a:lnTo>
                                <a:pt x="891984" y="127165"/>
                              </a:lnTo>
                              <a:lnTo>
                                <a:pt x="891400" y="134480"/>
                              </a:lnTo>
                              <a:lnTo>
                                <a:pt x="889736" y="141109"/>
                              </a:lnTo>
                              <a:lnTo>
                                <a:pt x="887158" y="147167"/>
                              </a:lnTo>
                              <a:lnTo>
                                <a:pt x="883843" y="152806"/>
                              </a:lnTo>
                              <a:lnTo>
                                <a:pt x="880719" y="157467"/>
                              </a:lnTo>
                              <a:lnTo>
                                <a:pt x="878344" y="162826"/>
                              </a:lnTo>
                              <a:lnTo>
                                <a:pt x="877366" y="166712"/>
                              </a:lnTo>
                              <a:lnTo>
                                <a:pt x="876312" y="171094"/>
                              </a:lnTo>
                              <a:lnTo>
                                <a:pt x="874026" y="181571"/>
                              </a:lnTo>
                              <a:lnTo>
                                <a:pt x="863803" y="181571"/>
                              </a:lnTo>
                              <a:lnTo>
                                <a:pt x="906856" y="175869"/>
                              </a:lnTo>
                              <a:lnTo>
                                <a:pt x="941641" y="141541"/>
                              </a:lnTo>
                              <a:lnTo>
                                <a:pt x="953541" y="95415"/>
                              </a:lnTo>
                              <a:lnTo>
                                <a:pt x="953566" y="95161"/>
                              </a:lnTo>
                              <a:close/>
                            </a:path>
                            <a:path w="1033780" h="327660">
                              <a:moveTo>
                                <a:pt x="1033170" y="208559"/>
                              </a:moveTo>
                              <a:lnTo>
                                <a:pt x="1001547" y="181571"/>
                              </a:lnTo>
                              <a:lnTo>
                                <a:pt x="987513" y="180682"/>
                              </a:lnTo>
                              <a:lnTo>
                                <a:pt x="974051" y="181889"/>
                              </a:lnTo>
                              <a:lnTo>
                                <a:pt x="974432" y="181889"/>
                              </a:lnTo>
                              <a:lnTo>
                                <a:pt x="963574" y="184289"/>
                              </a:lnTo>
                              <a:lnTo>
                                <a:pt x="922032" y="209778"/>
                              </a:lnTo>
                              <a:lnTo>
                                <a:pt x="899337" y="251917"/>
                              </a:lnTo>
                              <a:lnTo>
                                <a:pt x="897623" y="270433"/>
                              </a:lnTo>
                              <a:lnTo>
                                <a:pt x="899960" y="290068"/>
                              </a:lnTo>
                              <a:lnTo>
                                <a:pt x="921499" y="323227"/>
                              </a:lnTo>
                              <a:lnTo>
                                <a:pt x="934516" y="327291"/>
                              </a:lnTo>
                              <a:lnTo>
                                <a:pt x="939685" y="323494"/>
                              </a:lnTo>
                              <a:lnTo>
                                <a:pt x="989850" y="264414"/>
                              </a:lnTo>
                              <a:lnTo>
                                <a:pt x="1015746" y="233375"/>
                              </a:lnTo>
                              <a:lnTo>
                                <a:pt x="1030020" y="215646"/>
                              </a:lnTo>
                              <a:lnTo>
                                <a:pt x="1033170" y="208559"/>
                              </a:lnTo>
                              <a:close/>
                            </a:path>
                          </a:pathLst>
                        </a:custGeom>
                        <a:solidFill>
                          <a:srgbClr val="017CB8"/>
                        </a:solidFill>
                      </wps:spPr>
                      <wps:bodyPr wrap="square" lIns="0" tIns="0" rIns="0" bIns="0" rtlCol="0">
                        <a:noAutofit/>
                      </wps:bodyPr>
                    </wps:wsp>
                  </a:graphicData>
                </a:graphic>
              </wp:anchor>
            </w:drawing>
          </mc:Choice>
          <mc:Fallback>
            <w:pict>
              <v:shape id="Graphic 89" o:spid="_x0000_s1026" o:spt="100" style="position:absolute;left:0pt;margin-left:185.1pt;margin-top:26.45pt;height:25.8pt;width:81.4pt;mso-position-horizontal-relative:page;mso-wrap-distance-bottom:0pt;mso-wrap-distance-top:0pt;z-index:-251603968;mso-width-relative:page;mso-height-relative:page;" fillcolor="#017CB8" filled="t" stroked="f" coordsize="1033780,327660" o:gfxdata="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" path="m137718,213995l57797,213995,7188,295135,2032,303339,0,306819,0,310476,2679,315620,5867,317246,69430,317246,75450,313613,78803,308190,137718,213995xem218732,198577l201066,98933,196227,95415,167652,95415,122720,113639,67424,198577,218732,198577xem238061,308356l237350,304203,221411,213995,146697,213995,163195,306679,164363,313080,164465,313677,168833,317246,231343,317246,233718,315760,235927,313080,237426,311200,238061,308356xem451535,99123l447014,95415,388150,95415,383616,99123,383616,192684,340614,115392,333133,106311,323761,100190,312826,96672,300672,95415,260489,95415,255930,99123,255930,198628,312293,198628,320954,213995,255930,213995,255930,313474,260489,317246,319379,317246,323850,313474,323824,219367,367220,297294,374675,306349,384035,312458,394931,315976,407022,317246,447014,317246,451535,313474,451535,219367,451535,213995,395579,213995,386930,198628,451535,198628,451535,192684,451535,99123xem660463,99517l655929,95415,479348,95415,474853,99123,474853,152222,479348,155917,561187,155917,528789,198577,616381,198577,648322,156552,654380,147078,658101,138099,659955,129628,660463,121653,660463,99517xem662470,260299l657936,256603,572350,256603,604723,213995,517105,213995,485889,255016,478967,267195,475119,278942,473456,289775,473087,299199,473087,313118,477710,317182,657936,317182,662470,313474,662470,260299xem820737,270433l805903,221030,774484,192633,743927,181889,744308,181889,730859,180682,716838,181571,707644,183591,685177,208559,688340,215646,728459,264414,756221,297319,783805,327291,790435,325932,816648,297561,818426,290068,820737,270433xem953566,95161l946150,58115,925944,27876,895959,7480,859205,0,822426,7480,792403,27876,772160,58115,764743,95161,766140,111633,785329,154508,822960,180543,831342,181889,854519,181571,844283,181571,841971,171094,840955,166712,840003,162826,837615,157467,834478,152806,831151,147167,828573,141109,826897,134480,826312,127165,829297,114414,836980,104368,847559,97790,859205,95415,870800,97790,881354,104368,889025,114414,891984,127165,891400,134480,889736,141109,887158,147167,883843,152806,880719,157467,878344,162826,877366,166712,876312,171094,874026,181571,863803,181571,906856,175869,941641,141541,953541,95415,953566,95161xem1033170,208559l1001547,181571,987513,180682,974051,181889,974432,181889,963574,184289,922032,209778,899337,251917,897623,270433,899960,290068,921499,323227,934516,327291,939685,323494,989850,264414,1015746,233375,1030020,215646,1033170,208559xe">
                <v:fill on="t" focussize="0,0"/>
                <v:stroke on="f"/>
                <v:imagedata o:title=""/>
                <o:lock v:ext="edit" aspectratio="f"/>
                <v:textbox inset="0mm,0mm,0mm,0mm"/>
                <w10:wrap type="topAndBottom"/>
              </v:shape>
            </w:pict>
          </mc:Fallback>
        </mc:AlternateContent>
      </w:r>
      <w:r>
        <w:rPr>
          <w:rFonts w:ascii="Arial MT"/>
          <w:sz w:val="20"/>
        </w:rPr>
        <mc:AlternateContent>
          <mc:Choice Requires="wpg">
            <w:drawing>
              <wp:anchor distT="0" distB="0" distL="0" distR="0" simplePos="0" relativeHeight="251712512" behindDoc="1" locked="0" layoutInCell="1" allowOverlap="1">
                <wp:simplePos x="0" y="0"/>
                <wp:positionH relativeFrom="page">
                  <wp:posOffset>3893820</wp:posOffset>
                </wp:positionH>
                <wp:positionV relativeFrom="paragraph">
                  <wp:posOffset>344170</wp:posOffset>
                </wp:positionV>
                <wp:extent cx="917575" cy="309880"/>
                <wp:effectExtent l="0" t="0" r="0" b="0"/>
                <wp:wrapTopAndBottom/>
                <wp:docPr id="90" name="Group 90"/>
                <wp:cNvGraphicFramePr/>
                <a:graphic xmlns:a="http://schemas.openxmlformats.org/drawingml/2006/main">
                  <a:graphicData uri="http://schemas.microsoft.com/office/word/2010/wordprocessingGroup">
                    <wpg:wgp>
                      <wpg:cNvGrpSpPr/>
                      <wpg:grpSpPr>
                        <a:xfrm>
                          <a:off x="0" y="0"/>
                          <a:ext cx="917575" cy="309880"/>
                          <a:chOff x="0" y="0"/>
                          <a:chExt cx="917575" cy="309880"/>
                        </a:xfrm>
                      </wpg:grpSpPr>
                      <pic:pic xmlns:pic="http://schemas.openxmlformats.org/drawingml/2006/picture">
                        <pic:nvPicPr>
                          <pic:cNvPr id="91" name="Image 91"/>
                          <pic:cNvPicPr/>
                        </pic:nvPicPr>
                        <pic:blipFill>
                          <a:blip r:embed="rId24" cstate="print"/>
                          <a:stretch>
                            <a:fillRect/>
                          </a:stretch>
                        </pic:blipFill>
                        <pic:spPr>
                          <a:xfrm>
                            <a:off x="3668" y="14766"/>
                            <a:ext cx="913321" cy="294567"/>
                          </a:xfrm>
                          <a:prstGeom prst="rect">
                            <a:avLst/>
                          </a:prstGeom>
                        </pic:spPr>
                      </pic:pic>
                      <pic:pic xmlns:pic="http://schemas.openxmlformats.org/drawingml/2006/picture">
                        <pic:nvPicPr>
                          <pic:cNvPr id="92" name="Image 92"/>
                          <pic:cNvPicPr/>
                        </pic:nvPicPr>
                        <pic:blipFill>
                          <a:blip r:embed="rId25" cstate="print"/>
                          <a:stretch>
                            <a:fillRect/>
                          </a:stretch>
                        </pic:blipFill>
                        <pic:spPr>
                          <a:xfrm>
                            <a:off x="0" y="0"/>
                            <a:ext cx="217424" cy="213855"/>
                          </a:xfrm>
                          <a:prstGeom prst="rect">
                            <a:avLst/>
                          </a:prstGeom>
                        </pic:spPr>
                      </pic:pic>
                    </wpg:wgp>
                  </a:graphicData>
                </a:graphic>
              </wp:anchor>
            </w:drawing>
          </mc:Choice>
          <mc:Fallback>
            <w:pict>
              <v:group id="Group 90" o:spid="_x0000_s1026" o:spt="203" style="position:absolute;left:0pt;margin-left:306.6pt;margin-top:27.1pt;height:24.4pt;width:72.25pt;mso-position-horizontal-relative:page;mso-wrap-distance-bottom:0pt;mso-wrap-distance-top:0pt;z-index:-251603968;mso-width-relative:page;mso-height-relative:page;" coordsize="917575,309880" o:gfxdata="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&#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">
                <o:lock v:ext="edit" aspectratio="f"/>
                <v:shape id="Image 91" o:spid="_x0000_s1026" o:spt="75" type="#_x0000_t75" style="position:absolute;left:3668;top:14766;height:294567;width:913321;" filled="f" o:preferrelative="t" stroked="f" coordsize="21600,21600" o:gfxdata="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TyD3vQAA&#10;ANsAAAAPAAAAAAAAAAEAIAAAACIAAABkcnMvZG93bnJldi54bWxQSwECFAAUAAAACACHTuJAMy8F&#10;njsAAAA5AAAAEAAAAAAAAAABACAAAAAMAQAAZHJzL3NoYXBleG1sLnhtbFBLBQYAAAAABgAGAFsB&#10;AAC2AwAAAAA=&#10;">
                  <v:fill on="f" focussize="0,0"/>
                  <v:stroke on="f"/>
                  <v:imagedata r:id="rId24" o:title=""/>
                  <o:lock v:ext="edit" aspectratio="f"/>
                </v:shape>
                <v:shape id="Image 92" o:spid="_x0000_s1026" o:spt="75" type="#_x0000_t75" style="position:absolute;left:0;top:0;height:213855;width:217424;" filled="f" o:preferrelative="t" stroked="f" coordsize="21600,21600" o:gfxdata="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tYM4bsAAADb&#10;AAAADwAAAAAAAAABACAAAAAiAAAAZHJzL2Rvd25yZXYueG1sUEsBAhQAFAAAAAgAh07iQDMvBZ47&#10;AAAAOQAAABAAAAAAAAAAAQAgAAAACgEAAGRycy9zaGFwZXhtbC54bWxQSwUGAAAAAAYABgBbAQAA&#10;tAMAAAAA&#10;">
                  <v:fill on="f" focussize="0,0"/>
                  <v:stroke on="f"/>
                  <v:imagedata r:id="rId25" o:title=""/>
                  <o:lock v:ext="edit" aspectratio="f"/>
                </v:shape>
                <w10:wrap type="topAndBottom"/>
              </v:group>
            </w:pict>
          </mc:Fallback>
        </mc:AlternateContent>
      </w:r>
      <w:r>
        <w:rPr>
          <w:rFonts w:ascii="Arial MT"/>
          <w:sz w:val="20"/>
        </w:rPr>
        <mc:AlternateContent>
          <mc:Choice Requires="wps">
            <w:drawing>
              <wp:anchor distT="0" distB="0" distL="0" distR="0" simplePos="0" relativeHeight="251713536" behindDoc="1" locked="0" layoutInCell="1" allowOverlap="1">
                <wp:simplePos x="0" y="0"/>
                <wp:positionH relativeFrom="page">
                  <wp:posOffset>5321300</wp:posOffset>
                </wp:positionH>
                <wp:positionV relativeFrom="paragraph">
                  <wp:posOffset>388620</wp:posOffset>
                </wp:positionV>
                <wp:extent cx="980440" cy="220345"/>
                <wp:effectExtent l="0" t="0" r="0" b="0"/>
                <wp:wrapTopAndBottom/>
                <wp:docPr id="93" name="Graphic 93"/>
                <wp:cNvGraphicFramePr/>
                <a:graphic xmlns:a="http://schemas.openxmlformats.org/drawingml/2006/main">
                  <a:graphicData uri="http://schemas.microsoft.com/office/word/2010/wordprocessingShape">
                    <wps:wsp>
                      <wps:cNvSpPr/>
                      <wps:spPr>
                        <a:xfrm>
                          <a:off x="0" y="0"/>
                          <a:ext cx="980440" cy="220345"/>
                        </a:xfrm>
                        <a:custGeom>
                          <a:avLst/>
                          <a:gdLst/>
                          <a:ahLst/>
                          <a:cxnLst/>
                          <a:rect l="l" t="t" r="r" b="b"/>
                          <a:pathLst>
                            <a:path w="980440" h="220345">
                              <a:moveTo>
                                <a:pt x="432130" y="152768"/>
                              </a:moveTo>
                              <a:lnTo>
                                <a:pt x="353098" y="152768"/>
                              </a:lnTo>
                              <a:lnTo>
                                <a:pt x="354050" y="159016"/>
                              </a:lnTo>
                              <a:lnTo>
                                <a:pt x="354050" y="161734"/>
                              </a:lnTo>
                              <a:lnTo>
                                <a:pt x="359365" y="183212"/>
                              </a:lnTo>
                              <a:lnTo>
                                <a:pt x="374003" y="201922"/>
                              </a:lnTo>
                              <a:lnTo>
                                <a:pt x="399408" y="215142"/>
                              </a:lnTo>
                              <a:lnTo>
                                <a:pt x="437019" y="220154"/>
                              </a:lnTo>
                              <a:lnTo>
                                <a:pt x="574598" y="220154"/>
                              </a:lnTo>
                              <a:lnTo>
                                <a:pt x="601301" y="215841"/>
                              </a:lnTo>
                              <a:lnTo>
                                <a:pt x="623085" y="204082"/>
                              </a:lnTo>
                              <a:lnTo>
                                <a:pt x="637762" y="186646"/>
                              </a:lnTo>
                              <a:lnTo>
                                <a:pt x="641754" y="170802"/>
                              </a:lnTo>
                              <a:lnTo>
                                <a:pt x="457149" y="170802"/>
                              </a:lnTo>
                              <a:lnTo>
                                <a:pt x="446992" y="169732"/>
                              </a:lnTo>
                              <a:lnTo>
                                <a:pt x="439134" y="166447"/>
                              </a:lnTo>
                              <a:lnTo>
                                <a:pt x="434028" y="160831"/>
                              </a:lnTo>
                              <a:lnTo>
                                <a:pt x="432130" y="152768"/>
                              </a:lnTo>
                              <a:close/>
                            </a:path>
                            <a:path w="980440" h="220345">
                              <a:moveTo>
                                <a:pt x="567956" y="228"/>
                              </a:moveTo>
                              <a:lnTo>
                                <a:pt x="421373" y="228"/>
                              </a:lnTo>
                              <a:lnTo>
                                <a:pt x="395668" y="4377"/>
                              </a:lnTo>
                              <a:lnTo>
                                <a:pt x="374681" y="15694"/>
                              </a:lnTo>
                              <a:lnTo>
                                <a:pt x="360533" y="32482"/>
                              </a:lnTo>
                              <a:lnTo>
                                <a:pt x="355346" y="53047"/>
                              </a:lnTo>
                              <a:lnTo>
                                <a:pt x="355346" y="74853"/>
                              </a:lnTo>
                              <a:lnTo>
                                <a:pt x="373303" y="115416"/>
                              </a:lnTo>
                              <a:lnTo>
                                <a:pt x="435381" y="134099"/>
                              </a:lnTo>
                              <a:lnTo>
                                <a:pt x="539991" y="134099"/>
                              </a:lnTo>
                              <a:lnTo>
                                <a:pt x="550231" y="134878"/>
                              </a:lnTo>
                              <a:lnTo>
                                <a:pt x="558123" y="137704"/>
                              </a:lnTo>
                              <a:lnTo>
                                <a:pt x="563201" y="143309"/>
                              </a:lnTo>
                              <a:lnTo>
                                <a:pt x="564997" y="152425"/>
                              </a:lnTo>
                              <a:lnTo>
                                <a:pt x="563203" y="160654"/>
                              </a:lnTo>
                              <a:lnTo>
                                <a:pt x="559082" y="165303"/>
                              </a:lnTo>
                              <a:lnTo>
                                <a:pt x="557963" y="166447"/>
                              </a:lnTo>
                              <a:lnTo>
                                <a:pt x="550096" y="169732"/>
                              </a:lnTo>
                              <a:lnTo>
                                <a:pt x="540016" y="170802"/>
                              </a:lnTo>
                              <a:lnTo>
                                <a:pt x="641754" y="170802"/>
                              </a:lnTo>
                              <a:lnTo>
                                <a:pt x="643140" y="165303"/>
                              </a:lnTo>
                              <a:lnTo>
                                <a:pt x="643045" y="134878"/>
                              </a:lnTo>
                              <a:lnTo>
                                <a:pt x="637760" y="113926"/>
                              </a:lnTo>
                              <a:lnTo>
                                <a:pt x="623081" y="96497"/>
                              </a:lnTo>
                              <a:lnTo>
                                <a:pt x="601296" y="84741"/>
                              </a:lnTo>
                              <a:lnTo>
                                <a:pt x="574598" y="80429"/>
                              </a:lnTo>
                              <a:lnTo>
                                <a:pt x="457305" y="80429"/>
                              </a:lnTo>
                              <a:lnTo>
                                <a:pt x="448241" y="79482"/>
                              </a:lnTo>
                              <a:lnTo>
                                <a:pt x="441852" y="76584"/>
                              </a:lnTo>
                              <a:lnTo>
                                <a:pt x="437863" y="71366"/>
                              </a:lnTo>
                              <a:lnTo>
                                <a:pt x="436486" y="63512"/>
                              </a:lnTo>
                              <a:lnTo>
                                <a:pt x="437786" y="55994"/>
                              </a:lnTo>
                              <a:lnTo>
                                <a:pt x="437863" y="55551"/>
                              </a:lnTo>
                              <a:lnTo>
                                <a:pt x="441852" y="50455"/>
                              </a:lnTo>
                              <a:lnTo>
                                <a:pt x="448241" y="47748"/>
                              </a:lnTo>
                              <a:lnTo>
                                <a:pt x="456819" y="46951"/>
                              </a:lnTo>
                              <a:lnTo>
                                <a:pt x="632527" y="46951"/>
                              </a:lnTo>
                              <a:lnTo>
                                <a:pt x="628640" y="32482"/>
                              </a:lnTo>
                              <a:lnTo>
                                <a:pt x="628517" y="32027"/>
                              </a:lnTo>
                              <a:lnTo>
                                <a:pt x="614318" y="15470"/>
                              </a:lnTo>
                              <a:lnTo>
                                <a:pt x="593556" y="4377"/>
                              </a:lnTo>
                              <a:lnTo>
                                <a:pt x="593823" y="4377"/>
                              </a:lnTo>
                              <a:lnTo>
                                <a:pt x="567956" y="228"/>
                              </a:lnTo>
                              <a:close/>
                            </a:path>
                            <a:path w="980440" h="220345">
                              <a:moveTo>
                                <a:pt x="632527" y="46951"/>
                              </a:moveTo>
                              <a:lnTo>
                                <a:pt x="545592" y="46951"/>
                              </a:lnTo>
                              <a:lnTo>
                                <a:pt x="552716" y="49860"/>
                              </a:lnTo>
                              <a:lnTo>
                                <a:pt x="554570" y="59689"/>
                              </a:lnTo>
                              <a:lnTo>
                                <a:pt x="554634" y="60248"/>
                              </a:lnTo>
                              <a:lnTo>
                                <a:pt x="554723" y="61353"/>
                              </a:lnTo>
                              <a:lnTo>
                                <a:pt x="635203" y="61353"/>
                              </a:lnTo>
                              <a:lnTo>
                                <a:pt x="633971" y="55994"/>
                              </a:lnTo>
                              <a:lnTo>
                                <a:pt x="633971" y="52323"/>
                              </a:lnTo>
                              <a:lnTo>
                                <a:pt x="632527" y="46951"/>
                              </a:lnTo>
                              <a:close/>
                            </a:path>
                            <a:path w="980440" h="220345">
                              <a:moveTo>
                                <a:pt x="214184" y="279"/>
                              </a:moveTo>
                              <a:lnTo>
                                <a:pt x="122595" y="279"/>
                              </a:lnTo>
                              <a:lnTo>
                                <a:pt x="120950" y="3695"/>
                              </a:lnTo>
                              <a:lnTo>
                                <a:pt x="118277" y="8305"/>
                              </a:lnTo>
                              <a:lnTo>
                                <a:pt x="4241" y="212470"/>
                              </a:lnTo>
                              <a:lnTo>
                                <a:pt x="1524" y="217373"/>
                              </a:lnTo>
                              <a:lnTo>
                                <a:pt x="5245" y="220116"/>
                              </a:lnTo>
                              <a:lnTo>
                                <a:pt x="77787" y="220116"/>
                              </a:lnTo>
                              <a:lnTo>
                                <a:pt x="98145" y="181203"/>
                              </a:lnTo>
                              <a:lnTo>
                                <a:pt x="316203" y="181203"/>
                              </a:lnTo>
                              <a:lnTo>
                                <a:pt x="294695" y="143294"/>
                              </a:lnTo>
                              <a:lnTo>
                                <a:pt x="127381" y="143294"/>
                              </a:lnTo>
                              <a:lnTo>
                                <a:pt x="123888" y="140842"/>
                              </a:lnTo>
                              <a:lnTo>
                                <a:pt x="123888" y="78346"/>
                              </a:lnTo>
                              <a:lnTo>
                                <a:pt x="128130" y="74968"/>
                              </a:lnTo>
                              <a:lnTo>
                                <a:pt x="255930" y="74968"/>
                              </a:lnTo>
                              <a:lnTo>
                                <a:pt x="218109" y="8305"/>
                              </a:lnTo>
                              <a:lnTo>
                                <a:pt x="215434" y="3695"/>
                              </a:lnTo>
                              <a:lnTo>
                                <a:pt x="214184" y="279"/>
                              </a:lnTo>
                              <a:close/>
                            </a:path>
                            <a:path w="980440" h="220345">
                              <a:moveTo>
                                <a:pt x="316203" y="181203"/>
                              </a:moveTo>
                              <a:lnTo>
                                <a:pt x="239242" y="181203"/>
                              </a:lnTo>
                              <a:lnTo>
                                <a:pt x="260858" y="220116"/>
                              </a:lnTo>
                              <a:lnTo>
                                <a:pt x="332976" y="220116"/>
                              </a:lnTo>
                              <a:lnTo>
                                <a:pt x="336651" y="217373"/>
                              </a:lnTo>
                              <a:lnTo>
                                <a:pt x="333942" y="212470"/>
                              </a:lnTo>
                              <a:lnTo>
                                <a:pt x="316203" y="181203"/>
                              </a:lnTo>
                              <a:close/>
                            </a:path>
                            <a:path w="980440" h="220345">
                              <a:moveTo>
                                <a:pt x="255930" y="74968"/>
                              </a:moveTo>
                              <a:lnTo>
                                <a:pt x="252425" y="74968"/>
                              </a:lnTo>
                              <a:lnTo>
                                <a:pt x="251206" y="77584"/>
                              </a:lnTo>
                              <a:lnTo>
                                <a:pt x="247942" y="79197"/>
                              </a:lnTo>
                              <a:lnTo>
                                <a:pt x="127381" y="143294"/>
                              </a:lnTo>
                              <a:lnTo>
                                <a:pt x="294695" y="143294"/>
                              </a:lnTo>
                              <a:lnTo>
                                <a:pt x="255930" y="74968"/>
                              </a:lnTo>
                              <a:close/>
                            </a:path>
                            <a:path w="980440" h="220345">
                              <a:moveTo>
                                <a:pt x="4419" y="0"/>
                              </a:moveTo>
                              <a:lnTo>
                                <a:pt x="279" y="3695"/>
                              </a:lnTo>
                              <a:lnTo>
                                <a:pt x="38" y="7873"/>
                              </a:lnTo>
                              <a:lnTo>
                                <a:pt x="0" y="124828"/>
                              </a:lnTo>
                              <a:lnTo>
                                <a:pt x="2628" y="123596"/>
                              </a:lnTo>
                              <a:lnTo>
                                <a:pt x="4305" y="120459"/>
                              </a:lnTo>
                              <a:lnTo>
                                <a:pt x="68033" y="7873"/>
                              </a:lnTo>
                              <a:lnTo>
                                <a:pt x="70477" y="3695"/>
                              </a:lnTo>
                              <a:lnTo>
                                <a:pt x="67830" y="279"/>
                              </a:lnTo>
                              <a:lnTo>
                                <a:pt x="9258" y="279"/>
                              </a:lnTo>
                              <a:lnTo>
                                <a:pt x="4419" y="0"/>
                              </a:lnTo>
                              <a:close/>
                            </a:path>
                            <a:path w="980440" h="220345">
                              <a:moveTo>
                                <a:pt x="890092" y="228"/>
                              </a:moveTo>
                              <a:lnTo>
                                <a:pt x="694436" y="228"/>
                              </a:lnTo>
                              <a:lnTo>
                                <a:pt x="690626" y="3936"/>
                              </a:lnTo>
                              <a:lnTo>
                                <a:pt x="690575" y="216547"/>
                              </a:lnTo>
                              <a:lnTo>
                                <a:pt x="694410" y="220230"/>
                              </a:lnTo>
                              <a:lnTo>
                                <a:pt x="910467" y="220230"/>
                              </a:lnTo>
                              <a:lnTo>
                                <a:pt x="938870" y="217456"/>
                              </a:lnTo>
                              <a:lnTo>
                                <a:pt x="960708" y="207940"/>
                              </a:lnTo>
                              <a:lnTo>
                                <a:pt x="975115" y="189398"/>
                              </a:lnTo>
                              <a:lnTo>
                                <a:pt x="978374" y="170738"/>
                              </a:lnTo>
                              <a:lnTo>
                                <a:pt x="768502" y="170738"/>
                              </a:lnTo>
                              <a:lnTo>
                                <a:pt x="768502" y="132613"/>
                              </a:lnTo>
                              <a:lnTo>
                                <a:pt x="975714" y="132613"/>
                              </a:lnTo>
                              <a:lnTo>
                                <a:pt x="972218" y="124391"/>
                              </a:lnTo>
                              <a:lnTo>
                                <a:pt x="961212" y="115078"/>
                              </a:lnTo>
                              <a:lnTo>
                                <a:pt x="944778" y="109918"/>
                              </a:lnTo>
                              <a:lnTo>
                                <a:pt x="941654" y="109334"/>
                              </a:lnTo>
                              <a:lnTo>
                                <a:pt x="941374" y="106756"/>
                              </a:lnTo>
                              <a:lnTo>
                                <a:pt x="944778" y="105663"/>
                              </a:lnTo>
                              <a:lnTo>
                                <a:pt x="955886" y="100325"/>
                              </a:lnTo>
                              <a:lnTo>
                                <a:pt x="964549" y="91695"/>
                              </a:lnTo>
                              <a:lnTo>
                                <a:pt x="968640" y="81775"/>
                              </a:lnTo>
                              <a:lnTo>
                                <a:pt x="768502" y="81775"/>
                              </a:lnTo>
                              <a:lnTo>
                                <a:pt x="768502" y="46964"/>
                              </a:lnTo>
                              <a:lnTo>
                                <a:pt x="970244" y="46964"/>
                              </a:lnTo>
                              <a:lnTo>
                                <a:pt x="967133" y="29819"/>
                              </a:lnTo>
                              <a:lnTo>
                                <a:pt x="951874" y="12174"/>
                              </a:lnTo>
                              <a:lnTo>
                                <a:pt x="926247" y="2913"/>
                              </a:lnTo>
                              <a:lnTo>
                                <a:pt x="890092" y="228"/>
                              </a:lnTo>
                              <a:close/>
                            </a:path>
                            <a:path w="980440" h="220345">
                              <a:moveTo>
                                <a:pt x="975714" y="132613"/>
                              </a:moveTo>
                              <a:lnTo>
                                <a:pt x="875771" y="132613"/>
                              </a:lnTo>
                              <a:lnTo>
                                <a:pt x="885861" y="133583"/>
                              </a:lnTo>
                              <a:lnTo>
                                <a:pt x="893751" y="136856"/>
                              </a:lnTo>
                              <a:lnTo>
                                <a:pt x="898833" y="142903"/>
                              </a:lnTo>
                              <a:lnTo>
                                <a:pt x="900633" y="152209"/>
                              </a:lnTo>
                              <a:lnTo>
                                <a:pt x="898831" y="160467"/>
                              </a:lnTo>
                              <a:lnTo>
                                <a:pt x="893746" y="166241"/>
                              </a:lnTo>
                              <a:lnTo>
                                <a:pt x="885856" y="169631"/>
                              </a:lnTo>
                              <a:lnTo>
                                <a:pt x="875639" y="170738"/>
                              </a:lnTo>
                              <a:lnTo>
                                <a:pt x="978374" y="170738"/>
                              </a:lnTo>
                              <a:lnTo>
                                <a:pt x="980313" y="159638"/>
                              </a:lnTo>
                              <a:lnTo>
                                <a:pt x="978387" y="138898"/>
                              </a:lnTo>
                              <a:lnTo>
                                <a:pt x="975714" y="132613"/>
                              </a:lnTo>
                              <a:close/>
                            </a:path>
                            <a:path w="980440" h="220345">
                              <a:moveTo>
                                <a:pt x="970244" y="46964"/>
                              </a:moveTo>
                              <a:lnTo>
                                <a:pt x="874077" y="46964"/>
                              </a:lnTo>
                              <a:lnTo>
                                <a:pt x="882650" y="47893"/>
                              </a:lnTo>
                              <a:lnTo>
                                <a:pt x="889017" y="50888"/>
                              </a:lnTo>
                              <a:lnTo>
                                <a:pt x="892981" y="56265"/>
                              </a:lnTo>
                              <a:lnTo>
                                <a:pt x="894346" y="64338"/>
                              </a:lnTo>
                              <a:lnTo>
                                <a:pt x="892981" y="72297"/>
                              </a:lnTo>
                              <a:lnTo>
                                <a:pt x="889015" y="77709"/>
                              </a:lnTo>
                              <a:lnTo>
                                <a:pt x="882645" y="80795"/>
                              </a:lnTo>
                              <a:lnTo>
                                <a:pt x="874064" y="81775"/>
                              </a:lnTo>
                              <a:lnTo>
                                <a:pt x="968640" y="81775"/>
                              </a:lnTo>
                              <a:lnTo>
                                <a:pt x="970178" y="78048"/>
                              </a:lnTo>
                              <a:lnTo>
                                <a:pt x="972185" y="57657"/>
                              </a:lnTo>
                              <a:lnTo>
                                <a:pt x="970244" y="46964"/>
                              </a:lnTo>
                              <a:close/>
                            </a:path>
                          </a:pathLst>
                        </a:custGeom>
                        <a:solidFill>
                          <a:srgbClr val="F8BA1C"/>
                        </a:solidFill>
                      </wps:spPr>
                      <wps:bodyPr wrap="square" lIns="0" tIns="0" rIns="0" bIns="0" rtlCol="0">
                        <a:noAutofit/>
                      </wps:bodyPr>
                    </wps:wsp>
                  </a:graphicData>
                </a:graphic>
              </wp:anchor>
            </w:drawing>
          </mc:Choice>
          <mc:Fallback>
            <w:pict>
              <v:shape id="Graphic 93" o:spid="_x0000_s1026" o:spt="100" style="position:absolute;left:0pt;margin-left:419pt;margin-top:30.6pt;height:17.35pt;width:77.2pt;mso-position-horizontal-relative:page;mso-wrap-distance-bottom:0pt;mso-wrap-distance-top:0pt;z-index:-251602944;mso-width-relative:page;mso-height-relative:page;" fillcolor="#F8BA1C" filled="t" stroked="f" coordsize="980440,220345" o:gfxdata="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" path="m432130,152768l353098,152768,354050,159016,354050,161734,359365,183212,374003,201922,399408,215142,437019,220154,574598,220154,601301,215841,623085,204082,637762,186646,641754,170802,457149,170802,446992,169732,439134,166447,434028,160831,432130,152768xem567956,228l421373,228,395668,4377,374681,15694,360533,32482,355346,53047,355346,74853,373303,115416,435381,134099,539991,134099,550231,134878,558123,137704,563201,143309,564997,152425,563203,160654,559082,165303,557963,166447,550096,169732,540016,170802,641754,170802,643140,165303,643045,134878,637760,113926,623081,96497,601296,84741,574598,80429,457305,80429,448241,79482,441852,76584,437863,71366,436486,63512,437786,55994,437863,55551,441852,50455,448241,47748,456819,46951,632527,46951,628640,32482,628517,32027,614318,15470,593556,4377,593823,4377,567956,228xem632527,46951l545592,46951,552716,49860,554570,59689,554634,60248,554723,61353,635203,61353,633971,55994,633971,52323,632527,46951xem214184,279l122595,279,120950,3695,118277,8305,4241,212470,1524,217373,5245,220116,77787,220116,98145,181203,316203,181203,294695,143294,127381,143294,123888,140842,123888,78346,128130,74968,255930,74968,218109,8305,215434,3695,214184,279xem316203,181203l239242,181203,260858,220116,332976,220116,336651,217373,333942,212470,316203,181203xem255930,74968l252425,74968,251206,77584,247942,79197,127381,143294,294695,143294,255930,74968xem4419,0l279,3695,38,7873,0,124828,2628,123596,4305,120459,68033,7873,70477,3695,67830,279,9258,279,4419,0xem890092,228l694436,228,690626,3936,690575,216547,694410,220230,910467,220230,938870,217456,960708,207940,975115,189398,978374,170738,768502,170738,768502,132613,975714,132613,972218,124391,961212,115078,944778,109918,941654,109334,941374,106756,944778,105663,955886,100325,964549,91695,968640,81775,768502,81775,768502,46964,970244,46964,967133,29819,951874,12174,926247,2913,890092,228xem975714,132613l875771,132613,885861,133583,893751,136856,898833,142903,900633,152209,898831,160467,893746,166241,885856,169631,875639,170738,978374,170738,980313,159638,978387,138898,975714,132613xem970244,46964l874077,46964,882650,47893,889017,50888,892981,56265,894346,64338,892981,72297,889015,77709,882645,80795,874064,81775,968640,81775,970178,78048,972185,57657,970244,46964xe">
                <v:fill on="t" focussize="0,0"/>
                <v:stroke on="f"/>
                <v:imagedata o:title=""/>
                <o:lock v:ext="edit" aspectratio="f"/>
                <v:textbox inset="0mm,0mm,0mm,0mm"/>
                <w10:wrap type="topAndBottom"/>
              </v:shape>
            </w:pict>
          </mc:Fallback>
        </mc:AlternateContent>
      </w:r>
    </w:p>
    <w:p w14:paraId="2A21113E">
      <w:pPr>
        <w:pStyle w:val="5"/>
        <w:rPr>
          <w:rFonts w:ascii="Arial MT"/>
          <w:sz w:val="20"/>
        </w:rPr>
      </w:pPr>
    </w:p>
    <w:p w14:paraId="5E480EB8">
      <w:pPr>
        <w:pStyle w:val="5"/>
        <w:spacing w:before="149"/>
        <w:rPr>
          <w:rFonts w:ascii="Arial MT"/>
          <w:sz w:val="20"/>
        </w:rPr>
      </w:pPr>
      <w:r>
        <w:rPr>
          <w:rFonts w:ascii="Arial MT"/>
          <w:sz w:val="20"/>
        </w:rPr>
        <w:drawing>
          <wp:anchor distT="0" distB="0" distL="0" distR="0" simplePos="0" relativeHeight="251713536" behindDoc="1" locked="0" layoutInCell="1" allowOverlap="1">
            <wp:simplePos x="0" y="0"/>
            <wp:positionH relativeFrom="page">
              <wp:posOffset>1292860</wp:posOffset>
            </wp:positionH>
            <wp:positionV relativeFrom="paragraph">
              <wp:posOffset>287020</wp:posOffset>
            </wp:positionV>
            <wp:extent cx="1569720" cy="309880"/>
            <wp:effectExtent l="0" t="0" r="0" b="0"/>
            <wp:wrapTopAndBottom/>
            <wp:docPr id="94" name="Image 94"/>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6" cstate="print"/>
                    <a:stretch>
                      <a:fillRect/>
                    </a:stretch>
                  </pic:blipFill>
                  <pic:spPr>
                    <a:xfrm>
                      <a:off x="0" y="0"/>
                      <a:ext cx="1569529" cy="310134"/>
                    </a:xfrm>
                    <a:prstGeom prst="rect">
                      <a:avLst/>
                    </a:prstGeom>
                  </pic:spPr>
                </pic:pic>
              </a:graphicData>
            </a:graphic>
          </wp:anchor>
        </w:drawing>
      </w:r>
      <w:r>
        <w:rPr>
          <w:rFonts w:ascii="Arial MT"/>
          <w:sz w:val="20"/>
        </w:rPr>
        <w:drawing>
          <wp:anchor distT="0" distB="0" distL="0" distR="0" simplePos="0" relativeHeight="251714560" behindDoc="1" locked="0" layoutInCell="1" allowOverlap="1">
            <wp:simplePos x="0" y="0"/>
            <wp:positionH relativeFrom="page">
              <wp:posOffset>3110230</wp:posOffset>
            </wp:positionH>
            <wp:positionV relativeFrom="paragraph">
              <wp:posOffset>255905</wp:posOffset>
            </wp:positionV>
            <wp:extent cx="1780540" cy="374650"/>
            <wp:effectExtent l="0" t="0" r="0" b="0"/>
            <wp:wrapTopAndBottom/>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7" cstate="print"/>
                    <a:stretch>
                      <a:fillRect/>
                    </a:stretch>
                  </pic:blipFill>
                  <pic:spPr>
                    <a:xfrm>
                      <a:off x="0" y="0"/>
                      <a:ext cx="1780812" cy="374903"/>
                    </a:xfrm>
                    <a:prstGeom prst="rect">
                      <a:avLst/>
                    </a:prstGeom>
                  </pic:spPr>
                </pic:pic>
              </a:graphicData>
            </a:graphic>
          </wp:anchor>
        </w:drawing>
      </w:r>
      <w:r>
        <w:rPr>
          <w:rFonts w:ascii="Arial MT"/>
          <w:sz w:val="20"/>
        </w:rPr>
        <w:drawing>
          <wp:anchor distT="0" distB="0" distL="0" distR="0" simplePos="0" relativeHeight="251714560" behindDoc="1" locked="0" layoutInCell="1" allowOverlap="1">
            <wp:simplePos x="0" y="0"/>
            <wp:positionH relativeFrom="page">
              <wp:posOffset>5060950</wp:posOffset>
            </wp:positionH>
            <wp:positionV relativeFrom="paragraph">
              <wp:posOffset>367030</wp:posOffset>
            </wp:positionV>
            <wp:extent cx="1209675" cy="168910"/>
            <wp:effectExtent l="0" t="0" r="0" b="0"/>
            <wp:wrapTopAndBottom/>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8" cstate="print"/>
                    <a:stretch>
                      <a:fillRect/>
                    </a:stretch>
                  </pic:blipFill>
                  <pic:spPr>
                    <a:xfrm>
                      <a:off x="0" y="0"/>
                      <a:ext cx="1209675" cy="169068"/>
                    </a:xfrm>
                    <a:prstGeom prst="rect">
                      <a:avLst/>
                    </a:prstGeom>
                  </pic:spPr>
                </pic:pic>
              </a:graphicData>
            </a:graphic>
          </wp:anchor>
        </w:drawing>
      </w:r>
    </w:p>
    <w:p w14:paraId="79717670">
      <w:pPr>
        <w:pStyle w:val="5"/>
        <w:rPr>
          <w:rFonts w:ascii="Arial MT"/>
          <w:sz w:val="20"/>
        </w:rPr>
      </w:pPr>
    </w:p>
    <w:p w14:paraId="7614F59D">
      <w:pPr>
        <w:pStyle w:val="5"/>
        <w:spacing w:before="162"/>
        <w:rPr>
          <w:rFonts w:ascii="Arial MT"/>
          <w:sz w:val="20"/>
        </w:rPr>
      </w:pPr>
      <w:r>
        <w:rPr>
          <w:rFonts w:ascii="Arial MT"/>
          <w:sz w:val="20"/>
        </w:rPr>
        <mc:AlternateContent>
          <mc:Choice Requires="wpg">
            <w:drawing>
              <wp:anchor distT="0" distB="0" distL="0" distR="0" simplePos="0" relativeHeight="251715584" behindDoc="1" locked="0" layoutInCell="1" allowOverlap="1">
                <wp:simplePos x="0" y="0"/>
                <wp:positionH relativeFrom="page">
                  <wp:posOffset>1334135</wp:posOffset>
                </wp:positionH>
                <wp:positionV relativeFrom="paragraph">
                  <wp:posOffset>264160</wp:posOffset>
                </wp:positionV>
                <wp:extent cx="927100" cy="450850"/>
                <wp:effectExtent l="0" t="0" r="0" b="0"/>
                <wp:wrapTopAndBottom/>
                <wp:docPr id="97" name="Group 97"/>
                <wp:cNvGraphicFramePr/>
                <a:graphic xmlns:a="http://schemas.openxmlformats.org/drawingml/2006/main">
                  <a:graphicData uri="http://schemas.microsoft.com/office/word/2010/wordprocessingGroup">
                    <wpg:wgp>
                      <wpg:cNvGrpSpPr/>
                      <wpg:grpSpPr>
                        <a:xfrm>
                          <a:off x="0" y="0"/>
                          <a:ext cx="927100" cy="450850"/>
                          <a:chOff x="0" y="0"/>
                          <a:chExt cx="927100" cy="450850"/>
                        </a:xfrm>
                      </wpg:grpSpPr>
                      <wps:wsp>
                        <wps:cNvPr id="98" name="Graphic 98"/>
                        <wps:cNvSpPr/>
                        <wps:spPr>
                          <a:xfrm>
                            <a:off x="0" y="150247"/>
                            <a:ext cx="645795" cy="300990"/>
                          </a:xfrm>
                          <a:custGeom>
                            <a:avLst/>
                            <a:gdLst/>
                            <a:ahLst/>
                            <a:cxnLst/>
                            <a:rect l="l" t="t" r="r" b="b"/>
                            <a:pathLst>
                              <a:path w="645795" h="300990">
                                <a:moveTo>
                                  <a:pt x="430841" y="144945"/>
                                </a:moveTo>
                                <a:lnTo>
                                  <a:pt x="344246" y="144945"/>
                                </a:lnTo>
                                <a:lnTo>
                                  <a:pt x="352195" y="146024"/>
                                </a:lnTo>
                                <a:lnTo>
                                  <a:pt x="358608" y="149486"/>
                                </a:lnTo>
                                <a:lnTo>
                                  <a:pt x="362475" y="155666"/>
                                </a:lnTo>
                                <a:lnTo>
                                  <a:pt x="362600" y="159359"/>
                                </a:lnTo>
                                <a:lnTo>
                                  <a:pt x="362721" y="162928"/>
                                </a:lnTo>
                                <a:lnTo>
                                  <a:pt x="362788" y="164896"/>
                                </a:lnTo>
                                <a:lnTo>
                                  <a:pt x="350710" y="236207"/>
                                </a:lnTo>
                                <a:lnTo>
                                  <a:pt x="350586" y="240483"/>
                                </a:lnTo>
                                <a:lnTo>
                                  <a:pt x="350546" y="241858"/>
                                </a:lnTo>
                                <a:lnTo>
                                  <a:pt x="350428" y="245922"/>
                                </a:lnTo>
                                <a:lnTo>
                                  <a:pt x="350349" y="253022"/>
                                </a:lnTo>
                                <a:lnTo>
                                  <a:pt x="352858" y="266317"/>
                                </a:lnTo>
                                <a:lnTo>
                                  <a:pt x="381168" y="296189"/>
                                </a:lnTo>
                                <a:lnTo>
                                  <a:pt x="391878" y="299251"/>
                                </a:lnTo>
                                <a:lnTo>
                                  <a:pt x="392316" y="299251"/>
                                </a:lnTo>
                                <a:lnTo>
                                  <a:pt x="402424" y="300418"/>
                                </a:lnTo>
                                <a:lnTo>
                                  <a:pt x="415106" y="299906"/>
                                </a:lnTo>
                                <a:lnTo>
                                  <a:pt x="426796" y="298012"/>
                                </a:lnTo>
                                <a:lnTo>
                                  <a:pt x="427043" y="298012"/>
                                </a:lnTo>
                                <a:lnTo>
                                  <a:pt x="438041" y="294571"/>
                                </a:lnTo>
                                <a:lnTo>
                                  <a:pt x="446270" y="289940"/>
                                </a:lnTo>
                                <a:lnTo>
                                  <a:pt x="620664" y="289940"/>
                                </a:lnTo>
                                <a:lnTo>
                                  <a:pt x="629697" y="253022"/>
                                </a:lnTo>
                                <a:lnTo>
                                  <a:pt x="426413" y="253022"/>
                                </a:lnTo>
                                <a:lnTo>
                                  <a:pt x="419768" y="247601"/>
                                </a:lnTo>
                                <a:lnTo>
                                  <a:pt x="418553" y="236524"/>
                                </a:lnTo>
                                <a:lnTo>
                                  <a:pt x="428409" y="181165"/>
                                </a:lnTo>
                                <a:lnTo>
                                  <a:pt x="429462" y="173087"/>
                                </a:lnTo>
                                <a:lnTo>
                                  <a:pt x="430683" y="164896"/>
                                </a:lnTo>
                                <a:lnTo>
                                  <a:pt x="431598" y="156755"/>
                                </a:lnTo>
                                <a:lnTo>
                                  <a:pt x="431583" y="148288"/>
                                </a:lnTo>
                                <a:lnTo>
                                  <a:pt x="430841" y="144945"/>
                                </a:lnTo>
                                <a:close/>
                              </a:path>
                              <a:path w="645795" h="300990">
                                <a:moveTo>
                                  <a:pt x="620664" y="289940"/>
                                </a:moveTo>
                                <a:lnTo>
                                  <a:pt x="446278" y="289940"/>
                                </a:lnTo>
                                <a:lnTo>
                                  <a:pt x="448589" y="294906"/>
                                </a:lnTo>
                                <a:lnTo>
                                  <a:pt x="454469" y="300202"/>
                                </a:lnTo>
                                <a:lnTo>
                                  <a:pt x="467956" y="300037"/>
                                </a:lnTo>
                                <a:lnTo>
                                  <a:pt x="479864" y="299662"/>
                                </a:lnTo>
                                <a:lnTo>
                                  <a:pt x="505724" y="298012"/>
                                </a:lnTo>
                                <a:lnTo>
                                  <a:pt x="519582" y="297637"/>
                                </a:lnTo>
                                <a:lnTo>
                                  <a:pt x="611694" y="297637"/>
                                </a:lnTo>
                                <a:lnTo>
                                  <a:pt x="615857" y="295721"/>
                                </a:lnTo>
                                <a:lnTo>
                                  <a:pt x="620664" y="289940"/>
                                </a:lnTo>
                                <a:close/>
                              </a:path>
                              <a:path w="645795" h="300990">
                                <a:moveTo>
                                  <a:pt x="611694" y="297637"/>
                                </a:moveTo>
                                <a:lnTo>
                                  <a:pt x="519582" y="297637"/>
                                </a:lnTo>
                                <a:lnTo>
                                  <a:pt x="543286" y="298012"/>
                                </a:lnTo>
                                <a:lnTo>
                                  <a:pt x="540512" y="298012"/>
                                </a:lnTo>
                                <a:lnTo>
                                  <a:pt x="573767" y="299517"/>
                                </a:lnTo>
                                <a:lnTo>
                                  <a:pt x="598106" y="300202"/>
                                </a:lnTo>
                                <a:lnTo>
                                  <a:pt x="608185" y="299251"/>
                                </a:lnTo>
                                <a:lnTo>
                                  <a:pt x="611694" y="297637"/>
                                </a:lnTo>
                                <a:close/>
                              </a:path>
                              <a:path w="645795" h="300990">
                                <a:moveTo>
                                  <a:pt x="120142" y="0"/>
                                </a:moveTo>
                                <a:lnTo>
                                  <a:pt x="82334" y="0"/>
                                </a:lnTo>
                                <a:lnTo>
                                  <a:pt x="66315" y="1606"/>
                                </a:lnTo>
                                <a:lnTo>
                                  <a:pt x="55572" y="6697"/>
                                </a:lnTo>
                                <a:lnTo>
                                  <a:pt x="48919" y="15682"/>
                                </a:lnTo>
                                <a:lnTo>
                                  <a:pt x="45173" y="28968"/>
                                </a:lnTo>
                                <a:lnTo>
                                  <a:pt x="0" y="283146"/>
                                </a:lnTo>
                                <a:lnTo>
                                  <a:pt x="21609" y="290152"/>
                                </a:lnTo>
                                <a:lnTo>
                                  <a:pt x="44967" y="295473"/>
                                </a:lnTo>
                                <a:lnTo>
                                  <a:pt x="68930" y="298853"/>
                                </a:lnTo>
                                <a:lnTo>
                                  <a:pt x="92354" y="300037"/>
                                </a:lnTo>
                                <a:lnTo>
                                  <a:pt x="135606" y="294197"/>
                                </a:lnTo>
                                <a:lnTo>
                                  <a:pt x="171481" y="277029"/>
                                </a:lnTo>
                                <a:lnTo>
                                  <a:pt x="198696" y="249063"/>
                                </a:lnTo>
                                <a:lnTo>
                                  <a:pt x="200023" y="246125"/>
                                </a:lnTo>
                                <a:lnTo>
                                  <a:pt x="200114" y="245922"/>
                                </a:lnTo>
                                <a:lnTo>
                                  <a:pt x="84542" y="245922"/>
                                </a:lnTo>
                                <a:lnTo>
                                  <a:pt x="77330" y="243852"/>
                                </a:lnTo>
                                <a:lnTo>
                                  <a:pt x="91427" y="162928"/>
                                </a:lnTo>
                                <a:lnTo>
                                  <a:pt x="124574" y="145719"/>
                                </a:lnTo>
                                <a:lnTo>
                                  <a:pt x="219284" y="145719"/>
                                </a:lnTo>
                                <a:lnTo>
                                  <a:pt x="217210" y="132681"/>
                                </a:lnTo>
                                <a:lnTo>
                                  <a:pt x="204634" y="112699"/>
                                </a:lnTo>
                                <a:lnTo>
                                  <a:pt x="100291" y="112699"/>
                                </a:lnTo>
                                <a:lnTo>
                                  <a:pt x="120142" y="0"/>
                                </a:lnTo>
                                <a:close/>
                              </a:path>
                              <a:path w="645795" h="300990">
                                <a:moveTo>
                                  <a:pt x="292354" y="94310"/>
                                </a:moveTo>
                                <a:lnTo>
                                  <a:pt x="253768" y="94310"/>
                                </a:lnTo>
                                <a:lnTo>
                                  <a:pt x="222618" y="270903"/>
                                </a:lnTo>
                                <a:lnTo>
                                  <a:pt x="221829" y="283146"/>
                                </a:lnTo>
                                <a:lnTo>
                                  <a:pt x="221724" y="284781"/>
                                </a:lnTo>
                                <a:lnTo>
                                  <a:pt x="225488" y="292801"/>
                                </a:lnTo>
                                <a:lnTo>
                                  <a:pt x="233919" y="296492"/>
                                </a:lnTo>
                                <a:lnTo>
                                  <a:pt x="248149" y="297459"/>
                                </a:lnTo>
                                <a:lnTo>
                                  <a:pt x="286334" y="297459"/>
                                </a:lnTo>
                                <a:lnTo>
                                  <a:pt x="310070" y="164896"/>
                                </a:lnTo>
                                <a:lnTo>
                                  <a:pt x="314194" y="159089"/>
                                </a:lnTo>
                                <a:lnTo>
                                  <a:pt x="321733" y="152530"/>
                                </a:lnTo>
                                <a:lnTo>
                                  <a:pt x="331964" y="147177"/>
                                </a:lnTo>
                                <a:lnTo>
                                  <a:pt x="344246" y="144945"/>
                                </a:lnTo>
                                <a:lnTo>
                                  <a:pt x="430841" y="144945"/>
                                </a:lnTo>
                                <a:lnTo>
                                  <a:pt x="426344" y="124673"/>
                                </a:lnTo>
                                <a:lnTo>
                                  <a:pt x="417484" y="112102"/>
                                </a:lnTo>
                                <a:lnTo>
                                  <a:pt x="317741" y="112102"/>
                                </a:lnTo>
                                <a:lnTo>
                                  <a:pt x="315741" y="102745"/>
                                </a:lnTo>
                                <a:lnTo>
                                  <a:pt x="315672" y="102423"/>
                                </a:lnTo>
                                <a:lnTo>
                                  <a:pt x="312339" y="97343"/>
                                </a:lnTo>
                                <a:lnTo>
                                  <a:pt x="305359" y="95195"/>
                                </a:lnTo>
                                <a:lnTo>
                                  <a:pt x="292354" y="94310"/>
                                </a:lnTo>
                                <a:close/>
                              </a:path>
                              <a:path w="645795" h="300990">
                                <a:moveTo>
                                  <a:pt x="624173" y="148288"/>
                                </a:moveTo>
                                <a:lnTo>
                                  <a:pt x="501986" y="148288"/>
                                </a:lnTo>
                                <a:lnTo>
                                  <a:pt x="516897" y="148667"/>
                                </a:lnTo>
                                <a:lnTo>
                                  <a:pt x="530878" y="149202"/>
                                </a:lnTo>
                                <a:lnTo>
                                  <a:pt x="539775" y="149847"/>
                                </a:lnTo>
                                <a:lnTo>
                                  <a:pt x="533545" y="158418"/>
                                </a:lnTo>
                                <a:lnTo>
                                  <a:pt x="521290" y="170160"/>
                                </a:lnTo>
                                <a:lnTo>
                                  <a:pt x="506321" y="183837"/>
                                </a:lnTo>
                                <a:lnTo>
                                  <a:pt x="491947" y="198208"/>
                                </a:lnTo>
                                <a:lnTo>
                                  <a:pt x="482717" y="208599"/>
                                </a:lnTo>
                                <a:lnTo>
                                  <a:pt x="472297" y="220900"/>
                                </a:lnTo>
                                <a:lnTo>
                                  <a:pt x="462186" y="233834"/>
                                </a:lnTo>
                                <a:lnTo>
                                  <a:pt x="453885" y="246125"/>
                                </a:lnTo>
                                <a:lnTo>
                                  <a:pt x="437961" y="252594"/>
                                </a:lnTo>
                                <a:lnTo>
                                  <a:pt x="426413" y="253022"/>
                                </a:lnTo>
                                <a:lnTo>
                                  <a:pt x="629697" y="253022"/>
                                </a:lnTo>
                                <a:lnTo>
                                  <a:pt x="631088" y="243852"/>
                                </a:lnTo>
                                <a:lnTo>
                                  <a:pt x="609205" y="243852"/>
                                </a:lnTo>
                                <a:lnTo>
                                  <a:pt x="597655" y="243421"/>
                                </a:lnTo>
                                <a:lnTo>
                                  <a:pt x="574077" y="242044"/>
                                </a:lnTo>
                                <a:lnTo>
                                  <a:pt x="569737" y="241858"/>
                                </a:lnTo>
                                <a:lnTo>
                                  <a:pt x="535635" y="241858"/>
                                </a:lnTo>
                                <a:lnTo>
                                  <a:pt x="541646" y="233293"/>
                                </a:lnTo>
                                <a:lnTo>
                                  <a:pt x="549587" y="223435"/>
                                </a:lnTo>
                                <a:lnTo>
                                  <a:pt x="559779" y="212242"/>
                                </a:lnTo>
                                <a:lnTo>
                                  <a:pt x="572541" y="199669"/>
                                </a:lnTo>
                                <a:lnTo>
                                  <a:pt x="590432" y="183334"/>
                                </a:lnTo>
                                <a:lnTo>
                                  <a:pt x="601952" y="172305"/>
                                </a:lnTo>
                                <a:lnTo>
                                  <a:pt x="614400" y="159359"/>
                                </a:lnTo>
                                <a:lnTo>
                                  <a:pt x="624173" y="148288"/>
                                </a:lnTo>
                                <a:close/>
                              </a:path>
                              <a:path w="645795" h="300990">
                                <a:moveTo>
                                  <a:pt x="219284" y="145719"/>
                                </a:moveTo>
                                <a:lnTo>
                                  <a:pt x="124574" y="145719"/>
                                </a:lnTo>
                                <a:lnTo>
                                  <a:pt x="135084" y="147177"/>
                                </a:lnTo>
                                <a:lnTo>
                                  <a:pt x="142878" y="151853"/>
                                </a:lnTo>
                                <a:lnTo>
                                  <a:pt x="147723" y="160207"/>
                                </a:lnTo>
                                <a:lnTo>
                                  <a:pt x="149338" y="172305"/>
                                </a:lnTo>
                                <a:lnTo>
                                  <a:pt x="149336" y="173087"/>
                                </a:lnTo>
                                <a:lnTo>
                                  <a:pt x="145397" y="202144"/>
                                </a:lnTo>
                                <a:lnTo>
                                  <a:pt x="134207" y="225315"/>
                                </a:lnTo>
                                <a:lnTo>
                                  <a:pt x="116996" y="240483"/>
                                </a:lnTo>
                                <a:lnTo>
                                  <a:pt x="94945" y="245922"/>
                                </a:lnTo>
                                <a:lnTo>
                                  <a:pt x="200114" y="245922"/>
                                </a:lnTo>
                                <a:lnTo>
                                  <a:pt x="215966" y="210827"/>
                                </a:lnTo>
                                <a:lnTo>
                                  <a:pt x="221999" y="162928"/>
                                </a:lnTo>
                                <a:lnTo>
                                  <a:pt x="221453" y="159359"/>
                                </a:lnTo>
                                <a:lnTo>
                                  <a:pt x="219332" y="146024"/>
                                </a:lnTo>
                                <a:lnTo>
                                  <a:pt x="219284" y="145719"/>
                                </a:lnTo>
                                <a:close/>
                              </a:path>
                              <a:path w="645795" h="300990">
                                <a:moveTo>
                                  <a:pt x="631202" y="243103"/>
                                </a:moveTo>
                                <a:lnTo>
                                  <a:pt x="618747" y="243852"/>
                                </a:lnTo>
                                <a:lnTo>
                                  <a:pt x="631088" y="243852"/>
                                </a:lnTo>
                                <a:lnTo>
                                  <a:pt x="631202" y="243103"/>
                                </a:lnTo>
                                <a:close/>
                              </a:path>
                              <a:path w="645795" h="300990">
                                <a:moveTo>
                                  <a:pt x="547558" y="241333"/>
                                </a:moveTo>
                                <a:lnTo>
                                  <a:pt x="535635" y="241858"/>
                                </a:lnTo>
                                <a:lnTo>
                                  <a:pt x="569737" y="241858"/>
                                </a:lnTo>
                                <a:lnTo>
                                  <a:pt x="560538" y="241465"/>
                                </a:lnTo>
                                <a:lnTo>
                                  <a:pt x="547558" y="241333"/>
                                </a:lnTo>
                                <a:close/>
                              </a:path>
                              <a:path w="645795" h="300990">
                                <a:moveTo>
                                  <a:pt x="505128" y="92024"/>
                                </a:moveTo>
                                <a:lnTo>
                                  <a:pt x="497454" y="92024"/>
                                </a:lnTo>
                                <a:lnTo>
                                  <a:pt x="486157" y="93134"/>
                                </a:lnTo>
                                <a:lnTo>
                                  <a:pt x="486840" y="93134"/>
                                </a:lnTo>
                                <a:lnTo>
                                  <a:pt x="478664" y="96577"/>
                                </a:lnTo>
                                <a:lnTo>
                                  <a:pt x="464735" y="135267"/>
                                </a:lnTo>
                                <a:lnTo>
                                  <a:pt x="462389" y="147699"/>
                                </a:lnTo>
                                <a:lnTo>
                                  <a:pt x="462278" y="148288"/>
                                </a:lnTo>
                                <a:lnTo>
                                  <a:pt x="462206" y="148667"/>
                                </a:lnTo>
                                <a:lnTo>
                                  <a:pt x="462105" y="149202"/>
                                </a:lnTo>
                                <a:lnTo>
                                  <a:pt x="461983" y="149847"/>
                                </a:lnTo>
                                <a:lnTo>
                                  <a:pt x="461414" y="149847"/>
                                </a:lnTo>
                                <a:lnTo>
                                  <a:pt x="465665" y="149202"/>
                                </a:lnTo>
                                <a:lnTo>
                                  <a:pt x="465296" y="149202"/>
                                </a:lnTo>
                                <a:lnTo>
                                  <a:pt x="471971" y="148667"/>
                                </a:lnTo>
                                <a:lnTo>
                                  <a:pt x="471201" y="148667"/>
                                </a:lnTo>
                                <a:lnTo>
                                  <a:pt x="479701" y="148288"/>
                                </a:lnTo>
                                <a:lnTo>
                                  <a:pt x="624173" y="148288"/>
                                </a:lnTo>
                                <a:lnTo>
                                  <a:pt x="627124" y="144945"/>
                                </a:lnTo>
                                <a:lnTo>
                                  <a:pt x="638375" y="128979"/>
                                </a:lnTo>
                                <a:lnTo>
                                  <a:pt x="645236" y="111433"/>
                                </a:lnTo>
                                <a:lnTo>
                                  <a:pt x="645120" y="93713"/>
                                </a:lnTo>
                                <a:lnTo>
                                  <a:pt x="587921" y="93713"/>
                                </a:lnTo>
                                <a:lnTo>
                                  <a:pt x="563874" y="93433"/>
                                </a:lnTo>
                                <a:lnTo>
                                  <a:pt x="516776" y="92202"/>
                                </a:lnTo>
                                <a:lnTo>
                                  <a:pt x="505128" y="92024"/>
                                </a:lnTo>
                                <a:close/>
                              </a:path>
                              <a:path w="645795" h="300990">
                                <a:moveTo>
                                  <a:pt x="153238" y="92024"/>
                                </a:moveTo>
                                <a:lnTo>
                                  <a:pt x="110656" y="103952"/>
                                </a:lnTo>
                                <a:lnTo>
                                  <a:pt x="100291" y="112699"/>
                                </a:lnTo>
                                <a:lnTo>
                                  <a:pt x="204634" y="112699"/>
                                </a:lnTo>
                                <a:lnTo>
                                  <a:pt x="203482" y="110869"/>
                                </a:lnTo>
                                <a:lnTo>
                                  <a:pt x="181827" y="97343"/>
                                </a:lnTo>
                                <a:lnTo>
                                  <a:pt x="153238" y="92024"/>
                                </a:lnTo>
                                <a:close/>
                              </a:path>
                              <a:path w="645795" h="300990">
                                <a:moveTo>
                                  <a:pt x="367017" y="90919"/>
                                </a:moveTo>
                                <a:lnTo>
                                  <a:pt x="351785" y="92817"/>
                                </a:lnTo>
                                <a:lnTo>
                                  <a:pt x="338702" y="97691"/>
                                </a:lnTo>
                                <a:lnTo>
                                  <a:pt x="327401" y="104495"/>
                                </a:lnTo>
                                <a:lnTo>
                                  <a:pt x="317741" y="112102"/>
                                </a:lnTo>
                                <a:lnTo>
                                  <a:pt x="417484" y="112102"/>
                                </a:lnTo>
                                <a:lnTo>
                                  <a:pt x="413481" y="106422"/>
                                </a:lnTo>
                                <a:lnTo>
                                  <a:pt x="393563" y="94920"/>
                                </a:lnTo>
                                <a:lnTo>
                                  <a:pt x="367017" y="90919"/>
                                </a:lnTo>
                                <a:close/>
                              </a:path>
                              <a:path w="645795" h="300990">
                                <a:moveTo>
                                  <a:pt x="645109" y="92024"/>
                                </a:moveTo>
                                <a:lnTo>
                                  <a:pt x="643438" y="92024"/>
                                </a:lnTo>
                                <a:lnTo>
                                  <a:pt x="630385" y="92817"/>
                                </a:lnTo>
                                <a:lnTo>
                                  <a:pt x="629915" y="92817"/>
                                </a:lnTo>
                                <a:lnTo>
                                  <a:pt x="616246" y="93433"/>
                                </a:lnTo>
                                <a:lnTo>
                                  <a:pt x="613912" y="93433"/>
                                </a:lnTo>
                                <a:lnTo>
                                  <a:pt x="602045" y="93713"/>
                                </a:lnTo>
                                <a:lnTo>
                                  <a:pt x="645120" y="93713"/>
                                </a:lnTo>
                                <a:lnTo>
                                  <a:pt x="645109" y="92024"/>
                                </a:lnTo>
                                <a:close/>
                              </a:path>
                            </a:pathLst>
                          </a:custGeom>
                          <a:solidFill>
                            <a:srgbClr val="1F3468"/>
                          </a:solidFill>
                        </wps:spPr>
                        <wps:bodyPr wrap="square" lIns="0" tIns="0" rIns="0" bIns="0" rtlCol="0">
                          <a:noAutofit/>
                        </wps:bodyPr>
                      </wps:wsp>
                      <wps:wsp>
                        <wps:cNvPr id="99" name="Graphic 99"/>
                        <wps:cNvSpPr/>
                        <wps:spPr>
                          <a:xfrm>
                            <a:off x="637677" y="0"/>
                            <a:ext cx="288925" cy="302260"/>
                          </a:xfrm>
                          <a:custGeom>
                            <a:avLst/>
                            <a:gdLst/>
                            <a:ahLst/>
                            <a:cxnLst/>
                            <a:rect l="l" t="t" r="r" b="b"/>
                            <a:pathLst>
                              <a:path w="288925" h="302260">
                                <a:moveTo>
                                  <a:pt x="168950" y="241617"/>
                                </a:moveTo>
                                <a:lnTo>
                                  <a:pt x="66420" y="241617"/>
                                </a:lnTo>
                                <a:lnTo>
                                  <a:pt x="90335" y="261480"/>
                                </a:lnTo>
                                <a:lnTo>
                                  <a:pt x="92570" y="263385"/>
                                </a:lnTo>
                                <a:lnTo>
                                  <a:pt x="93154" y="266852"/>
                                </a:lnTo>
                                <a:lnTo>
                                  <a:pt x="91677" y="269735"/>
                                </a:lnTo>
                                <a:lnTo>
                                  <a:pt x="75768" y="301942"/>
                                </a:lnTo>
                                <a:lnTo>
                                  <a:pt x="106387" y="282079"/>
                                </a:lnTo>
                                <a:lnTo>
                                  <a:pt x="109207" y="280174"/>
                                </a:lnTo>
                                <a:lnTo>
                                  <a:pt x="135874" y="280174"/>
                                </a:lnTo>
                                <a:lnTo>
                                  <a:pt x="134293" y="269925"/>
                                </a:lnTo>
                                <a:lnTo>
                                  <a:pt x="133845" y="266852"/>
                                </a:lnTo>
                                <a:lnTo>
                                  <a:pt x="135485" y="263385"/>
                                </a:lnTo>
                                <a:lnTo>
                                  <a:pt x="135572" y="263207"/>
                                </a:lnTo>
                                <a:lnTo>
                                  <a:pt x="138480" y="261289"/>
                                </a:lnTo>
                                <a:lnTo>
                                  <a:pt x="138991" y="260981"/>
                                </a:lnTo>
                                <a:lnTo>
                                  <a:pt x="168950" y="241617"/>
                                </a:lnTo>
                                <a:close/>
                              </a:path>
                              <a:path w="288925" h="302260">
                                <a:moveTo>
                                  <a:pt x="135874" y="280174"/>
                                </a:moveTo>
                                <a:lnTo>
                                  <a:pt x="113017" y="280174"/>
                                </a:lnTo>
                                <a:lnTo>
                                  <a:pt x="115239" y="282079"/>
                                </a:lnTo>
                                <a:lnTo>
                                  <a:pt x="115645" y="282388"/>
                                </a:lnTo>
                                <a:lnTo>
                                  <a:pt x="139340" y="301942"/>
                                </a:lnTo>
                                <a:lnTo>
                                  <a:pt x="137454" y="290416"/>
                                </a:lnTo>
                                <a:lnTo>
                                  <a:pt x="135874" y="280174"/>
                                </a:lnTo>
                                <a:close/>
                              </a:path>
                              <a:path w="288925" h="302260">
                                <a:moveTo>
                                  <a:pt x="124091" y="204304"/>
                                </a:moveTo>
                                <a:lnTo>
                                  <a:pt x="108329" y="236308"/>
                                </a:lnTo>
                                <a:lnTo>
                                  <a:pt x="106783" y="239356"/>
                                </a:lnTo>
                                <a:lnTo>
                                  <a:pt x="106692" y="239534"/>
                                </a:lnTo>
                                <a:lnTo>
                                  <a:pt x="103427" y="241617"/>
                                </a:lnTo>
                                <a:lnTo>
                                  <a:pt x="132306" y="241617"/>
                                </a:lnTo>
                                <a:lnTo>
                                  <a:pt x="129578" y="239356"/>
                                </a:lnTo>
                                <a:lnTo>
                                  <a:pt x="129087" y="236486"/>
                                </a:lnTo>
                                <a:lnTo>
                                  <a:pt x="124091" y="204304"/>
                                </a:lnTo>
                                <a:close/>
                              </a:path>
                              <a:path w="288925" h="302260">
                                <a:moveTo>
                                  <a:pt x="288870" y="103670"/>
                                </a:moveTo>
                                <a:lnTo>
                                  <a:pt x="186232" y="103670"/>
                                </a:lnTo>
                                <a:lnTo>
                                  <a:pt x="210146" y="123532"/>
                                </a:lnTo>
                                <a:lnTo>
                                  <a:pt x="212420" y="125742"/>
                                </a:lnTo>
                                <a:lnTo>
                                  <a:pt x="212874" y="128828"/>
                                </a:lnTo>
                                <a:lnTo>
                                  <a:pt x="212928" y="129197"/>
                                </a:lnTo>
                                <a:lnTo>
                                  <a:pt x="211471" y="131800"/>
                                </a:lnTo>
                                <a:lnTo>
                                  <a:pt x="195579" y="163995"/>
                                </a:lnTo>
                                <a:lnTo>
                                  <a:pt x="226275" y="144132"/>
                                </a:lnTo>
                                <a:lnTo>
                                  <a:pt x="229095" y="142227"/>
                                </a:lnTo>
                                <a:lnTo>
                                  <a:pt x="255760" y="142227"/>
                                </a:lnTo>
                                <a:lnTo>
                                  <a:pt x="254177" y="131965"/>
                                </a:lnTo>
                                <a:lnTo>
                                  <a:pt x="253785" y="129197"/>
                                </a:lnTo>
                                <a:lnTo>
                                  <a:pt x="253733" y="128828"/>
                                </a:lnTo>
                                <a:lnTo>
                                  <a:pt x="255473" y="125272"/>
                                </a:lnTo>
                                <a:lnTo>
                                  <a:pt x="258368" y="123367"/>
                                </a:lnTo>
                                <a:lnTo>
                                  <a:pt x="258879" y="123058"/>
                                </a:lnTo>
                                <a:lnTo>
                                  <a:pt x="288870" y="103670"/>
                                </a:lnTo>
                                <a:close/>
                              </a:path>
                              <a:path w="288925" h="302260">
                                <a:moveTo>
                                  <a:pt x="255760" y="142227"/>
                                </a:moveTo>
                                <a:lnTo>
                                  <a:pt x="232905" y="142227"/>
                                </a:lnTo>
                                <a:lnTo>
                                  <a:pt x="235127" y="144132"/>
                                </a:lnTo>
                                <a:lnTo>
                                  <a:pt x="259213" y="163995"/>
                                </a:lnTo>
                                <a:lnTo>
                                  <a:pt x="255760" y="142227"/>
                                </a:lnTo>
                                <a:close/>
                              </a:path>
                              <a:path w="288925" h="302260">
                                <a:moveTo>
                                  <a:pt x="243992" y="66357"/>
                                </a:moveTo>
                                <a:lnTo>
                                  <a:pt x="226588" y="101422"/>
                                </a:lnTo>
                                <a:lnTo>
                                  <a:pt x="223239" y="103670"/>
                                </a:lnTo>
                                <a:lnTo>
                                  <a:pt x="252178" y="103670"/>
                                </a:lnTo>
                                <a:lnTo>
                                  <a:pt x="249478" y="101422"/>
                                </a:lnTo>
                                <a:lnTo>
                                  <a:pt x="248986" y="98539"/>
                                </a:lnTo>
                                <a:lnTo>
                                  <a:pt x="243992" y="66357"/>
                                </a:lnTo>
                                <a:close/>
                              </a:path>
                              <a:path w="288925" h="302260">
                                <a:moveTo>
                                  <a:pt x="207560" y="37274"/>
                                </a:moveTo>
                                <a:lnTo>
                                  <a:pt x="104991" y="37274"/>
                                </a:lnTo>
                                <a:lnTo>
                                  <a:pt x="128752" y="56997"/>
                                </a:lnTo>
                                <a:lnTo>
                                  <a:pt x="130886" y="58915"/>
                                </a:lnTo>
                                <a:lnTo>
                                  <a:pt x="131495" y="62382"/>
                                </a:lnTo>
                                <a:lnTo>
                                  <a:pt x="114198" y="97459"/>
                                </a:lnTo>
                                <a:lnTo>
                                  <a:pt x="147700" y="75793"/>
                                </a:lnTo>
                                <a:lnTo>
                                  <a:pt x="174384" y="75793"/>
                                </a:lnTo>
                                <a:lnTo>
                                  <a:pt x="172770" y="65366"/>
                                </a:lnTo>
                                <a:lnTo>
                                  <a:pt x="172364" y="62382"/>
                                </a:lnTo>
                                <a:lnTo>
                                  <a:pt x="174104" y="58915"/>
                                </a:lnTo>
                                <a:lnTo>
                                  <a:pt x="176999" y="56997"/>
                                </a:lnTo>
                                <a:lnTo>
                                  <a:pt x="177510" y="56688"/>
                                </a:lnTo>
                                <a:lnTo>
                                  <a:pt x="207560" y="37274"/>
                                </a:lnTo>
                                <a:close/>
                              </a:path>
                              <a:path w="288925" h="302260">
                                <a:moveTo>
                                  <a:pt x="174384" y="75793"/>
                                </a:moveTo>
                                <a:lnTo>
                                  <a:pt x="151434" y="75793"/>
                                </a:lnTo>
                                <a:lnTo>
                                  <a:pt x="177736" y="97459"/>
                                </a:lnTo>
                                <a:lnTo>
                                  <a:pt x="174384" y="75793"/>
                                </a:lnTo>
                                <a:close/>
                              </a:path>
                              <a:path w="288925" h="302260">
                                <a:moveTo>
                                  <a:pt x="162648" y="0"/>
                                </a:moveTo>
                                <a:lnTo>
                                  <a:pt x="149200" y="27014"/>
                                </a:lnTo>
                                <a:lnTo>
                                  <a:pt x="145110" y="35064"/>
                                </a:lnTo>
                                <a:lnTo>
                                  <a:pt x="141623" y="37274"/>
                                </a:lnTo>
                                <a:lnTo>
                                  <a:pt x="170764" y="37274"/>
                                </a:lnTo>
                                <a:lnTo>
                                  <a:pt x="168097" y="35064"/>
                                </a:lnTo>
                                <a:lnTo>
                                  <a:pt x="167576" y="32016"/>
                                </a:lnTo>
                                <a:lnTo>
                                  <a:pt x="162648" y="0"/>
                                </a:lnTo>
                                <a:close/>
                              </a:path>
                              <a:path w="288925" h="302260">
                                <a:moveTo>
                                  <a:pt x="102612" y="103670"/>
                                </a:moveTo>
                                <a:lnTo>
                                  <a:pt x="0" y="103670"/>
                                </a:lnTo>
                                <a:lnTo>
                                  <a:pt x="23914" y="123532"/>
                                </a:lnTo>
                                <a:lnTo>
                                  <a:pt x="26149" y="125437"/>
                                </a:lnTo>
                                <a:lnTo>
                                  <a:pt x="26720" y="128904"/>
                                </a:lnTo>
                                <a:lnTo>
                                  <a:pt x="25242" y="131800"/>
                                </a:lnTo>
                                <a:lnTo>
                                  <a:pt x="9334" y="163995"/>
                                </a:lnTo>
                                <a:lnTo>
                                  <a:pt x="40030" y="144132"/>
                                </a:lnTo>
                                <a:lnTo>
                                  <a:pt x="42849" y="142227"/>
                                </a:lnTo>
                                <a:lnTo>
                                  <a:pt x="69506" y="142227"/>
                                </a:lnTo>
                                <a:lnTo>
                                  <a:pt x="67919" y="131965"/>
                                </a:lnTo>
                                <a:lnTo>
                                  <a:pt x="67485" y="128904"/>
                                </a:lnTo>
                                <a:lnTo>
                                  <a:pt x="69134" y="125437"/>
                                </a:lnTo>
                                <a:lnTo>
                                  <a:pt x="69214" y="125272"/>
                                </a:lnTo>
                                <a:lnTo>
                                  <a:pt x="72123" y="123367"/>
                                </a:lnTo>
                                <a:lnTo>
                                  <a:pt x="72633" y="123058"/>
                                </a:lnTo>
                                <a:lnTo>
                                  <a:pt x="102612" y="103670"/>
                                </a:lnTo>
                                <a:close/>
                              </a:path>
                              <a:path w="288925" h="302260">
                                <a:moveTo>
                                  <a:pt x="69506" y="142227"/>
                                </a:moveTo>
                                <a:lnTo>
                                  <a:pt x="46558" y="142227"/>
                                </a:lnTo>
                                <a:lnTo>
                                  <a:pt x="48882" y="144132"/>
                                </a:lnTo>
                                <a:lnTo>
                                  <a:pt x="49287" y="144441"/>
                                </a:lnTo>
                                <a:lnTo>
                                  <a:pt x="72967" y="163995"/>
                                </a:lnTo>
                                <a:lnTo>
                                  <a:pt x="71091" y="152474"/>
                                </a:lnTo>
                                <a:lnTo>
                                  <a:pt x="69506" y="142227"/>
                                </a:lnTo>
                                <a:close/>
                              </a:path>
                              <a:path w="288925" h="302260">
                                <a:moveTo>
                                  <a:pt x="57734" y="66357"/>
                                </a:moveTo>
                                <a:lnTo>
                                  <a:pt x="44355" y="93441"/>
                                </a:lnTo>
                                <a:lnTo>
                                  <a:pt x="40373" y="101422"/>
                                </a:lnTo>
                                <a:lnTo>
                                  <a:pt x="40284" y="101599"/>
                                </a:lnTo>
                                <a:lnTo>
                                  <a:pt x="37025" y="103670"/>
                                </a:lnTo>
                                <a:lnTo>
                                  <a:pt x="65920" y="103670"/>
                                </a:lnTo>
                                <a:lnTo>
                                  <a:pt x="63220" y="101422"/>
                                </a:lnTo>
                                <a:lnTo>
                                  <a:pt x="62699" y="98374"/>
                                </a:lnTo>
                                <a:lnTo>
                                  <a:pt x="57734" y="66357"/>
                                </a:lnTo>
                                <a:close/>
                              </a:path>
                            </a:pathLst>
                          </a:custGeom>
                          <a:solidFill>
                            <a:srgbClr val="F8A61B"/>
                          </a:solidFill>
                        </wps:spPr>
                        <wps:bodyPr wrap="square" lIns="0" tIns="0" rIns="0" bIns="0" rtlCol="0">
                          <a:noAutofit/>
                        </wps:bodyPr>
                      </wps:wsp>
                    </wpg:wgp>
                  </a:graphicData>
                </a:graphic>
              </wp:anchor>
            </w:drawing>
          </mc:Choice>
          <mc:Fallback>
            <w:pict>
              <v:group id="Group 97" o:spid="_x0000_s1026" o:spt="203" style="position:absolute;left:0pt;margin-left:105.05pt;margin-top:20.8pt;height:35.5pt;width:73pt;mso-position-horizontal-relative:page;mso-wrap-distance-bottom:0pt;mso-wrap-distance-top:0pt;z-index:-251600896;mso-width-relative:page;mso-height-relative:page;" coordsize="927100,450850" o:gfxdata="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">
                <o:lock v:ext="edit" aspectratio="f"/>
                <v:shape id="Graphic 98" o:spid="_x0000_s1026" o:spt="100" style="position:absolute;left:0;top:150247;height:300990;width:645795;" fillcolor="#1F3468" filled="t" stroked="f" coordsize="645795,300990" o:gfxdata="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rfsp7gAAADbAAAA&#10;DwAAAAAAAAABACAAAAAiAAAAZHJzL2Rvd25yZXYueG1sUEsBAhQAFAAAAAgAh07iQDMvBZ47AAAA&#10;OQAAABAAAAAAAAAAAQAgAAAABwEAAGRycy9zaGFwZXhtbC54bWxQSwUGAAAAAAYABgBbAQAAsQMA&#10;AAAA&#10;" path="m430841,144945l344246,144945,352195,146024,358608,149486,362475,155666,362600,159359,362721,162928,362788,164896,350710,236207,350586,240483,350546,241858,350428,245922,350349,253022,352858,266317,381168,296189,391878,299251,392316,299251,402424,300418,415106,299906,426796,298012,427043,298012,438041,294571,446270,289940,620664,289940,629697,253022,426413,253022,419768,247601,418553,236524,428409,181165,429462,173087,430683,164896,431598,156755,431583,148288,430841,144945xem620664,289940l446278,289940,448589,294906,454469,300202,467956,300037,479864,299662,505724,298012,519582,297637,611694,297637,615857,295721,620664,289940xem611694,297637l519582,297637,543286,298012,540512,298012,573767,299517,598106,300202,608185,299251,611694,297637xem120142,0l82334,0,66315,1606,55572,6697,48919,15682,45173,28968,0,283146,21609,290152,44967,295473,68930,298853,92354,300037,135606,294197,171481,277029,198696,249063,200023,246125,200114,245922,84542,245922,77330,243852,91427,162928,124574,145719,219284,145719,217210,132681,204634,112699,100291,112699,120142,0xem292354,94310l253768,94310,222618,270903,221829,283146,221724,284781,225488,292801,233919,296492,248149,297459,286334,297459,310070,164896,314194,159089,321733,152530,331964,147177,344246,144945,430841,144945,426344,124673,417484,112102,317741,112102,315741,102745,315672,102423,312339,97343,305359,95195,292354,94310xem624173,148288l501986,148288,516897,148667,530878,149202,539775,149847,533545,158418,521290,170160,506321,183837,491947,198208,482717,208599,472297,220900,462186,233834,453885,246125,437961,252594,426413,253022,629697,253022,631088,243852,609205,243852,597655,243421,574077,242044,569737,241858,535635,241858,541646,233293,549587,223435,559779,212242,572541,199669,590432,183334,601952,172305,614400,159359,624173,148288xem219284,145719l124574,145719,135084,147177,142878,151853,147723,160207,149338,172305,149336,173087,145397,202144,134207,225315,116996,240483,94945,245922,200114,245922,215966,210827,221999,162928,221453,159359,219332,146024,219284,145719xem631202,243103l618747,243852,631088,243852,631202,243103xem547558,241333l535635,241858,569737,241858,560538,241465,547558,241333xem505128,92024l497454,92024,486157,93134,486840,93134,478664,96577,464735,135267,462389,147699,462278,148288,462206,148667,462105,149202,461983,149847,461414,149847,465665,149202,465296,149202,471971,148667,471201,148667,479701,148288,624173,148288,627124,144945,638375,128979,645236,111433,645120,93713,587921,93713,563874,93433,516776,92202,505128,92024xem153238,92024l110656,103952,100291,112699,204634,112699,203482,110869,181827,97343,153238,92024xem367017,90919l351785,92817,338702,97691,327401,104495,317741,112102,417484,112102,413481,106422,393563,94920,367017,90919xem645109,92024l643438,92024,630385,92817,629915,92817,616246,93433,613912,93433,602045,93713,645120,93713,645109,92024xe">
                  <v:fill on="t" focussize="0,0"/>
                  <v:stroke on="f"/>
                  <v:imagedata o:title=""/>
                  <o:lock v:ext="edit" aspectratio="f"/>
                  <v:textbox inset="0mm,0mm,0mm,0mm"/>
                </v:shape>
                <v:shape id="Graphic 99" o:spid="_x0000_s1026" o:spt="100" style="position:absolute;left:637677;top:0;height:302260;width:288925;" fillcolor="#F8A61B" filled="t" stroked="f" coordsize="288925,302260" o:gfxdata="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ZCwkugAAANsA&#10;AAAPAAAAAAAAAAEAIAAAACIAAABkcnMvZG93bnJldi54bWxQSwECFAAUAAAACACHTuJAMy8FnjsA&#10;AAA5AAAAEAAAAAAAAAABACAAAAAJAQAAZHJzL3NoYXBleG1sLnhtbFBLBQYAAAAABgAGAFsBAACz&#10;AwAAAAA=&#10;" path="m168950,241617l66420,241617,90335,261480,92570,263385,93154,266852,91677,269735,75768,301942,106387,282079,109207,280174,135874,280174,134293,269925,133845,266852,135485,263385,135572,263207,138480,261289,138991,260981,168950,241617xem135874,280174l113017,280174,115239,282079,115645,282388,139340,301942,137454,290416,135874,280174xem124091,204304l108329,236308,106783,239356,106692,239534,103427,241617,132306,241617,129578,239356,129087,236486,124091,204304xem288870,103670l186232,103670,210146,123532,212420,125742,212874,128828,212928,129197,211471,131800,195579,163995,226275,144132,229095,142227,255760,142227,254177,131965,253785,129197,253733,128828,255473,125272,258368,123367,258879,123058,288870,103670xem255760,142227l232905,142227,235127,144132,259213,163995,255760,142227xem243992,66357l226588,101422,223239,103670,252178,103670,249478,101422,248986,98539,243992,66357xem207560,37274l104991,37274,128752,56997,130886,58915,131495,62382,114198,97459,147700,75793,174384,75793,172770,65366,172364,62382,174104,58915,176999,56997,177510,56688,207560,37274xem174384,75793l151434,75793,177736,97459,174384,75793xem162648,0l149200,27014,145110,35064,141623,37274,170764,37274,168097,35064,167576,32016,162648,0xem102612,103670l0,103670,23914,123532,26149,125437,26720,128904,25242,131800,9334,163995,40030,144132,42849,142227,69506,142227,67919,131965,67485,128904,69134,125437,69214,125272,72123,123367,72633,123058,102612,103670xem69506,142227l46558,142227,48882,144132,49287,144441,72967,163995,71091,152474,69506,142227xem57734,66357l44355,93441,40373,101422,40284,101599,37025,103670,65920,103670,63220,101422,62699,98374,57734,66357xe">
                  <v:fill on="t" focussize="0,0"/>
                  <v:stroke on="f"/>
                  <v:imagedata o:title=""/>
                  <o:lock v:ext="edit" aspectratio="f"/>
                  <v:textbox inset="0mm,0mm,0mm,0mm"/>
                </v:shape>
                <w10:wrap type="topAndBottom"/>
              </v:group>
            </w:pict>
          </mc:Fallback>
        </mc:AlternateContent>
      </w:r>
      <w:r>
        <w:rPr>
          <w:rFonts w:ascii="Arial MT"/>
          <w:sz w:val="20"/>
        </w:rPr>
        <w:drawing>
          <wp:anchor distT="0" distB="0" distL="0" distR="0" simplePos="0" relativeHeight="251715584" behindDoc="1" locked="0" layoutInCell="1" allowOverlap="1">
            <wp:simplePos x="0" y="0"/>
            <wp:positionH relativeFrom="page">
              <wp:posOffset>2559685</wp:posOffset>
            </wp:positionH>
            <wp:positionV relativeFrom="paragraph">
              <wp:posOffset>450850</wp:posOffset>
            </wp:positionV>
            <wp:extent cx="1106170" cy="225425"/>
            <wp:effectExtent l="0" t="0" r="0" b="0"/>
            <wp:wrapTopAndBottom/>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9" cstate="print"/>
                    <a:stretch>
                      <a:fillRect/>
                    </a:stretch>
                  </pic:blipFill>
                  <pic:spPr>
                    <a:xfrm>
                      <a:off x="0" y="0"/>
                      <a:ext cx="1106418" cy="225551"/>
                    </a:xfrm>
                    <a:prstGeom prst="rect">
                      <a:avLst/>
                    </a:prstGeom>
                  </pic:spPr>
                </pic:pic>
              </a:graphicData>
            </a:graphic>
          </wp:anchor>
        </w:drawing>
      </w:r>
      <w:r>
        <w:rPr>
          <w:rFonts w:ascii="Arial MT"/>
          <w:sz w:val="20"/>
        </w:rPr>
        <w:drawing>
          <wp:anchor distT="0" distB="0" distL="0" distR="0" simplePos="0" relativeHeight="251716608" behindDoc="1" locked="0" layoutInCell="1" allowOverlap="1">
            <wp:simplePos x="0" y="0"/>
            <wp:positionH relativeFrom="page">
              <wp:posOffset>4032885</wp:posOffset>
            </wp:positionH>
            <wp:positionV relativeFrom="paragraph">
              <wp:posOffset>361950</wp:posOffset>
            </wp:positionV>
            <wp:extent cx="999490" cy="389890"/>
            <wp:effectExtent l="0" t="0" r="0" b="0"/>
            <wp:wrapTopAndBottom/>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0" cstate="print"/>
                    <a:stretch>
                      <a:fillRect/>
                    </a:stretch>
                  </pic:blipFill>
                  <pic:spPr>
                    <a:xfrm>
                      <a:off x="0" y="0"/>
                      <a:ext cx="999577" cy="390143"/>
                    </a:xfrm>
                    <a:prstGeom prst="rect">
                      <a:avLst/>
                    </a:prstGeom>
                  </pic:spPr>
                </pic:pic>
              </a:graphicData>
            </a:graphic>
          </wp:anchor>
        </w:drawing>
      </w:r>
      <w:r>
        <w:rPr>
          <w:rFonts w:ascii="Arial MT"/>
          <w:sz w:val="20"/>
        </w:rPr>
        <mc:AlternateContent>
          <mc:Choice Requires="wpg">
            <w:drawing>
              <wp:anchor distT="0" distB="0" distL="0" distR="0" simplePos="0" relativeHeight="251716608" behindDoc="1" locked="0" layoutInCell="1" allowOverlap="1">
                <wp:simplePos x="0" y="0"/>
                <wp:positionH relativeFrom="page">
                  <wp:posOffset>5361305</wp:posOffset>
                </wp:positionH>
                <wp:positionV relativeFrom="paragraph">
                  <wp:posOffset>370840</wp:posOffset>
                </wp:positionV>
                <wp:extent cx="940435" cy="373380"/>
                <wp:effectExtent l="0" t="0" r="0" b="0"/>
                <wp:wrapTopAndBottom/>
                <wp:docPr id="102" name="Group 102"/>
                <wp:cNvGraphicFramePr/>
                <a:graphic xmlns:a="http://schemas.openxmlformats.org/drawingml/2006/main">
                  <a:graphicData uri="http://schemas.microsoft.com/office/word/2010/wordprocessingGroup">
                    <wpg:wgp>
                      <wpg:cNvGrpSpPr/>
                      <wpg:grpSpPr>
                        <a:xfrm>
                          <a:off x="0" y="0"/>
                          <a:ext cx="940435" cy="373380"/>
                          <a:chOff x="0" y="0"/>
                          <a:chExt cx="940435" cy="373380"/>
                        </a:xfrm>
                      </wpg:grpSpPr>
                      <wps:wsp>
                        <wps:cNvPr id="103" name="Graphic 103"/>
                        <wps:cNvSpPr/>
                        <wps:spPr>
                          <a:xfrm>
                            <a:off x="0" y="0"/>
                            <a:ext cx="257175" cy="264160"/>
                          </a:xfrm>
                          <a:custGeom>
                            <a:avLst/>
                            <a:gdLst/>
                            <a:ahLst/>
                            <a:cxnLst/>
                            <a:rect l="l" t="t" r="r" b="b"/>
                            <a:pathLst>
                              <a:path w="257175" h="264160">
                                <a:moveTo>
                                  <a:pt x="256933" y="0"/>
                                </a:moveTo>
                                <a:lnTo>
                                  <a:pt x="0" y="0"/>
                                </a:lnTo>
                                <a:lnTo>
                                  <a:pt x="0" y="263905"/>
                                </a:lnTo>
                                <a:lnTo>
                                  <a:pt x="99110" y="263905"/>
                                </a:lnTo>
                                <a:lnTo>
                                  <a:pt x="99110" y="93065"/>
                                </a:lnTo>
                                <a:lnTo>
                                  <a:pt x="172961" y="93065"/>
                                </a:lnTo>
                                <a:lnTo>
                                  <a:pt x="207472" y="97721"/>
                                </a:lnTo>
                                <a:lnTo>
                                  <a:pt x="232678" y="111180"/>
                                </a:lnTo>
                                <a:lnTo>
                                  <a:pt x="249019" y="132675"/>
                                </a:lnTo>
                                <a:lnTo>
                                  <a:pt x="256933" y="161442"/>
                                </a:lnTo>
                                <a:lnTo>
                                  <a:pt x="256933" y="0"/>
                                </a:lnTo>
                                <a:close/>
                              </a:path>
                            </a:pathLst>
                          </a:custGeom>
                          <a:solidFill>
                            <a:srgbClr val="33255B"/>
                          </a:solidFill>
                        </wps:spPr>
                        <wps:bodyPr wrap="square" lIns="0" tIns="0" rIns="0" bIns="0" rtlCol="0">
                          <a:noAutofit/>
                        </wps:bodyPr>
                      </wps:wsp>
                      <pic:pic xmlns:pic="http://schemas.openxmlformats.org/drawingml/2006/picture">
                        <pic:nvPicPr>
                          <pic:cNvPr id="104" name="Image 104"/>
                          <pic:cNvPicPr/>
                        </pic:nvPicPr>
                        <pic:blipFill>
                          <a:blip r:embed="rId31" cstate="print"/>
                          <a:stretch>
                            <a:fillRect/>
                          </a:stretch>
                        </pic:blipFill>
                        <pic:spPr>
                          <a:xfrm>
                            <a:off x="144691" y="125829"/>
                            <a:ext cx="112242" cy="138073"/>
                          </a:xfrm>
                          <a:prstGeom prst="rect">
                            <a:avLst/>
                          </a:prstGeom>
                        </pic:spPr>
                      </pic:pic>
                      <pic:pic xmlns:pic="http://schemas.openxmlformats.org/drawingml/2006/picture">
                        <pic:nvPicPr>
                          <pic:cNvPr id="105" name="Image 105"/>
                          <pic:cNvPicPr/>
                        </pic:nvPicPr>
                        <pic:blipFill>
                          <a:blip r:embed="rId32" cstate="print"/>
                          <a:stretch>
                            <a:fillRect/>
                          </a:stretch>
                        </pic:blipFill>
                        <pic:spPr>
                          <a:xfrm>
                            <a:off x="496603" y="189042"/>
                            <a:ext cx="102819" cy="74860"/>
                          </a:xfrm>
                          <a:prstGeom prst="rect">
                            <a:avLst/>
                          </a:prstGeom>
                        </pic:spPr>
                      </pic:pic>
                      <wps:wsp>
                        <wps:cNvPr id="106" name="Graphic 106"/>
                        <wps:cNvSpPr/>
                        <wps:spPr>
                          <a:xfrm>
                            <a:off x="342534" y="4"/>
                            <a:ext cx="597535" cy="264160"/>
                          </a:xfrm>
                          <a:custGeom>
                            <a:avLst/>
                            <a:gdLst/>
                            <a:ahLst/>
                            <a:cxnLst/>
                            <a:rect l="l" t="t" r="r" b="b"/>
                            <a:pathLst>
                              <a:path w="597535" h="264160">
                                <a:moveTo>
                                  <a:pt x="205701" y="142100"/>
                                </a:moveTo>
                                <a:lnTo>
                                  <a:pt x="204038" y="133946"/>
                                </a:lnTo>
                                <a:lnTo>
                                  <a:pt x="199186" y="127723"/>
                                </a:lnTo>
                                <a:lnTo>
                                  <a:pt x="191363" y="123761"/>
                                </a:lnTo>
                                <a:lnTo>
                                  <a:pt x="180784" y="122364"/>
                                </a:lnTo>
                                <a:lnTo>
                                  <a:pt x="154063" y="122364"/>
                                </a:lnTo>
                                <a:lnTo>
                                  <a:pt x="154063" y="162547"/>
                                </a:lnTo>
                                <a:lnTo>
                                  <a:pt x="175958" y="162547"/>
                                </a:lnTo>
                                <a:lnTo>
                                  <a:pt x="189369" y="161036"/>
                                </a:lnTo>
                                <a:lnTo>
                                  <a:pt x="198628" y="156857"/>
                                </a:lnTo>
                                <a:lnTo>
                                  <a:pt x="203974" y="150406"/>
                                </a:lnTo>
                                <a:lnTo>
                                  <a:pt x="205701" y="142100"/>
                                </a:lnTo>
                                <a:close/>
                              </a:path>
                              <a:path w="597535" h="264160">
                                <a:moveTo>
                                  <a:pt x="256857" y="0"/>
                                </a:moveTo>
                                <a:lnTo>
                                  <a:pt x="0" y="0"/>
                                </a:lnTo>
                                <a:lnTo>
                                  <a:pt x="0" y="263906"/>
                                </a:lnTo>
                                <a:lnTo>
                                  <a:pt x="109029" y="263906"/>
                                </a:lnTo>
                                <a:lnTo>
                                  <a:pt x="109029" y="93065"/>
                                </a:lnTo>
                                <a:lnTo>
                                  <a:pt x="192328" y="93065"/>
                                </a:lnTo>
                                <a:lnTo>
                                  <a:pt x="215950" y="95923"/>
                                </a:lnTo>
                                <a:lnTo>
                                  <a:pt x="234200" y="104178"/>
                                </a:lnTo>
                                <a:lnTo>
                                  <a:pt x="245986" y="117360"/>
                                </a:lnTo>
                                <a:lnTo>
                                  <a:pt x="250164" y="135001"/>
                                </a:lnTo>
                                <a:lnTo>
                                  <a:pt x="247472" y="149567"/>
                                </a:lnTo>
                                <a:lnTo>
                                  <a:pt x="240182" y="160604"/>
                                </a:lnTo>
                                <a:lnTo>
                                  <a:pt x="229476" y="168173"/>
                                </a:lnTo>
                                <a:lnTo>
                                  <a:pt x="216560" y="172313"/>
                                </a:lnTo>
                                <a:lnTo>
                                  <a:pt x="216560" y="174193"/>
                                </a:lnTo>
                                <a:lnTo>
                                  <a:pt x="229133" y="176479"/>
                                </a:lnTo>
                                <a:lnTo>
                                  <a:pt x="240779" y="181711"/>
                                </a:lnTo>
                                <a:lnTo>
                                  <a:pt x="250380" y="190017"/>
                                </a:lnTo>
                                <a:lnTo>
                                  <a:pt x="256857" y="201510"/>
                                </a:lnTo>
                                <a:lnTo>
                                  <a:pt x="256857" y="0"/>
                                </a:lnTo>
                                <a:close/>
                              </a:path>
                              <a:path w="597535" h="264160">
                                <a:moveTo>
                                  <a:pt x="597471" y="0"/>
                                </a:moveTo>
                                <a:lnTo>
                                  <a:pt x="340575" y="0"/>
                                </a:lnTo>
                                <a:lnTo>
                                  <a:pt x="340575" y="263906"/>
                                </a:lnTo>
                                <a:lnTo>
                                  <a:pt x="451853" y="263906"/>
                                </a:lnTo>
                                <a:lnTo>
                                  <a:pt x="451853" y="93065"/>
                                </a:lnTo>
                                <a:lnTo>
                                  <a:pt x="531456" y="93065"/>
                                </a:lnTo>
                                <a:lnTo>
                                  <a:pt x="556044" y="95694"/>
                                </a:lnTo>
                                <a:lnTo>
                                  <a:pt x="575208" y="103136"/>
                                </a:lnTo>
                                <a:lnTo>
                                  <a:pt x="589013" y="114668"/>
                                </a:lnTo>
                                <a:lnTo>
                                  <a:pt x="597471" y="129590"/>
                                </a:lnTo>
                                <a:lnTo>
                                  <a:pt x="597471" y="0"/>
                                </a:lnTo>
                                <a:close/>
                              </a:path>
                            </a:pathLst>
                          </a:custGeom>
                          <a:solidFill>
                            <a:srgbClr val="33255B"/>
                          </a:solidFill>
                        </wps:spPr>
                        <wps:bodyPr wrap="square" lIns="0" tIns="0" rIns="0" bIns="0" rtlCol="0">
                          <a:noAutofit/>
                        </wps:bodyPr>
                      </wps:wsp>
                      <pic:pic xmlns:pic="http://schemas.openxmlformats.org/drawingml/2006/picture">
                        <pic:nvPicPr>
                          <pic:cNvPr id="107" name="Image 107"/>
                          <pic:cNvPicPr/>
                        </pic:nvPicPr>
                        <pic:blipFill>
                          <a:blip r:embed="rId33" cstate="print"/>
                          <a:stretch>
                            <a:fillRect/>
                          </a:stretch>
                        </pic:blipFill>
                        <pic:spPr>
                          <a:xfrm>
                            <a:off x="839153" y="124085"/>
                            <a:ext cx="100850" cy="139818"/>
                          </a:xfrm>
                          <a:prstGeom prst="rect">
                            <a:avLst/>
                          </a:prstGeom>
                        </pic:spPr>
                      </pic:pic>
                      <wps:wsp>
                        <wps:cNvPr id="108" name="Graphic 108"/>
                        <wps:cNvSpPr/>
                        <wps:spPr>
                          <a:xfrm>
                            <a:off x="-9" y="297248"/>
                            <a:ext cx="940435" cy="76200"/>
                          </a:xfrm>
                          <a:custGeom>
                            <a:avLst/>
                            <a:gdLst/>
                            <a:ahLst/>
                            <a:cxnLst/>
                            <a:rect l="l" t="t" r="r" b="b"/>
                            <a:pathLst>
                              <a:path w="940435" h="76200">
                                <a:moveTo>
                                  <a:pt x="23342" y="42316"/>
                                </a:moveTo>
                                <a:lnTo>
                                  <a:pt x="22098" y="37503"/>
                                </a:lnTo>
                                <a:lnTo>
                                  <a:pt x="21463" y="36169"/>
                                </a:lnTo>
                                <a:lnTo>
                                  <a:pt x="20789" y="35267"/>
                                </a:lnTo>
                                <a:lnTo>
                                  <a:pt x="20142" y="34417"/>
                                </a:lnTo>
                                <a:lnTo>
                                  <a:pt x="20142" y="47091"/>
                                </a:lnTo>
                                <a:lnTo>
                                  <a:pt x="19519" y="49301"/>
                                </a:lnTo>
                                <a:lnTo>
                                  <a:pt x="18224" y="50749"/>
                                </a:lnTo>
                                <a:lnTo>
                                  <a:pt x="16967" y="52197"/>
                                </a:lnTo>
                                <a:lnTo>
                                  <a:pt x="15125" y="52997"/>
                                </a:lnTo>
                                <a:lnTo>
                                  <a:pt x="2971" y="52997"/>
                                </a:lnTo>
                                <a:lnTo>
                                  <a:pt x="2971" y="35267"/>
                                </a:lnTo>
                                <a:lnTo>
                                  <a:pt x="15278" y="35267"/>
                                </a:lnTo>
                                <a:lnTo>
                                  <a:pt x="16967" y="36004"/>
                                </a:lnTo>
                                <a:lnTo>
                                  <a:pt x="19469" y="38912"/>
                                </a:lnTo>
                                <a:lnTo>
                                  <a:pt x="20104" y="41122"/>
                                </a:lnTo>
                                <a:lnTo>
                                  <a:pt x="20142" y="47091"/>
                                </a:lnTo>
                                <a:lnTo>
                                  <a:pt x="20142" y="34417"/>
                                </a:lnTo>
                                <a:lnTo>
                                  <a:pt x="19812" y="33972"/>
                                </a:lnTo>
                                <a:lnTo>
                                  <a:pt x="18821" y="33147"/>
                                </a:lnTo>
                                <a:lnTo>
                                  <a:pt x="16471" y="32029"/>
                                </a:lnTo>
                                <a:lnTo>
                                  <a:pt x="15240" y="31762"/>
                                </a:lnTo>
                                <a:lnTo>
                                  <a:pt x="0" y="31762"/>
                                </a:lnTo>
                                <a:lnTo>
                                  <a:pt x="0" y="75006"/>
                                </a:lnTo>
                                <a:lnTo>
                                  <a:pt x="2971" y="75006"/>
                                </a:lnTo>
                                <a:lnTo>
                                  <a:pt x="2971" y="56464"/>
                                </a:lnTo>
                                <a:lnTo>
                                  <a:pt x="15176" y="56464"/>
                                </a:lnTo>
                                <a:lnTo>
                                  <a:pt x="16471" y="56184"/>
                                </a:lnTo>
                                <a:lnTo>
                                  <a:pt x="18821" y="55067"/>
                                </a:lnTo>
                                <a:lnTo>
                                  <a:pt x="19824" y="54229"/>
                                </a:lnTo>
                                <a:lnTo>
                                  <a:pt x="20739" y="52997"/>
                                </a:lnTo>
                                <a:lnTo>
                                  <a:pt x="21336" y="52197"/>
                                </a:lnTo>
                                <a:lnTo>
                                  <a:pt x="21450" y="52031"/>
                                </a:lnTo>
                                <a:lnTo>
                                  <a:pt x="22085" y="50749"/>
                                </a:lnTo>
                                <a:lnTo>
                                  <a:pt x="23342" y="45897"/>
                                </a:lnTo>
                                <a:lnTo>
                                  <a:pt x="23342" y="42316"/>
                                </a:lnTo>
                                <a:close/>
                              </a:path>
                              <a:path w="940435" h="76200">
                                <a:moveTo>
                                  <a:pt x="77952" y="74993"/>
                                </a:moveTo>
                                <a:lnTo>
                                  <a:pt x="77673" y="74498"/>
                                </a:lnTo>
                                <a:lnTo>
                                  <a:pt x="77558" y="74282"/>
                                </a:lnTo>
                                <a:lnTo>
                                  <a:pt x="77292" y="73533"/>
                                </a:lnTo>
                                <a:lnTo>
                                  <a:pt x="77177" y="72885"/>
                                </a:lnTo>
                                <a:lnTo>
                                  <a:pt x="77063" y="72275"/>
                                </a:lnTo>
                                <a:lnTo>
                                  <a:pt x="76441" y="62699"/>
                                </a:lnTo>
                                <a:lnTo>
                                  <a:pt x="76327" y="61493"/>
                                </a:lnTo>
                                <a:lnTo>
                                  <a:pt x="75958" y="59283"/>
                                </a:lnTo>
                                <a:lnTo>
                                  <a:pt x="75704" y="58496"/>
                                </a:lnTo>
                                <a:lnTo>
                                  <a:pt x="75641" y="58305"/>
                                </a:lnTo>
                                <a:lnTo>
                                  <a:pt x="74866" y="56730"/>
                                </a:lnTo>
                                <a:lnTo>
                                  <a:pt x="74790" y="56565"/>
                                </a:lnTo>
                                <a:lnTo>
                                  <a:pt x="71018" y="54051"/>
                                </a:lnTo>
                                <a:lnTo>
                                  <a:pt x="73025" y="53492"/>
                                </a:lnTo>
                                <a:lnTo>
                                  <a:pt x="74460" y="52260"/>
                                </a:lnTo>
                                <a:lnTo>
                                  <a:pt x="74688" y="52070"/>
                                </a:lnTo>
                                <a:lnTo>
                                  <a:pt x="75552" y="50177"/>
                                </a:lnTo>
                                <a:lnTo>
                                  <a:pt x="76619" y="47955"/>
                                </a:lnTo>
                                <a:lnTo>
                                  <a:pt x="77152" y="45504"/>
                                </a:lnTo>
                                <a:lnTo>
                                  <a:pt x="77127" y="41313"/>
                                </a:lnTo>
                                <a:lnTo>
                                  <a:pt x="76885" y="39598"/>
                                </a:lnTo>
                                <a:lnTo>
                                  <a:pt x="75920" y="36664"/>
                                </a:lnTo>
                                <a:lnTo>
                                  <a:pt x="75222" y="35471"/>
                                </a:lnTo>
                                <a:lnTo>
                                  <a:pt x="74904" y="35128"/>
                                </a:lnTo>
                                <a:lnTo>
                                  <a:pt x="74612" y="34810"/>
                                </a:lnTo>
                                <a:lnTo>
                                  <a:pt x="74612" y="44107"/>
                                </a:lnTo>
                                <a:lnTo>
                                  <a:pt x="73596" y="47396"/>
                                </a:lnTo>
                                <a:lnTo>
                                  <a:pt x="68300" y="52260"/>
                                </a:lnTo>
                                <a:lnTo>
                                  <a:pt x="56311" y="52260"/>
                                </a:lnTo>
                                <a:lnTo>
                                  <a:pt x="56311" y="35267"/>
                                </a:lnTo>
                                <a:lnTo>
                                  <a:pt x="67411" y="35267"/>
                                </a:lnTo>
                                <a:lnTo>
                                  <a:pt x="69380" y="35128"/>
                                </a:lnTo>
                                <a:lnTo>
                                  <a:pt x="71285" y="35991"/>
                                </a:lnTo>
                                <a:lnTo>
                                  <a:pt x="72478" y="37566"/>
                                </a:lnTo>
                                <a:lnTo>
                                  <a:pt x="74206" y="40538"/>
                                </a:lnTo>
                                <a:lnTo>
                                  <a:pt x="74612" y="44107"/>
                                </a:lnTo>
                                <a:lnTo>
                                  <a:pt x="74612" y="34810"/>
                                </a:lnTo>
                                <a:lnTo>
                                  <a:pt x="73456" y="33553"/>
                                </a:lnTo>
                                <a:lnTo>
                                  <a:pt x="72428" y="32867"/>
                                </a:lnTo>
                                <a:lnTo>
                                  <a:pt x="70116" y="31978"/>
                                </a:lnTo>
                                <a:lnTo>
                                  <a:pt x="68935" y="31762"/>
                                </a:lnTo>
                                <a:lnTo>
                                  <a:pt x="53276" y="31762"/>
                                </a:lnTo>
                                <a:lnTo>
                                  <a:pt x="53276" y="74993"/>
                                </a:lnTo>
                                <a:lnTo>
                                  <a:pt x="56248" y="74993"/>
                                </a:lnTo>
                                <a:lnTo>
                                  <a:pt x="56248" y="55638"/>
                                </a:lnTo>
                                <a:lnTo>
                                  <a:pt x="68719" y="55638"/>
                                </a:lnTo>
                                <a:lnTo>
                                  <a:pt x="69913" y="55968"/>
                                </a:lnTo>
                                <a:lnTo>
                                  <a:pt x="70827" y="56730"/>
                                </a:lnTo>
                                <a:lnTo>
                                  <a:pt x="71691" y="57505"/>
                                </a:lnTo>
                                <a:lnTo>
                                  <a:pt x="72212" y="58305"/>
                                </a:lnTo>
                                <a:lnTo>
                                  <a:pt x="72339" y="58496"/>
                                </a:lnTo>
                                <a:lnTo>
                                  <a:pt x="73799" y="67614"/>
                                </a:lnTo>
                                <a:lnTo>
                                  <a:pt x="73914" y="69786"/>
                                </a:lnTo>
                                <a:lnTo>
                                  <a:pt x="73990" y="70751"/>
                                </a:lnTo>
                                <a:lnTo>
                                  <a:pt x="74041" y="71767"/>
                                </a:lnTo>
                                <a:lnTo>
                                  <a:pt x="74142" y="72885"/>
                                </a:lnTo>
                                <a:lnTo>
                                  <a:pt x="74256" y="73533"/>
                                </a:lnTo>
                                <a:lnTo>
                                  <a:pt x="74320" y="73990"/>
                                </a:lnTo>
                                <a:lnTo>
                                  <a:pt x="74396" y="74282"/>
                                </a:lnTo>
                                <a:lnTo>
                                  <a:pt x="74460" y="74498"/>
                                </a:lnTo>
                                <a:lnTo>
                                  <a:pt x="74676" y="74993"/>
                                </a:lnTo>
                                <a:lnTo>
                                  <a:pt x="77952" y="74993"/>
                                </a:lnTo>
                                <a:close/>
                              </a:path>
                              <a:path w="940435" h="76200">
                                <a:moveTo>
                                  <a:pt x="136347" y="50482"/>
                                </a:moveTo>
                                <a:lnTo>
                                  <a:pt x="134569" y="42354"/>
                                </a:lnTo>
                                <a:lnTo>
                                  <a:pt x="133642" y="39928"/>
                                </a:lnTo>
                                <a:lnTo>
                                  <a:pt x="133197" y="39166"/>
                                </a:lnTo>
                                <a:lnTo>
                                  <a:pt x="133197" y="50482"/>
                                </a:lnTo>
                                <a:lnTo>
                                  <a:pt x="133197" y="56311"/>
                                </a:lnTo>
                                <a:lnTo>
                                  <a:pt x="123240" y="72440"/>
                                </a:lnTo>
                                <a:lnTo>
                                  <a:pt x="119430" y="72440"/>
                                </a:lnTo>
                                <a:lnTo>
                                  <a:pt x="112369" y="66421"/>
                                </a:lnTo>
                                <a:lnTo>
                                  <a:pt x="111366" y="64503"/>
                                </a:lnTo>
                                <a:lnTo>
                                  <a:pt x="110655" y="62445"/>
                                </a:lnTo>
                                <a:lnTo>
                                  <a:pt x="110261" y="60325"/>
                                </a:lnTo>
                                <a:lnTo>
                                  <a:pt x="109474" y="56311"/>
                                </a:lnTo>
                                <a:lnTo>
                                  <a:pt x="109474" y="50482"/>
                                </a:lnTo>
                                <a:lnTo>
                                  <a:pt x="110566" y="44869"/>
                                </a:lnTo>
                                <a:lnTo>
                                  <a:pt x="110667" y="44323"/>
                                </a:lnTo>
                                <a:lnTo>
                                  <a:pt x="119430" y="34353"/>
                                </a:lnTo>
                                <a:lnTo>
                                  <a:pt x="123240" y="34353"/>
                                </a:lnTo>
                                <a:lnTo>
                                  <a:pt x="133197" y="50482"/>
                                </a:lnTo>
                                <a:lnTo>
                                  <a:pt x="133197" y="39166"/>
                                </a:lnTo>
                                <a:lnTo>
                                  <a:pt x="123621" y="30822"/>
                                </a:lnTo>
                                <a:lnTo>
                                  <a:pt x="119049" y="30822"/>
                                </a:lnTo>
                                <a:lnTo>
                                  <a:pt x="106311" y="50482"/>
                                </a:lnTo>
                                <a:lnTo>
                                  <a:pt x="106311" y="56311"/>
                                </a:lnTo>
                                <a:lnTo>
                                  <a:pt x="119049" y="75907"/>
                                </a:lnTo>
                                <a:lnTo>
                                  <a:pt x="123621" y="75907"/>
                                </a:lnTo>
                                <a:lnTo>
                                  <a:pt x="136347" y="56311"/>
                                </a:lnTo>
                                <a:lnTo>
                                  <a:pt x="136347" y="50482"/>
                                </a:lnTo>
                                <a:close/>
                              </a:path>
                              <a:path w="940435" h="76200">
                                <a:moveTo>
                                  <a:pt x="189776" y="42316"/>
                                </a:moveTo>
                                <a:lnTo>
                                  <a:pt x="188518" y="37503"/>
                                </a:lnTo>
                                <a:lnTo>
                                  <a:pt x="187883" y="36169"/>
                                </a:lnTo>
                                <a:lnTo>
                                  <a:pt x="187210" y="35267"/>
                                </a:lnTo>
                                <a:lnTo>
                                  <a:pt x="186575" y="34417"/>
                                </a:lnTo>
                                <a:lnTo>
                                  <a:pt x="186575" y="41122"/>
                                </a:lnTo>
                                <a:lnTo>
                                  <a:pt x="186575" y="47091"/>
                                </a:lnTo>
                                <a:lnTo>
                                  <a:pt x="185953" y="49301"/>
                                </a:lnTo>
                                <a:lnTo>
                                  <a:pt x="183426" y="52197"/>
                                </a:lnTo>
                                <a:lnTo>
                                  <a:pt x="181584" y="52997"/>
                                </a:lnTo>
                                <a:lnTo>
                                  <a:pt x="169443" y="52997"/>
                                </a:lnTo>
                                <a:lnTo>
                                  <a:pt x="169443" y="35267"/>
                                </a:lnTo>
                                <a:lnTo>
                                  <a:pt x="181737" y="35267"/>
                                </a:lnTo>
                                <a:lnTo>
                                  <a:pt x="183426" y="36004"/>
                                </a:lnTo>
                                <a:lnTo>
                                  <a:pt x="184746" y="37503"/>
                                </a:lnTo>
                                <a:lnTo>
                                  <a:pt x="185940" y="38912"/>
                                </a:lnTo>
                                <a:lnTo>
                                  <a:pt x="186575" y="41122"/>
                                </a:lnTo>
                                <a:lnTo>
                                  <a:pt x="186575" y="34417"/>
                                </a:lnTo>
                                <a:lnTo>
                                  <a:pt x="186245" y="33972"/>
                                </a:lnTo>
                                <a:lnTo>
                                  <a:pt x="185242" y="33147"/>
                                </a:lnTo>
                                <a:lnTo>
                                  <a:pt x="182905" y="32029"/>
                                </a:lnTo>
                                <a:lnTo>
                                  <a:pt x="181686" y="31762"/>
                                </a:lnTo>
                                <a:lnTo>
                                  <a:pt x="166458" y="31762"/>
                                </a:lnTo>
                                <a:lnTo>
                                  <a:pt x="166458" y="75006"/>
                                </a:lnTo>
                                <a:lnTo>
                                  <a:pt x="169443" y="75006"/>
                                </a:lnTo>
                                <a:lnTo>
                                  <a:pt x="169443" y="56451"/>
                                </a:lnTo>
                                <a:lnTo>
                                  <a:pt x="181622" y="56451"/>
                                </a:lnTo>
                                <a:lnTo>
                                  <a:pt x="182905" y="56172"/>
                                </a:lnTo>
                                <a:lnTo>
                                  <a:pt x="185242" y="55067"/>
                                </a:lnTo>
                                <a:lnTo>
                                  <a:pt x="186245" y="54229"/>
                                </a:lnTo>
                                <a:lnTo>
                                  <a:pt x="187159" y="52997"/>
                                </a:lnTo>
                                <a:lnTo>
                                  <a:pt x="187756" y="52197"/>
                                </a:lnTo>
                                <a:lnTo>
                                  <a:pt x="187883" y="52031"/>
                                </a:lnTo>
                                <a:lnTo>
                                  <a:pt x="188518" y="50711"/>
                                </a:lnTo>
                                <a:lnTo>
                                  <a:pt x="189776" y="45897"/>
                                </a:lnTo>
                                <a:lnTo>
                                  <a:pt x="189776" y="42316"/>
                                </a:lnTo>
                                <a:close/>
                              </a:path>
                              <a:path w="940435" h="76200">
                                <a:moveTo>
                                  <a:pt x="241579" y="71437"/>
                                </a:moveTo>
                                <a:lnTo>
                                  <a:pt x="222783" y="71437"/>
                                </a:lnTo>
                                <a:lnTo>
                                  <a:pt x="222783" y="54381"/>
                                </a:lnTo>
                                <a:lnTo>
                                  <a:pt x="240182" y="54381"/>
                                </a:lnTo>
                                <a:lnTo>
                                  <a:pt x="240182" y="50876"/>
                                </a:lnTo>
                                <a:lnTo>
                                  <a:pt x="222783" y="50876"/>
                                </a:lnTo>
                                <a:lnTo>
                                  <a:pt x="222783" y="35267"/>
                                </a:lnTo>
                                <a:lnTo>
                                  <a:pt x="241338" y="35267"/>
                                </a:lnTo>
                                <a:lnTo>
                                  <a:pt x="241338" y="31762"/>
                                </a:lnTo>
                                <a:lnTo>
                                  <a:pt x="219798" y="31762"/>
                                </a:lnTo>
                                <a:lnTo>
                                  <a:pt x="219798" y="75006"/>
                                </a:lnTo>
                                <a:lnTo>
                                  <a:pt x="241579" y="75006"/>
                                </a:lnTo>
                                <a:lnTo>
                                  <a:pt x="241579" y="71437"/>
                                </a:lnTo>
                                <a:close/>
                              </a:path>
                              <a:path w="940435" h="76200">
                                <a:moveTo>
                                  <a:pt x="296113" y="74993"/>
                                </a:moveTo>
                                <a:lnTo>
                                  <a:pt x="295846" y="74523"/>
                                </a:lnTo>
                                <a:lnTo>
                                  <a:pt x="295732" y="74295"/>
                                </a:lnTo>
                                <a:lnTo>
                                  <a:pt x="295465" y="73533"/>
                                </a:lnTo>
                                <a:lnTo>
                                  <a:pt x="295351" y="72732"/>
                                </a:lnTo>
                                <a:lnTo>
                                  <a:pt x="295160" y="71729"/>
                                </a:lnTo>
                                <a:lnTo>
                                  <a:pt x="295021" y="70726"/>
                                </a:lnTo>
                                <a:lnTo>
                                  <a:pt x="294932" y="69824"/>
                                </a:lnTo>
                                <a:lnTo>
                                  <a:pt x="294817" y="68249"/>
                                </a:lnTo>
                                <a:lnTo>
                                  <a:pt x="294716" y="65201"/>
                                </a:lnTo>
                                <a:lnTo>
                                  <a:pt x="294627" y="62674"/>
                                </a:lnTo>
                                <a:lnTo>
                                  <a:pt x="294576" y="62306"/>
                                </a:lnTo>
                                <a:lnTo>
                                  <a:pt x="294500" y="61468"/>
                                </a:lnTo>
                                <a:lnTo>
                                  <a:pt x="294132" y="59258"/>
                                </a:lnTo>
                                <a:lnTo>
                                  <a:pt x="293890" y="58534"/>
                                </a:lnTo>
                                <a:lnTo>
                                  <a:pt x="293814" y="58267"/>
                                </a:lnTo>
                                <a:lnTo>
                                  <a:pt x="293065" y="56756"/>
                                </a:lnTo>
                                <a:lnTo>
                                  <a:pt x="292963" y="56540"/>
                                </a:lnTo>
                                <a:lnTo>
                                  <a:pt x="292404" y="55829"/>
                                </a:lnTo>
                                <a:lnTo>
                                  <a:pt x="292201" y="55664"/>
                                </a:lnTo>
                                <a:lnTo>
                                  <a:pt x="291719" y="55257"/>
                                </a:lnTo>
                                <a:lnTo>
                                  <a:pt x="290982" y="54686"/>
                                </a:lnTo>
                                <a:lnTo>
                                  <a:pt x="290106" y="54292"/>
                                </a:lnTo>
                                <a:lnTo>
                                  <a:pt x="289179" y="54013"/>
                                </a:lnTo>
                                <a:lnTo>
                                  <a:pt x="291198" y="53454"/>
                                </a:lnTo>
                                <a:lnTo>
                                  <a:pt x="292595" y="52260"/>
                                </a:lnTo>
                                <a:lnTo>
                                  <a:pt x="292811" y="52070"/>
                                </a:lnTo>
                                <a:lnTo>
                                  <a:pt x="294792" y="47917"/>
                                </a:lnTo>
                                <a:lnTo>
                                  <a:pt x="295325" y="45478"/>
                                </a:lnTo>
                                <a:lnTo>
                                  <a:pt x="295287" y="41300"/>
                                </a:lnTo>
                                <a:lnTo>
                                  <a:pt x="295033" y="39585"/>
                                </a:lnTo>
                                <a:lnTo>
                                  <a:pt x="294055" y="36664"/>
                                </a:lnTo>
                                <a:lnTo>
                                  <a:pt x="293357" y="35471"/>
                                </a:lnTo>
                                <a:lnTo>
                                  <a:pt x="293039" y="35128"/>
                                </a:lnTo>
                                <a:lnTo>
                                  <a:pt x="292303" y="34328"/>
                                </a:lnTo>
                                <a:lnTo>
                                  <a:pt x="292303" y="41300"/>
                                </a:lnTo>
                                <a:lnTo>
                                  <a:pt x="292239" y="45478"/>
                                </a:lnTo>
                                <a:lnTo>
                                  <a:pt x="286435" y="52260"/>
                                </a:lnTo>
                                <a:lnTo>
                                  <a:pt x="274497" y="52260"/>
                                </a:lnTo>
                                <a:lnTo>
                                  <a:pt x="274497" y="35267"/>
                                </a:lnTo>
                                <a:lnTo>
                                  <a:pt x="285546" y="35267"/>
                                </a:lnTo>
                                <a:lnTo>
                                  <a:pt x="287515" y="35128"/>
                                </a:lnTo>
                                <a:lnTo>
                                  <a:pt x="289433" y="35991"/>
                                </a:lnTo>
                                <a:lnTo>
                                  <a:pt x="290626" y="37566"/>
                                </a:lnTo>
                                <a:lnTo>
                                  <a:pt x="291820" y="39433"/>
                                </a:lnTo>
                                <a:lnTo>
                                  <a:pt x="292303" y="41300"/>
                                </a:lnTo>
                                <a:lnTo>
                                  <a:pt x="292303" y="34328"/>
                                </a:lnTo>
                                <a:lnTo>
                                  <a:pt x="291604" y="33553"/>
                                </a:lnTo>
                                <a:lnTo>
                                  <a:pt x="290563" y="32867"/>
                                </a:lnTo>
                                <a:lnTo>
                                  <a:pt x="288251" y="31978"/>
                                </a:lnTo>
                                <a:lnTo>
                                  <a:pt x="287083" y="31762"/>
                                </a:lnTo>
                                <a:lnTo>
                                  <a:pt x="271526" y="31762"/>
                                </a:lnTo>
                                <a:lnTo>
                                  <a:pt x="271526" y="74993"/>
                                </a:lnTo>
                                <a:lnTo>
                                  <a:pt x="274497" y="74993"/>
                                </a:lnTo>
                                <a:lnTo>
                                  <a:pt x="274497" y="55829"/>
                                </a:lnTo>
                                <a:lnTo>
                                  <a:pt x="285610" y="55829"/>
                                </a:lnTo>
                                <a:lnTo>
                                  <a:pt x="291871" y="65481"/>
                                </a:lnTo>
                                <a:lnTo>
                                  <a:pt x="291998" y="68249"/>
                                </a:lnTo>
                                <a:lnTo>
                                  <a:pt x="292836" y="74993"/>
                                </a:lnTo>
                                <a:lnTo>
                                  <a:pt x="296113" y="74993"/>
                                </a:lnTo>
                                <a:close/>
                              </a:path>
                              <a:path w="940435" h="76200">
                                <a:moveTo>
                                  <a:pt x="348094" y="31762"/>
                                </a:moveTo>
                                <a:lnTo>
                                  <a:pt x="323367" y="31762"/>
                                </a:lnTo>
                                <a:lnTo>
                                  <a:pt x="323367" y="35306"/>
                                </a:lnTo>
                                <a:lnTo>
                                  <a:pt x="334225" y="35306"/>
                                </a:lnTo>
                                <a:lnTo>
                                  <a:pt x="334225" y="75006"/>
                                </a:lnTo>
                                <a:lnTo>
                                  <a:pt x="337210" y="75006"/>
                                </a:lnTo>
                                <a:lnTo>
                                  <a:pt x="337210" y="35267"/>
                                </a:lnTo>
                                <a:lnTo>
                                  <a:pt x="348094" y="35267"/>
                                </a:lnTo>
                                <a:lnTo>
                                  <a:pt x="348094" y="31762"/>
                                </a:lnTo>
                                <a:close/>
                              </a:path>
                              <a:path w="940435" h="76200">
                                <a:moveTo>
                                  <a:pt x="400824" y="31762"/>
                                </a:moveTo>
                                <a:lnTo>
                                  <a:pt x="397281" y="31762"/>
                                </a:lnTo>
                                <a:lnTo>
                                  <a:pt x="387045" y="53657"/>
                                </a:lnTo>
                                <a:lnTo>
                                  <a:pt x="376770" y="31762"/>
                                </a:lnTo>
                                <a:lnTo>
                                  <a:pt x="373278" y="31762"/>
                                </a:lnTo>
                                <a:lnTo>
                                  <a:pt x="385521" y="57200"/>
                                </a:lnTo>
                                <a:lnTo>
                                  <a:pt x="385521" y="75006"/>
                                </a:lnTo>
                                <a:lnTo>
                                  <a:pt x="388493" y="75006"/>
                                </a:lnTo>
                                <a:lnTo>
                                  <a:pt x="388493" y="57137"/>
                                </a:lnTo>
                                <a:lnTo>
                                  <a:pt x="400824" y="31762"/>
                                </a:lnTo>
                                <a:close/>
                              </a:path>
                              <a:path w="940435" h="76200">
                                <a:moveTo>
                                  <a:pt x="487057" y="31762"/>
                                </a:moveTo>
                                <a:lnTo>
                                  <a:pt x="467245" y="31762"/>
                                </a:lnTo>
                                <a:lnTo>
                                  <a:pt x="467245" y="75006"/>
                                </a:lnTo>
                                <a:lnTo>
                                  <a:pt x="470217" y="75006"/>
                                </a:lnTo>
                                <a:lnTo>
                                  <a:pt x="470217" y="54381"/>
                                </a:lnTo>
                                <a:lnTo>
                                  <a:pt x="485178" y="54381"/>
                                </a:lnTo>
                                <a:lnTo>
                                  <a:pt x="485178" y="50876"/>
                                </a:lnTo>
                                <a:lnTo>
                                  <a:pt x="470217" y="50876"/>
                                </a:lnTo>
                                <a:lnTo>
                                  <a:pt x="470217" y="35267"/>
                                </a:lnTo>
                                <a:lnTo>
                                  <a:pt x="487057" y="35267"/>
                                </a:lnTo>
                                <a:lnTo>
                                  <a:pt x="487057" y="31762"/>
                                </a:lnTo>
                                <a:close/>
                              </a:path>
                              <a:path w="940435" h="76200">
                                <a:moveTo>
                                  <a:pt x="519722" y="31762"/>
                                </a:moveTo>
                                <a:lnTo>
                                  <a:pt x="516737" y="31762"/>
                                </a:lnTo>
                                <a:lnTo>
                                  <a:pt x="516737" y="74993"/>
                                </a:lnTo>
                                <a:lnTo>
                                  <a:pt x="519722" y="74993"/>
                                </a:lnTo>
                                <a:lnTo>
                                  <a:pt x="519722" y="31762"/>
                                </a:lnTo>
                                <a:close/>
                              </a:path>
                              <a:path w="940435" h="76200">
                                <a:moveTo>
                                  <a:pt x="576541" y="31762"/>
                                </a:moveTo>
                                <a:lnTo>
                                  <a:pt x="573570" y="31762"/>
                                </a:lnTo>
                                <a:lnTo>
                                  <a:pt x="573570" y="68287"/>
                                </a:lnTo>
                                <a:lnTo>
                                  <a:pt x="555294" y="31762"/>
                                </a:lnTo>
                                <a:lnTo>
                                  <a:pt x="551967" y="31762"/>
                                </a:lnTo>
                                <a:lnTo>
                                  <a:pt x="551967" y="75006"/>
                                </a:lnTo>
                                <a:lnTo>
                                  <a:pt x="554939" y="75006"/>
                                </a:lnTo>
                                <a:lnTo>
                                  <a:pt x="554939" y="38468"/>
                                </a:lnTo>
                                <a:lnTo>
                                  <a:pt x="573214" y="75006"/>
                                </a:lnTo>
                                <a:lnTo>
                                  <a:pt x="576541" y="75006"/>
                                </a:lnTo>
                                <a:lnTo>
                                  <a:pt x="576541" y="31762"/>
                                </a:lnTo>
                                <a:close/>
                              </a:path>
                              <a:path w="940435" h="76200">
                                <a:moveTo>
                                  <a:pt x="633260" y="74955"/>
                                </a:moveTo>
                                <a:lnTo>
                                  <a:pt x="629450" y="61531"/>
                                </a:lnTo>
                                <a:lnTo>
                                  <a:pt x="628484" y="58089"/>
                                </a:lnTo>
                                <a:lnTo>
                                  <a:pt x="625284" y="46786"/>
                                </a:lnTo>
                                <a:lnTo>
                                  <a:pt x="625284" y="58089"/>
                                </a:lnTo>
                                <a:lnTo>
                                  <a:pt x="613003" y="58089"/>
                                </a:lnTo>
                                <a:lnTo>
                                  <a:pt x="619252" y="35966"/>
                                </a:lnTo>
                                <a:lnTo>
                                  <a:pt x="625284" y="58089"/>
                                </a:lnTo>
                                <a:lnTo>
                                  <a:pt x="625284" y="46786"/>
                                </a:lnTo>
                                <a:lnTo>
                                  <a:pt x="622223" y="35966"/>
                                </a:lnTo>
                                <a:lnTo>
                                  <a:pt x="621042" y="31775"/>
                                </a:lnTo>
                                <a:lnTo>
                                  <a:pt x="617728" y="31775"/>
                                </a:lnTo>
                                <a:lnTo>
                                  <a:pt x="605180" y="74955"/>
                                </a:lnTo>
                                <a:lnTo>
                                  <a:pt x="608330" y="74955"/>
                                </a:lnTo>
                                <a:lnTo>
                                  <a:pt x="612089" y="61531"/>
                                </a:lnTo>
                                <a:lnTo>
                                  <a:pt x="626338" y="61531"/>
                                </a:lnTo>
                                <a:lnTo>
                                  <a:pt x="630097" y="74955"/>
                                </a:lnTo>
                                <a:lnTo>
                                  <a:pt x="633260" y="74955"/>
                                </a:lnTo>
                                <a:close/>
                              </a:path>
                              <a:path w="940435" h="76200">
                                <a:moveTo>
                                  <a:pt x="686447" y="31762"/>
                                </a:moveTo>
                                <a:lnTo>
                                  <a:pt x="683475" y="31762"/>
                                </a:lnTo>
                                <a:lnTo>
                                  <a:pt x="683475" y="68326"/>
                                </a:lnTo>
                                <a:lnTo>
                                  <a:pt x="665187" y="31762"/>
                                </a:lnTo>
                                <a:lnTo>
                                  <a:pt x="661860" y="31762"/>
                                </a:lnTo>
                                <a:lnTo>
                                  <a:pt x="661860" y="75006"/>
                                </a:lnTo>
                                <a:lnTo>
                                  <a:pt x="664857" y="75006"/>
                                </a:lnTo>
                                <a:lnTo>
                                  <a:pt x="664857" y="38468"/>
                                </a:lnTo>
                                <a:lnTo>
                                  <a:pt x="683133" y="75006"/>
                                </a:lnTo>
                                <a:lnTo>
                                  <a:pt x="686447" y="75006"/>
                                </a:lnTo>
                                <a:lnTo>
                                  <a:pt x="686447" y="31762"/>
                                </a:lnTo>
                                <a:close/>
                              </a:path>
                              <a:path w="940435" h="76200">
                                <a:moveTo>
                                  <a:pt x="744728" y="58534"/>
                                </a:moveTo>
                                <a:lnTo>
                                  <a:pt x="741743" y="58534"/>
                                </a:lnTo>
                                <a:lnTo>
                                  <a:pt x="741616" y="60375"/>
                                </a:lnTo>
                                <a:lnTo>
                                  <a:pt x="741286" y="62191"/>
                                </a:lnTo>
                                <a:lnTo>
                                  <a:pt x="729818" y="72428"/>
                                </a:lnTo>
                                <a:lnTo>
                                  <a:pt x="727951" y="71856"/>
                                </a:lnTo>
                                <a:lnTo>
                                  <a:pt x="719747" y="55740"/>
                                </a:lnTo>
                                <a:lnTo>
                                  <a:pt x="719747" y="51028"/>
                                </a:lnTo>
                                <a:lnTo>
                                  <a:pt x="729818" y="34353"/>
                                </a:lnTo>
                                <a:lnTo>
                                  <a:pt x="732853" y="34404"/>
                                </a:lnTo>
                                <a:lnTo>
                                  <a:pt x="740003" y="40424"/>
                                </a:lnTo>
                                <a:lnTo>
                                  <a:pt x="740625" y="41833"/>
                                </a:lnTo>
                                <a:lnTo>
                                  <a:pt x="741057" y="43307"/>
                                </a:lnTo>
                                <a:lnTo>
                                  <a:pt x="741286" y="44831"/>
                                </a:lnTo>
                                <a:lnTo>
                                  <a:pt x="744283" y="44831"/>
                                </a:lnTo>
                                <a:lnTo>
                                  <a:pt x="729449" y="30784"/>
                                </a:lnTo>
                                <a:lnTo>
                                  <a:pt x="727202" y="31445"/>
                                </a:lnTo>
                                <a:lnTo>
                                  <a:pt x="716699" y="50444"/>
                                </a:lnTo>
                                <a:lnTo>
                                  <a:pt x="716699" y="56261"/>
                                </a:lnTo>
                                <a:lnTo>
                                  <a:pt x="729449" y="75869"/>
                                </a:lnTo>
                                <a:lnTo>
                                  <a:pt x="733475" y="75857"/>
                                </a:lnTo>
                                <a:lnTo>
                                  <a:pt x="744562" y="60985"/>
                                </a:lnTo>
                                <a:lnTo>
                                  <a:pt x="744728" y="58534"/>
                                </a:lnTo>
                                <a:close/>
                              </a:path>
                              <a:path w="940435" h="76200">
                                <a:moveTo>
                                  <a:pt x="778243" y="31762"/>
                                </a:moveTo>
                                <a:lnTo>
                                  <a:pt x="775258" y="31762"/>
                                </a:lnTo>
                                <a:lnTo>
                                  <a:pt x="775258" y="74993"/>
                                </a:lnTo>
                                <a:lnTo>
                                  <a:pt x="778243" y="74993"/>
                                </a:lnTo>
                                <a:lnTo>
                                  <a:pt x="778243" y="31762"/>
                                </a:lnTo>
                                <a:close/>
                              </a:path>
                              <a:path w="940435" h="76200">
                                <a:moveTo>
                                  <a:pt x="832307" y="71437"/>
                                </a:moveTo>
                                <a:lnTo>
                                  <a:pt x="813498" y="71437"/>
                                </a:lnTo>
                                <a:lnTo>
                                  <a:pt x="813498" y="54381"/>
                                </a:lnTo>
                                <a:lnTo>
                                  <a:pt x="830897" y="54381"/>
                                </a:lnTo>
                                <a:lnTo>
                                  <a:pt x="830897" y="50876"/>
                                </a:lnTo>
                                <a:lnTo>
                                  <a:pt x="813498" y="50876"/>
                                </a:lnTo>
                                <a:lnTo>
                                  <a:pt x="813498" y="35267"/>
                                </a:lnTo>
                                <a:lnTo>
                                  <a:pt x="832078" y="35267"/>
                                </a:lnTo>
                                <a:lnTo>
                                  <a:pt x="832078" y="31762"/>
                                </a:lnTo>
                                <a:lnTo>
                                  <a:pt x="810539" y="31762"/>
                                </a:lnTo>
                                <a:lnTo>
                                  <a:pt x="810539" y="75006"/>
                                </a:lnTo>
                                <a:lnTo>
                                  <a:pt x="832307" y="75006"/>
                                </a:lnTo>
                                <a:lnTo>
                                  <a:pt x="832307" y="71437"/>
                                </a:lnTo>
                                <a:close/>
                              </a:path>
                              <a:path w="940435" h="76200">
                                <a:moveTo>
                                  <a:pt x="886917" y="74993"/>
                                </a:moveTo>
                                <a:lnTo>
                                  <a:pt x="885482" y="65138"/>
                                </a:lnTo>
                                <a:lnTo>
                                  <a:pt x="885380" y="62674"/>
                                </a:lnTo>
                                <a:lnTo>
                                  <a:pt x="885342" y="62242"/>
                                </a:lnTo>
                                <a:lnTo>
                                  <a:pt x="885253" y="61468"/>
                                </a:lnTo>
                                <a:lnTo>
                                  <a:pt x="884897" y="59258"/>
                                </a:lnTo>
                                <a:lnTo>
                                  <a:pt x="884643" y="58470"/>
                                </a:lnTo>
                                <a:lnTo>
                                  <a:pt x="884580" y="58267"/>
                                </a:lnTo>
                                <a:lnTo>
                                  <a:pt x="879944" y="54013"/>
                                </a:lnTo>
                                <a:lnTo>
                                  <a:pt x="881951" y="53454"/>
                                </a:lnTo>
                                <a:lnTo>
                                  <a:pt x="883348" y="52260"/>
                                </a:lnTo>
                                <a:lnTo>
                                  <a:pt x="883577" y="52070"/>
                                </a:lnTo>
                                <a:lnTo>
                                  <a:pt x="883958" y="51295"/>
                                </a:lnTo>
                                <a:lnTo>
                                  <a:pt x="885558" y="47917"/>
                                </a:lnTo>
                                <a:lnTo>
                                  <a:pt x="886091" y="45478"/>
                                </a:lnTo>
                                <a:lnTo>
                                  <a:pt x="886053" y="41300"/>
                                </a:lnTo>
                                <a:lnTo>
                                  <a:pt x="883081" y="34328"/>
                                </a:lnTo>
                                <a:lnTo>
                                  <a:pt x="883081" y="41300"/>
                                </a:lnTo>
                                <a:lnTo>
                                  <a:pt x="883005" y="45478"/>
                                </a:lnTo>
                                <a:lnTo>
                                  <a:pt x="877201" y="52260"/>
                                </a:lnTo>
                                <a:lnTo>
                                  <a:pt x="865212" y="52260"/>
                                </a:lnTo>
                                <a:lnTo>
                                  <a:pt x="865212" y="35267"/>
                                </a:lnTo>
                                <a:lnTo>
                                  <a:pt x="876312" y="35267"/>
                                </a:lnTo>
                                <a:lnTo>
                                  <a:pt x="878281" y="35128"/>
                                </a:lnTo>
                                <a:lnTo>
                                  <a:pt x="880198" y="35991"/>
                                </a:lnTo>
                                <a:lnTo>
                                  <a:pt x="881392" y="37566"/>
                                </a:lnTo>
                                <a:lnTo>
                                  <a:pt x="882586" y="39433"/>
                                </a:lnTo>
                                <a:lnTo>
                                  <a:pt x="883081" y="41300"/>
                                </a:lnTo>
                                <a:lnTo>
                                  <a:pt x="883081" y="34328"/>
                                </a:lnTo>
                                <a:lnTo>
                                  <a:pt x="882370" y="33553"/>
                                </a:lnTo>
                                <a:lnTo>
                                  <a:pt x="881329" y="32867"/>
                                </a:lnTo>
                                <a:lnTo>
                                  <a:pt x="879017" y="31978"/>
                                </a:lnTo>
                                <a:lnTo>
                                  <a:pt x="877862" y="31762"/>
                                </a:lnTo>
                                <a:lnTo>
                                  <a:pt x="862228" y="31762"/>
                                </a:lnTo>
                                <a:lnTo>
                                  <a:pt x="862228" y="74993"/>
                                </a:lnTo>
                                <a:lnTo>
                                  <a:pt x="865200" y="74993"/>
                                </a:lnTo>
                                <a:lnTo>
                                  <a:pt x="865200" y="55600"/>
                                </a:lnTo>
                                <a:lnTo>
                                  <a:pt x="877658" y="55600"/>
                                </a:lnTo>
                                <a:lnTo>
                                  <a:pt x="882484" y="63627"/>
                                </a:lnTo>
                                <a:lnTo>
                                  <a:pt x="882624" y="65138"/>
                                </a:lnTo>
                                <a:lnTo>
                                  <a:pt x="882650" y="65481"/>
                                </a:lnTo>
                                <a:lnTo>
                                  <a:pt x="882764" y="68199"/>
                                </a:lnTo>
                                <a:lnTo>
                                  <a:pt x="882865" y="69761"/>
                                </a:lnTo>
                                <a:lnTo>
                                  <a:pt x="882967" y="71018"/>
                                </a:lnTo>
                                <a:lnTo>
                                  <a:pt x="883081" y="72859"/>
                                </a:lnTo>
                                <a:lnTo>
                                  <a:pt x="883196" y="73507"/>
                                </a:lnTo>
                                <a:lnTo>
                                  <a:pt x="883272" y="73964"/>
                                </a:lnTo>
                                <a:lnTo>
                                  <a:pt x="883361" y="74256"/>
                                </a:lnTo>
                                <a:lnTo>
                                  <a:pt x="883412" y="74460"/>
                                </a:lnTo>
                                <a:lnTo>
                                  <a:pt x="883627" y="74993"/>
                                </a:lnTo>
                                <a:lnTo>
                                  <a:pt x="886917" y="74993"/>
                                </a:lnTo>
                                <a:close/>
                              </a:path>
                              <a:path w="940435" h="76200">
                                <a:moveTo>
                                  <a:pt x="940015" y="0"/>
                                </a:moveTo>
                                <a:lnTo>
                                  <a:pt x="12" y="0"/>
                                </a:lnTo>
                                <a:lnTo>
                                  <a:pt x="12" y="8483"/>
                                </a:lnTo>
                                <a:lnTo>
                                  <a:pt x="940015" y="8483"/>
                                </a:lnTo>
                                <a:lnTo>
                                  <a:pt x="940015" y="0"/>
                                </a:lnTo>
                                <a:close/>
                              </a:path>
                              <a:path w="940435" h="76200">
                                <a:moveTo>
                                  <a:pt x="940028" y="61963"/>
                                </a:moveTo>
                                <a:lnTo>
                                  <a:pt x="923074" y="49072"/>
                                </a:lnTo>
                                <a:lnTo>
                                  <a:pt x="921918" y="48412"/>
                                </a:lnTo>
                                <a:lnTo>
                                  <a:pt x="919543" y="41592"/>
                                </a:lnTo>
                                <a:lnTo>
                                  <a:pt x="919759" y="40220"/>
                                </a:lnTo>
                                <a:lnTo>
                                  <a:pt x="926414" y="34378"/>
                                </a:lnTo>
                                <a:lnTo>
                                  <a:pt x="928497" y="34378"/>
                                </a:lnTo>
                                <a:lnTo>
                                  <a:pt x="935939" y="44297"/>
                                </a:lnTo>
                                <a:lnTo>
                                  <a:pt x="938911" y="44297"/>
                                </a:lnTo>
                                <a:lnTo>
                                  <a:pt x="928878" y="30873"/>
                                </a:lnTo>
                                <a:lnTo>
                                  <a:pt x="927366" y="30873"/>
                                </a:lnTo>
                                <a:lnTo>
                                  <a:pt x="923874" y="30683"/>
                                </a:lnTo>
                                <a:lnTo>
                                  <a:pt x="916571" y="44488"/>
                                </a:lnTo>
                                <a:lnTo>
                                  <a:pt x="916774" y="45935"/>
                                </a:lnTo>
                                <a:lnTo>
                                  <a:pt x="931367" y="56045"/>
                                </a:lnTo>
                                <a:lnTo>
                                  <a:pt x="933589" y="57111"/>
                                </a:lnTo>
                                <a:lnTo>
                                  <a:pt x="937069" y="64985"/>
                                </a:lnTo>
                                <a:lnTo>
                                  <a:pt x="936777" y="66357"/>
                                </a:lnTo>
                                <a:lnTo>
                                  <a:pt x="927404" y="72364"/>
                                </a:lnTo>
                                <a:lnTo>
                                  <a:pt x="926045" y="72174"/>
                                </a:lnTo>
                                <a:lnTo>
                                  <a:pt x="918502" y="62598"/>
                                </a:lnTo>
                                <a:lnTo>
                                  <a:pt x="918603" y="60680"/>
                                </a:lnTo>
                                <a:lnTo>
                                  <a:pt x="915619" y="60680"/>
                                </a:lnTo>
                                <a:lnTo>
                                  <a:pt x="929678" y="75806"/>
                                </a:lnTo>
                                <a:lnTo>
                                  <a:pt x="931265" y="75577"/>
                                </a:lnTo>
                                <a:lnTo>
                                  <a:pt x="940003" y="64630"/>
                                </a:lnTo>
                                <a:lnTo>
                                  <a:pt x="940028" y="61963"/>
                                </a:lnTo>
                                <a:close/>
                              </a:path>
                            </a:pathLst>
                          </a:custGeom>
                          <a:solidFill>
                            <a:srgbClr val="211F1F"/>
                          </a:solidFill>
                        </wps:spPr>
                        <wps:bodyPr wrap="square" lIns="0" tIns="0" rIns="0" bIns="0" rtlCol="0">
                          <a:noAutofit/>
                        </wps:bodyPr>
                      </wps:wsp>
                    </wpg:wgp>
                  </a:graphicData>
                </a:graphic>
              </wp:anchor>
            </w:drawing>
          </mc:Choice>
          <mc:Fallback>
            <w:pict>
              <v:group id="Group 102" o:spid="_x0000_s1026" o:spt="203" style="position:absolute;left:0pt;margin-left:422.15pt;margin-top:29.2pt;height:29.4pt;width:74.05pt;mso-position-horizontal-relative:page;mso-wrap-distance-bottom:0pt;mso-wrap-distance-top:0pt;z-index:-251599872;mso-width-relative:page;mso-height-relative:page;" coordsize="940435,373380" o:gfxdata="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">
                <o:lock v:ext="edit" aspectratio="f"/>
                <v:shape id="Graphic 103" o:spid="_x0000_s1026" o:spt="100" style="position:absolute;left:0;top:0;height:264160;width:257175;" fillcolor="#33255B" filled="t" stroked="f" coordsize="257175,264160" o:gfxdata="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tMevQAA&#10;ANwAAAAPAAAAAAAAAAEAIAAAACIAAABkcnMvZG93bnJldi54bWxQSwECFAAUAAAACACHTuJAMy8F&#10;njsAAAA5AAAAEAAAAAAAAAABACAAAAAMAQAAZHJzL3NoYXBleG1sLnhtbFBLBQYAAAAABgAGAFsB&#10;AAC2AwAAAAA=&#10;" path="m256933,0l0,0,0,263905,99110,263905,99110,93065,172961,93065,207472,97721,232678,111180,249019,132675,256933,161442,256933,0xe">
                  <v:fill on="t" focussize="0,0"/>
                  <v:stroke on="f"/>
                  <v:imagedata o:title=""/>
                  <o:lock v:ext="edit" aspectratio="f"/>
                  <v:textbox inset="0mm,0mm,0mm,0mm"/>
                </v:shape>
                <v:shape id="Image 104" o:spid="_x0000_s1026" o:spt="75" type="#_x0000_t75" style="position:absolute;left:144691;top:125829;height:138073;width:112242;" filled="f" o:preferrelative="t" stroked="f" coordsize="21600,21600" o:gfxdata="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ExMG8AAAA&#10;3AAAAA8AAAAAAAAAAQAgAAAAIgAAAGRycy9kb3ducmV2LnhtbFBLAQIUABQAAAAIAIdO4kAzLwWe&#10;OwAAADkAAAAQAAAAAAAAAAEAIAAAAAsBAABkcnMvc2hhcGV4bWwueG1sUEsFBgAAAAAGAAYAWwEA&#10;ALUDAAAAAA==&#10;">
                  <v:fill on="f" focussize="0,0"/>
                  <v:stroke on="f"/>
                  <v:imagedata r:id="rId31" o:title=""/>
                  <o:lock v:ext="edit" aspectratio="f"/>
                </v:shape>
                <v:shape id="Image 105" o:spid="_x0000_s1026" o:spt="75" type="#_x0000_t75" style="position:absolute;left:496603;top:189042;height:74860;width:102819;" filled="f" o:preferrelative="t" stroked="f" coordsize="21600,21600" o:gfxdata="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1UirsAAADc&#10;AAAADwAAAAAAAAABACAAAAAiAAAAZHJzL2Rvd25yZXYueG1sUEsBAhQAFAAAAAgAh07iQDMvBZ47&#10;AAAAOQAAABAAAAAAAAAAAQAgAAAACgEAAGRycy9zaGFwZXhtbC54bWxQSwUGAAAAAAYABgBbAQAA&#10;tAMAAAAA&#10;">
                  <v:fill on="f" focussize="0,0"/>
                  <v:stroke on="f"/>
                  <v:imagedata r:id="rId32" o:title=""/>
                  <o:lock v:ext="edit" aspectratio="f"/>
                </v:shape>
                <v:shape id="Graphic 106" o:spid="_x0000_s1026" o:spt="100" style="position:absolute;left:342534;top:4;height:264160;width:597535;" fillcolor="#33255B" filled="t" stroked="f" coordsize="597535,264160" o:gfxdata="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w9ZNb4A&#10;AADcAAAADwAAAAAAAAABACAAAAAiAAAAZHJzL2Rvd25yZXYueG1sUEsBAhQAFAAAAAgAh07iQDMv&#10;BZ47AAAAOQAAABAAAAAAAAAAAQAgAAAADQEAAGRycy9zaGFwZXhtbC54bWxQSwUGAAAAAAYABgBb&#10;AQAAtwMAAAAA&#10;" path="m205701,142100l204038,133946,199186,127723,191363,123761,180784,122364,154063,122364,154063,162547,175958,162547,189369,161036,198628,156857,203974,150406,205701,142100xem256857,0l0,0,0,263906,109029,263906,109029,93065,192328,93065,215950,95923,234200,104178,245986,117360,250164,135001,247472,149567,240182,160604,229476,168173,216560,172313,216560,174193,229133,176479,240779,181711,250380,190017,256857,201510,256857,0xem597471,0l340575,0,340575,263906,451853,263906,451853,93065,531456,93065,556044,95694,575208,103136,589013,114668,597471,129590,597471,0xe">
                  <v:fill on="t" focussize="0,0"/>
                  <v:stroke on="f"/>
                  <v:imagedata o:title=""/>
                  <o:lock v:ext="edit" aspectratio="f"/>
                  <v:textbox inset="0mm,0mm,0mm,0mm"/>
                </v:shape>
                <v:shape id="Image 107" o:spid="_x0000_s1026" o:spt="75" type="#_x0000_t75" style="position:absolute;left:839153;top:124085;height:139818;width:100850;" filled="f" o:preferrelative="t" stroked="f" coordsize="21600,21600" o:gfxdata="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4u4r4A&#10;AADcAAAADwAAAAAAAAABACAAAAAiAAAAZHJzL2Rvd25yZXYueG1sUEsBAhQAFAAAAAgAh07iQDMv&#10;BZ47AAAAOQAAABAAAAAAAAAAAQAgAAAADQEAAGRycy9zaGFwZXhtbC54bWxQSwUGAAAAAAYABgBb&#10;AQAAtwMAAAAA&#10;">
                  <v:fill on="f" focussize="0,0"/>
                  <v:stroke on="f"/>
                  <v:imagedata r:id="rId33" o:title=""/>
                  <o:lock v:ext="edit" aspectratio="f"/>
                </v:shape>
                <v:shape id="Graphic 108" o:spid="_x0000_s1026" o:spt="100" style="position:absolute;left:-9;top:297248;height:76200;width:940435;" fillcolor="#211F1F" filled="t" stroked="f" coordsize="940435,76200" o:gfxdata="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JpCZvQAA&#10;ANwAAAAPAAAAAAAAAAEAIAAAACIAAABkcnMvZG93bnJldi54bWxQSwECFAAUAAAACACHTuJAMy8F&#10;njsAAAA5AAAAEAAAAAAAAAABACAAAAAMAQAAZHJzL3NoYXBleG1sLnhtbFBLBQYAAAAABgAGAFsB&#10;AAC2AwAAAAA=&#10;" path="m23342,42316l22098,37503,21463,36169,20789,35267,20142,34417,20142,47091,19519,49301,18224,50749,16967,52197,15125,52997,2971,52997,2971,35267,15278,35267,16967,36004,19469,38912,20104,41122,20142,47091,20142,34417,19812,33972,18821,33147,16471,32029,15240,31762,0,31762,0,75006,2971,75006,2971,56464,15176,56464,16471,56184,18821,55067,19824,54229,20739,52997,21336,52197,21450,52031,22085,50749,23342,45897,23342,42316xem77952,74993l77673,74498,77558,74282,77292,73533,77177,72885,77063,72275,76441,62699,76327,61493,75958,59283,75704,58496,75641,58305,74866,56730,74790,56565,71018,54051,73025,53492,74460,52260,74688,52070,75552,50177,76619,47955,77152,45504,77127,41313,76885,39598,75920,36664,75222,35471,74904,35128,74612,34810,74612,44107,73596,47396,68300,52260,56311,52260,56311,35267,67411,35267,69380,35128,71285,35991,72478,37566,74206,40538,74612,44107,74612,34810,73456,33553,72428,32867,70116,31978,68935,31762,53276,31762,53276,74993,56248,74993,56248,55638,68719,55638,69913,55968,70827,56730,71691,57505,72212,58305,72339,58496,73799,67614,73914,69786,73990,70751,74041,71767,74142,72885,74256,73533,74320,73990,74396,74282,74460,74498,74676,74993,77952,74993xem136347,50482l134569,42354,133642,39928,133197,39166,133197,50482,133197,56311,123240,72440,119430,72440,112369,66421,111366,64503,110655,62445,110261,60325,109474,56311,109474,50482,110566,44869,110667,44323,119430,34353,123240,34353,133197,50482,133197,39166,123621,30822,119049,30822,106311,50482,106311,56311,119049,75907,123621,75907,136347,56311,136347,50482xem189776,42316l188518,37503,187883,36169,187210,35267,186575,34417,186575,41122,186575,47091,185953,49301,183426,52197,181584,52997,169443,52997,169443,35267,181737,35267,183426,36004,184746,37503,185940,38912,186575,41122,186575,34417,186245,33972,185242,33147,182905,32029,181686,31762,166458,31762,166458,75006,169443,75006,169443,56451,181622,56451,182905,56172,185242,55067,186245,54229,187159,52997,187756,52197,187883,52031,188518,50711,189776,45897,189776,42316xem241579,71437l222783,71437,222783,54381,240182,54381,240182,50876,222783,50876,222783,35267,241338,35267,241338,31762,219798,31762,219798,75006,241579,75006,241579,71437xem296113,74993l295846,74523,295732,74295,295465,73533,295351,72732,295160,71729,295021,70726,294932,69824,294817,68249,294716,65201,294627,62674,294576,62306,294500,61468,294132,59258,293890,58534,293814,58267,293065,56756,292963,56540,292404,55829,292201,55664,291719,55257,290982,54686,290106,54292,289179,54013,291198,53454,292595,52260,292811,52070,294792,47917,295325,45478,295287,41300,295033,39585,294055,36664,293357,35471,293039,35128,292303,34328,292303,41300,292239,45478,286435,52260,274497,52260,274497,35267,285546,35267,287515,35128,289433,35991,290626,37566,291820,39433,292303,41300,292303,34328,291604,33553,290563,32867,288251,31978,287083,31762,271526,31762,271526,74993,274497,74993,274497,55829,285610,55829,291871,65481,291998,68249,292836,74993,296113,74993xem348094,31762l323367,31762,323367,35306,334225,35306,334225,75006,337210,75006,337210,35267,348094,35267,348094,31762xem400824,31762l397281,31762,387045,53657,376770,31762,373278,31762,385521,57200,385521,75006,388493,75006,388493,57137,400824,31762xem487057,31762l467245,31762,467245,75006,470217,75006,470217,54381,485178,54381,485178,50876,470217,50876,470217,35267,487057,35267,487057,31762xem519722,31762l516737,31762,516737,74993,519722,74993,519722,31762xem576541,31762l573570,31762,573570,68287,555294,31762,551967,31762,551967,75006,554939,75006,554939,38468,573214,75006,576541,75006,576541,31762xem633260,74955l629450,61531,628484,58089,625284,46786,625284,58089,613003,58089,619252,35966,625284,58089,625284,46786,622223,35966,621042,31775,617728,31775,605180,74955,608330,74955,612089,61531,626338,61531,630097,74955,633260,74955xem686447,31762l683475,31762,683475,68326,665187,31762,661860,31762,661860,75006,664857,75006,664857,38468,683133,75006,686447,75006,686447,31762xem744728,58534l741743,58534,741616,60375,741286,62191,729818,72428,727951,71856,719747,55740,719747,51028,729818,34353,732853,34404,740003,40424,740625,41833,741057,43307,741286,44831,744283,44831,729449,30784,727202,31445,716699,50444,716699,56261,729449,75869,733475,75857,744562,60985,744728,58534xem778243,31762l775258,31762,775258,74993,778243,74993,778243,31762xem832307,71437l813498,71437,813498,54381,830897,54381,830897,50876,813498,50876,813498,35267,832078,35267,832078,31762,810539,31762,810539,75006,832307,75006,832307,71437xem886917,74993l885482,65138,885380,62674,885342,62242,885253,61468,884897,59258,884643,58470,884580,58267,879944,54013,881951,53454,883348,52260,883577,52070,883958,51295,885558,47917,886091,45478,886053,41300,883081,34328,883081,41300,883005,45478,877201,52260,865212,52260,865212,35267,876312,35267,878281,35128,880198,35991,881392,37566,882586,39433,883081,41300,883081,34328,882370,33553,881329,32867,879017,31978,877862,31762,862228,31762,862228,74993,865200,74993,865200,55600,877658,55600,882484,63627,882624,65138,882650,65481,882764,68199,882865,69761,882967,71018,883081,72859,883196,73507,883272,73964,883361,74256,883412,74460,883627,74993,886917,74993xem940015,0l12,0,12,8483,940015,8483,940015,0xem940028,61963l923074,49072,921918,48412,919543,41592,919759,40220,926414,34378,928497,34378,935939,44297,938911,44297,928878,30873,927366,30873,923874,30683,916571,44488,916774,45935,931367,56045,933589,57111,937069,64985,936777,66357,927404,72364,926045,72174,918502,62598,918603,60680,915619,60680,929678,75806,931265,75577,940003,64630,940028,61963xe">
                  <v:fill on="t" focussize="0,0"/>
                  <v:stroke on="f"/>
                  <v:imagedata o:title=""/>
                  <o:lock v:ext="edit" aspectratio="f"/>
                  <v:textbox inset="0mm,0mm,0mm,0mm"/>
                </v:shape>
                <w10:wrap type="topAndBottom"/>
              </v:group>
            </w:pict>
          </mc:Fallback>
        </mc:AlternateContent>
      </w:r>
    </w:p>
    <w:p w14:paraId="4F86E01F">
      <w:pPr>
        <w:pStyle w:val="5"/>
        <w:rPr>
          <w:rFonts w:ascii="Arial MT"/>
          <w:sz w:val="20"/>
        </w:rPr>
      </w:pPr>
    </w:p>
    <w:p w14:paraId="36D9860C">
      <w:pPr>
        <w:pStyle w:val="5"/>
        <w:rPr>
          <w:rFonts w:ascii="Arial MT"/>
          <w:sz w:val="20"/>
        </w:rPr>
      </w:pPr>
    </w:p>
    <w:p w14:paraId="5E6B7F15">
      <w:pPr>
        <w:pStyle w:val="5"/>
        <w:rPr>
          <w:rFonts w:ascii="Arial MT"/>
          <w:sz w:val="20"/>
        </w:rPr>
      </w:pPr>
    </w:p>
    <w:p w14:paraId="63635B75">
      <w:pPr>
        <w:pStyle w:val="5"/>
        <w:rPr>
          <w:rFonts w:ascii="Arial MT"/>
          <w:sz w:val="20"/>
        </w:rPr>
      </w:pPr>
    </w:p>
    <w:p w14:paraId="141F8FBF">
      <w:pPr>
        <w:pStyle w:val="5"/>
        <w:rPr>
          <w:rFonts w:ascii="Arial MT"/>
          <w:sz w:val="20"/>
        </w:rPr>
      </w:pPr>
    </w:p>
    <w:p w14:paraId="66CD0E4F">
      <w:pPr>
        <w:pStyle w:val="5"/>
        <w:rPr>
          <w:rFonts w:ascii="Arial MT"/>
          <w:sz w:val="20"/>
        </w:rPr>
      </w:pPr>
    </w:p>
    <w:p w14:paraId="624B2BAE">
      <w:pPr>
        <w:pStyle w:val="5"/>
        <w:rPr>
          <w:rFonts w:ascii="Arial MT"/>
          <w:sz w:val="20"/>
        </w:rPr>
      </w:pPr>
    </w:p>
    <w:p w14:paraId="243A4D93">
      <w:pPr>
        <w:pStyle w:val="5"/>
        <w:rPr>
          <w:rFonts w:ascii="Arial MT"/>
          <w:sz w:val="20"/>
        </w:rPr>
      </w:pPr>
    </w:p>
    <w:p w14:paraId="7E998CB2">
      <w:pPr>
        <w:pStyle w:val="5"/>
        <w:rPr>
          <w:rFonts w:ascii="Arial MT"/>
          <w:sz w:val="20"/>
        </w:rPr>
      </w:pPr>
    </w:p>
    <w:p w14:paraId="388E9476">
      <w:pPr>
        <w:pStyle w:val="5"/>
        <w:rPr>
          <w:rFonts w:ascii="Arial MT"/>
          <w:sz w:val="20"/>
        </w:rPr>
      </w:pPr>
    </w:p>
    <w:p w14:paraId="40DFB266">
      <w:pPr>
        <w:pStyle w:val="5"/>
        <w:spacing w:before="75"/>
        <w:rPr>
          <w:rFonts w:ascii="Arial MT"/>
          <w:sz w:val="20"/>
        </w:rPr>
      </w:pPr>
      <w:r>
        <w:rPr>
          <w:rFonts w:ascii="Arial MT"/>
          <w:sz w:val="20"/>
        </w:rPr>
        <mc:AlternateContent>
          <mc:Choice Requires="wpg">
            <w:drawing>
              <wp:anchor distT="0" distB="0" distL="0" distR="0" simplePos="0" relativeHeight="251717632" behindDoc="1" locked="0" layoutInCell="1" allowOverlap="1">
                <wp:simplePos x="0" y="0"/>
                <wp:positionH relativeFrom="page">
                  <wp:posOffset>1320165</wp:posOffset>
                </wp:positionH>
                <wp:positionV relativeFrom="paragraph">
                  <wp:posOffset>263525</wp:posOffset>
                </wp:positionV>
                <wp:extent cx="1083945" cy="243205"/>
                <wp:effectExtent l="0" t="0" r="0" b="0"/>
                <wp:wrapTopAndBottom/>
                <wp:docPr id="109" name="Group 109"/>
                <wp:cNvGraphicFramePr/>
                <a:graphic xmlns:a="http://schemas.openxmlformats.org/drawingml/2006/main">
                  <a:graphicData uri="http://schemas.microsoft.com/office/word/2010/wordprocessingGroup">
                    <wpg:wgp>
                      <wpg:cNvGrpSpPr/>
                      <wpg:grpSpPr>
                        <a:xfrm>
                          <a:off x="0" y="0"/>
                          <a:ext cx="1083945" cy="243204"/>
                          <a:chOff x="0" y="0"/>
                          <a:chExt cx="1083945" cy="243204"/>
                        </a:xfrm>
                      </wpg:grpSpPr>
                      <wps:wsp>
                        <wps:cNvPr id="110" name="Graphic 110"/>
                        <wps:cNvSpPr/>
                        <wps:spPr>
                          <a:xfrm>
                            <a:off x="296734" y="14466"/>
                            <a:ext cx="155575" cy="173990"/>
                          </a:xfrm>
                          <a:custGeom>
                            <a:avLst/>
                            <a:gdLst/>
                            <a:ahLst/>
                            <a:cxnLst/>
                            <a:rect l="l" t="t" r="r" b="b"/>
                            <a:pathLst>
                              <a:path w="155575" h="173990">
                                <a:moveTo>
                                  <a:pt x="102158" y="146050"/>
                                </a:moveTo>
                                <a:lnTo>
                                  <a:pt x="34798" y="146050"/>
                                </a:lnTo>
                                <a:lnTo>
                                  <a:pt x="34798" y="0"/>
                                </a:lnTo>
                                <a:lnTo>
                                  <a:pt x="0" y="0"/>
                                </a:lnTo>
                                <a:lnTo>
                                  <a:pt x="0" y="146050"/>
                                </a:lnTo>
                                <a:lnTo>
                                  <a:pt x="0" y="173990"/>
                                </a:lnTo>
                                <a:lnTo>
                                  <a:pt x="102158" y="173990"/>
                                </a:lnTo>
                                <a:lnTo>
                                  <a:pt x="102158" y="146050"/>
                                </a:lnTo>
                                <a:close/>
                              </a:path>
                              <a:path w="155575" h="173990">
                                <a:moveTo>
                                  <a:pt x="155359" y="45491"/>
                                </a:moveTo>
                                <a:lnTo>
                                  <a:pt x="122047" y="45491"/>
                                </a:lnTo>
                                <a:lnTo>
                                  <a:pt x="122047" y="173494"/>
                                </a:lnTo>
                                <a:lnTo>
                                  <a:pt x="155359" y="173494"/>
                                </a:lnTo>
                                <a:lnTo>
                                  <a:pt x="155359" y="45491"/>
                                </a:lnTo>
                                <a:close/>
                              </a:path>
                            </a:pathLst>
                          </a:custGeom>
                          <a:solidFill>
                            <a:srgbClr val="21376D"/>
                          </a:solidFill>
                        </wps:spPr>
                        <wps:bodyPr wrap="square" lIns="0" tIns="0" rIns="0" bIns="0" rtlCol="0">
                          <a:noAutofit/>
                        </wps:bodyPr>
                      </wps:wsp>
                      <pic:pic xmlns:pic="http://schemas.openxmlformats.org/drawingml/2006/picture">
                        <pic:nvPicPr>
                          <pic:cNvPr id="111" name="Image 111"/>
                          <pic:cNvPicPr/>
                        </pic:nvPicPr>
                        <pic:blipFill>
                          <a:blip r:embed="rId34" cstate="print"/>
                          <a:stretch>
                            <a:fillRect/>
                          </a:stretch>
                        </pic:blipFill>
                        <pic:spPr>
                          <a:xfrm>
                            <a:off x="477194" y="1541"/>
                            <a:ext cx="259007" cy="189407"/>
                          </a:xfrm>
                          <a:prstGeom prst="rect">
                            <a:avLst/>
                          </a:prstGeom>
                        </pic:spPr>
                      </pic:pic>
                      <pic:pic xmlns:pic="http://schemas.openxmlformats.org/drawingml/2006/picture">
                        <pic:nvPicPr>
                          <pic:cNvPr id="112" name="Image 112"/>
                          <pic:cNvPicPr/>
                        </pic:nvPicPr>
                        <pic:blipFill>
                          <a:blip r:embed="rId35" cstate="print"/>
                          <a:stretch>
                            <a:fillRect/>
                          </a:stretch>
                        </pic:blipFill>
                        <pic:spPr>
                          <a:xfrm>
                            <a:off x="758074" y="23668"/>
                            <a:ext cx="325856" cy="219469"/>
                          </a:xfrm>
                          <a:prstGeom prst="rect">
                            <a:avLst/>
                          </a:prstGeom>
                        </pic:spPr>
                      </pic:pic>
                      <wps:wsp>
                        <wps:cNvPr id="113" name="Graphic 113"/>
                        <wps:cNvSpPr/>
                        <wps:spPr>
                          <a:xfrm>
                            <a:off x="414623" y="5979"/>
                            <a:ext cx="40640" cy="40640"/>
                          </a:xfrm>
                          <a:custGeom>
                            <a:avLst/>
                            <a:gdLst/>
                            <a:ahLst/>
                            <a:cxnLst/>
                            <a:rect l="l" t="t" r="r" b="b"/>
                            <a:pathLst>
                              <a:path w="40640" h="40640">
                                <a:moveTo>
                                  <a:pt x="20154" y="0"/>
                                </a:moveTo>
                                <a:lnTo>
                                  <a:pt x="12306" y="1582"/>
                                </a:lnTo>
                                <a:lnTo>
                                  <a:pt x="5900" y="5899"/>
                                </a:lnTo>
                                <a:lnTo>
                                  <a:pt x="1582" y="12301"/>
                                </a:lnTo>
                                <a:lnTo>
                                  <a:pt x="0" y="20142"/>
                                </a:lnTo>
                                <a:lnTo>
                                  <a:pt x="1582" y="27982"/>
                                </a:lnTo>
                                <a:lnTo>
                                  <a:pt x="5900" y="34385"/>
                                </a:lnTo>
                                <a:lnTo>
                                  <a:pt x="12306" y="38701"/>
                                </a:lnTo>
                                <a:lnTo>
                                  <a:pt x="20154" y="40284"/>
                                </a:lnTo>
                                <a:lnTo>
                                  <a:pt x="27995" y="38701"/>
                                </a:lnTo>
                                <a:lnTo>
                                  <a:pt x="34397" y="34385"/>
                                </a:lnTo>
                                <a:lnTo>
                                  <a:pt x="38714" y="27982"/>
                                </a:lnTo>
                                <a:lnTo>
                                  <a:pt x="40297" y="20142"/>
                                </a:lnTo>
                                <a:lnTo>
                                  <a:pt x="38714" y="12301"/>
                                </a:lnTo>
                                <a:lnTo>
                                  <a:pt x="34397" y="5899"/>
                                </a:lnTo>
                                <a:lnTo>
                                  <a:pt x="27995" y="1582"/>
                                </a:lnTo>
                                <a:lnTo>
                                  <a:pt x="20154" y="0"/>
                                </a:lnTo>
                                <a:close/>
                              </a:path>
                            </a:pathLst>
                          </a:custGeom>
                          <a:solidFill>
                            <a:srgbClr val="21376D"/>
                          </a:solidFill>
                        </wps:spPr>
                        <wps:bodyPr wrap="square" lIns="0" tIns="0" rIns="0" bIns="0" rtlCol="0">
                          <a:noAutofit/>
                        </wps:bodyPr>
                      </wps:wsp>
                      <pic:pic xmlns:pic="http://schemas.openxmlformats.org/drawingml/2006/picture">
                        <pic:nvPicPr>
                          <pic:cNvPr id="114" name="Image 114"/>
                          <pic:cNvPicPr/>
                        </pic:nvPicPr>
                        <pic:blipFill>
                          <a:blip r:embed="rId36" cstate="print"/>
                          <a:stretch>
                            <a:fillRect/>
                          </a:stretch>
                        </pic:blipFill>
                        <pic:spPr>
                          <a:xfrm>
                            <a:off x="0" y="0"/>
                            <a:ext cx="261843" cy="186629"/>
                          </a:xfrm>
                          <a:prstGeom prst="rect">
                            <a:avLst/>
                          </a:prstGeom>
                        </pic:spPr>
                      </pic:pic>
                    </wpg:wgp>
                  </a:graphicData>
                </a:graphic>
              </wp:anchor>
            </w:drawing>
          </mc:Choice>
          <mc:Fallback>
            <w:pict>
              <v:group id="Group 109" o:spid="_x0000_s1026" o:spt="203" style="position:absolute;left:0pt;margin-left:103.95pt;margin-top:20.75pt;height:19.15pt;width:85.35pt;mso-position-horizontal-relative:page;mso-wrap-distance-bottom:0pt;mso-wrap-distance-top:0pt;z-index:-251598848;mso-width-relative:page;mso-height-relative:page;" coordsize="1083945,243204" o:gfxdata="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">
                <o:lock v:ext="edit" aspectratio="f"/>
                <v:shape id="Graphic 110" o:spid="_x0000_s1026" o:spt="100" style="position:absolute;left:296734;top:14466;height:173990;width:155575;" fillcolor="#21376D" filled="t" stroked="f" coordsize="155575,173990" o:gfxdata="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dGl+L4A&#10;AADcAAAADwAAAAAAAAABACAAAAAiAAAAZHJzL2Rvd25yZXYueG1sUEsBAhQAFAAAAAgAh07iQDMv&#10;BZ47AAAAOQAAABAAAAAAAAAAAQAgAAAADQEAAGRycy9zaGFwZXhtbC54bWxQSwUGAAAAAAYABgBb&#10;AQAAtwMAAAAA&#10;" path="m102158,146050l34798,146050,34798,0,0,0,0,146050,0,173990,102158,173990,102158,146050xem155359,45491l122047,45491,122047,173494,155359,173494,155359,45491xe">
                  <v:fill on="t" focussize="0,0"/>
                  <v:stroke on="f"/>
                  <v:imagedata o:title=""/>
                  <o:lock v:ext="edit" aspectratio="f"/>
                  <v:textbox inset="0mm,0mm,0mm,0mm"/>
                </v:shape>
                <v:shape id="Image 111" o:spid="_x0000_s1026" o:spt="75" type="#_x0000_t75" style="position:absolute;left:477194;top:1541;height:189407;width:259007;" filled="f" o:preferrelative="t" stroked="f" coordsize="21600,21600" o:gfxdata="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Wyue/&#10;AAAA3AAAAA8AAAAAAAAAAQAgAAAAIgAAAGRycy9kb3ducmV2LnhtbFBLAQIUABQAAAAIAIdO4kAz&#10;LwWeOwAAADkAAAAQAAAAAAAAAAEAIAAAAA4BAABkcnMvc2hhcGV4bWwueG1sUEsFBgAAAAAGAAYA&#10;WwEAALgDAAAAAA==&#10;">
                  <v:fill on="f" focussize="0,0"/>
                  <v:stroke on="f"/>
                  <v:imagedata r:id="rId34" o:title=""/>
                  <o:lock v:ext="edit" aspectratio="f"/>
                </v:shape>
                <v:shape id="Image 112" o:spid="_x0000_s1026" o:spt="75" type="#_x0000_t75" style="position:absolute;left:758074;top:23668;height:219469;width:325856;" filled="f" o:preferrelative="t" stroked="f" coordsize="21600,21600" o:gfxdata="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VHxLsAAADc&#10;AAAADwAAAAAAAAABACAAAAAiAAAAZHJzL2Rvd25yZXYueG1sUEsBAhQAFAAAAAgAh07iQDMvBZ47&#10;AAAAOQAAABAAAAAAAAAAAQAgAAAACgEAAGRycy9zaGFwZXhtbC54bWxQSwUGAAAAAAYABgBbAQAA&#10;tAMAAAAA&#10;">
                  <v:fill on="f" focussize="0,0"/>
                  <v:stroke on="f"/>
                  <v:imagedata r:id="rId35" o:title=""/>
                  <o:lock v:ext="edit" aspectratio="f"/>
                </v:shape>
                <v:shape id="Graphic 113" o:spid="_x0000_s1026" o:spt="100" style="position:absolute;left:414623;top:5979;height:40640;width:40640;" fillcolor="#21376D" filled="t" stroked="f" coordsize="40640,40640" o:gfxdata="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y89+8AAAA&#10;3AAAAA8AAAAAAAAAAQAgAAAAIgAAAGRycy9kb3ducmV2LnhtbFBLAQIUABQAAAAIAIdO4kAzLwWe&#10;OwAAADkAAAAQAAAAAAAAAAEAIAAAAAsBAABkcnMvc2hhcGV4bWwueG1sUEsFBgAAAAAGAAYAWwEA&#10;ALUDAAAAAA==&#10;" path="m20154,0l12306,1582,5900,5899,1582,12301,0,20142,1582,27982,5900,34385,12306,38701,20154,40284,27995,38701,34397,34385,38714,27982,40297,20142,38714,12301,34397,5899,27995,1582,20154,0xe">
                  <v:fill on="t" focussize="0,0"/>
                  <v:stroke on="f"/>
                  <v:imagedata o:title=""/>
                  <o:lock v:ext="edit" aspectratio="f"/>
                  <v:textbox inset="0mm,0mm,0mm,0mm"/>
                </v:shape>
                <v:shape id="Image 114" o:spid="_x0000_s1026" o:spt="75" type="#_x0000_t75" style="position:absolute;left:0;top:0;height:186629;width:261843;" filled="f" o:preferrelative="t" stroked="f" coordsize="21600,21600" o:gfxdata="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lFnsLgAAADcAAAA&#10;DwAAAAAAAAABACAAAAAiAAAAZHJzL2Rvd25yZXYueG1sUEsBAhQAFAAAAAgAh07iQDMvBZ47AAAA&#10;OQAAABAAAAAAAAAAAQAgAAAABwEAAGRycy9zaGFwZXhtbC54bWxQSwUGAAAAAAYABgBbAQAAsQMA&#10;AAAA&#10;">
                  <v:fill on="f" focussize="0,0"/>
                  <v:stroke on="f"/>
                  <v:imagedata r:id="rId36" o:title=""/>
                  <o:lock v:ext="edit" aspectratio="f"/>
                </v:shape>
                <w10:wrap type="topAndBottom"/>
              </v:group>
            </w:pict>
          </mc:Fallback>
        </mc:AlternateContent>
      </w:r>
      <w:r>
        <w:rPr>
          <w:rFonts w:ascii="Arial MT"/>
          <w:sz w:val="20"/>
        </w:rPr>
        <w:drawing>
          <wp:anchor distT="0" distB="0" distL="0" distR="0" simplePos="0" relativeHeight="251717632" behindDoc="1" locked="0" layoutInCell="1" allowOverlap="1">
            <wp:simplePos x="0" y="0"/>
            <wp:positionH relativeFrom="page">
              <wp:posOffset>2719070</wp:posOffset>
            </wp:positionH>
            <wp:positionV relativeFrom="paragraph">
              <wp:posOffset>208915</wp:posOffset>
            </wp:positionV>
            <wp:extent cx="1116330" cy="354965"/>
            <wp:effectExtent l="0" t="0" r="0" b="0"/>
            <wp:wrapTopAndBottom/>
            <wp:docPr id="115" name="Image 115"/>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7" cstate="print"/>
                    <a:stretch>
                      <a:fillRect/>
                    </a:stretch>
                  </pic:blipFill>
                  <pic:spPr>
                    <a:xfrm>
                      <a:off x="0" y="0"/>
                      <a:ext cx="1116157" cy="354901"/>
                    </a:xfrm>
                    <a:prstGeom prst="rect">
                      <a:avLst/>
                    </a:prstGeom>
                  </pic:spPr>
                </pic:pic>
              </a:graphicData>
            </a:graphic>
          </wp:anchor>
        </w:drawing>
      </w:r>
      <w:r>
        <w:rPr>
          <w:rFonts w:ascii="Arial MT"/>
          <w:sz w:val="20"/>
        </w:rPr>
        <w:drawing>
          <wp:anchor distT="0" distB="0" distL="0" distR="0" simplePos="0" relativeHeight="251718656" behindDoc="1" locked="0" layoutInCell="1" allowOverlap="1">
            <wp:simplePos x="0" y="0"/>
            <wp:positionH relativeFrom="page">
              <wp:posOffset>4153535</wp:posOffset>
            </wp:positionH>
            <wp:positionV relativeFrom="paragraph">
              <wp:posOffset>210820</wp:posOffset>
            </wp:positionV>
            <wp:extent cx="772160" cy="347345"/>
            <wp:effectExtent l="0" t="0" r="0" b="0"/>
            <wp:wrapTopAndBottom/>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8" cstate="print"/>
                    <a:stretch>
                      <a:fillRect/>
                    </a:stretch>
                  </pic:blipFill>
                  <pic:spPr>
                    <a:xfrm>
                      <a:off x="0" y="0"/>
                      <a:ext cx="772332" cy="347662"/>
                    </a:xfrm>
                    <a:prstGeom prst="rect">
                      <a:avLst/>
                    </a:prstGeom>
                  </pic:spPr>
                </pic:pic>
              </a:graphicData>
            </a:graphic>
          </wp:anchor>
        </w:drawing>
      </w:r>
      <w:r>
        <w:rPr>
          <w:rFonts w:ascii="Arial MT"/>
          <w:sz w:val="20"/>
        </w:rPr>
        <mc:AlternateContent>
          <mc:Choice Requires="wps">
            <w:drawing>
              <wp:anchor distT="0" distB="0" distL="0" distR="0" simplePos="0" relativeHeight="251718656" behindDoc="1" locked="0" layoutInCell="1" allowOverlap="1">
                <wp:simplePos x="0" y="0"/>
                <wp:positionH relativeFrom="page">
                  <wp:posOffset>5239385</wp:posOffset>
                </wp:positionH>
                <wp:positionV relativeFrom="paragraph">
                  <wp:posOffset>231140</wp:posOffset>
                </wp:positionV>
                <wp:extent cx="1062355" cy="275590"/>
                <wp:effectExtent l="0" t="0" r="0" b="0"/>
                <wp:wrapTopAndBottom/>
                <wp:docPr id="117" name="Graphic 117"/>
                <wp:cNvGraphicFramePr/>
                <a:graphic xmlns:a="http://schemas.openxmlformats.org/drawingml/2006/main">
                  <a:graphicData uri="http://schemas.microsoft.com/office/word/2010/wordprocessingShape">
                    <wps:wsp>
                      <wps:cNvSpPr/>
                      <wps:spPr>
                        <a:xfrm>
                          <a:off x="0" y="0"/>
                          <a:ext cx="1062355" cy="275590"/>
                        </a:xfrm>
                        <a:custGeom>
                          <a:avLst/>
                          <a:gdLst/>
                          <a:ahLst/>
                          <a:cxnLst/>
                          <a:rect l="l" t="t" r="r" b="b"/>
                          <a:pathLst>
                            <a:path w="1062355" h="275590">
                              <a:moveTo>
                                <a:pt x="283883" y="28486"/>
                              </a:moveTo>
                              <a:lnTo>
                                <a:pt x="281647" y="29438"/>
                              </a:lnTo>
                              <a:lnTo>
                                <a:pt x="239859" y="46240"/>
                              </a:lnTo>
                              <a:lnTo>
                                <a:pt x="238417" y="46875"/>
                              </a:lnTo>
                              <a:lnTo>
                                <a:pt x="238122" y="47294"/>
                              </a:lnTo>
                              <a:lnTo>
                                <a:pt x="237667" y="48044"/>
                              </a:lnTo>
                              <a:lnTo>
                                <a:pt x="237667" y="150736"/>
                              </a:lnTo>
                              <a:lnTo>
                                <a:pt x="236918" y="151790"/>
                              </a:lnTo>
                              <a:lnTo>
                                <a:pt x="235216" y="152539"/>
                              </a:lnTo>
                              <a:lnTo>
                                <a:pt x="49892" y="227380"/>
                              </a:lnTo>
                              <a:lnTo>
                                <a:pt x="48450" y="228015"/>
                              </a:lnTo>
                              <a:lnTo>
                                <a:pt x="48156" y="228434"/>
                              </a:lnTo>
                              <a:lnTo>
                                <a:pt x="47701" y="229184"/>
                              </a:lnTo>
                              <a:lnTo>
                                <a:pt x="47701" y="274154"/>
                              </a:lnTo>
                              <a:lnTo>
                                <a:pt x="49199" y="275323"/>
                              </a:lnTo>
                              <a:lnTo>
                                <a:pt x="51435" y="274358"/>
                              </a:lnTo>
                              <a:lnTo>
                                <a:pt x="282917" y="180924"/>
                              </a:lnTo>
                              <a:lnTo>
                                <a:pt x="284632" y="180174"/>
                              </a:lnTo>
                              <a:lnTo>
                                <a:pt x="285369" y="179120"/>
                              </a:lnTo>
                              <a:lnTo>
                                <a:pt x="285369" y="29654"/>
                              </a:lnTo>
                              <a:lnTo>
                                <a:pt x="283883" y="28486"/>
                              </a:lnTo>
                              <a:close/>
                            </a:path>
                            <a:path w="1062355" h="275590">
                              <a:moveTo>
                                <a:pt x="236181" y="0"/>
                              </a:moveTo>
                              <a:lnTo>
                                <a:pt x="233946" y="952"/>
                              </a:lnTo>
                              <a:lnTo>
                                <a:pt x="2451" y="94386"/>
                              </a:lnTo>
                              <a:lnTo>
                                <a:pt x="749" y="95135"/>
                              </a:lnTo>
                              <a:lnTo>
                                <a:pt x="0" y="96202"/>
                              </a:lnTo>
                              <a:lnTo>
                                <a:pt x="0" y="245656"/>
                              </a:lnTo>
                              <a:lnTo>
                                <a:pt x="1485" y="246837"/>
                              </a:lnTo>
                              <a:lnTo>
                                <a:pt x="3721" y="245872"/>
                              </a:lnTo>
                              <a:lnTo>
                                <a:pt x="45250" y="229184"/>
                              </a:lnTo>
                              <a:lnTo>
                                <a:pt x="46964" y="228434"/>
                              </a:lnTo>
                              <a:lnTo>
                                <a:pt x="47701" y="227380"/>
                              </a:lnTo>
                              <a:lnTo>
                                <a:pt x="47701" y="124587"/>
                              </a:lnTo>
                              <a:lnTo>
                                <a:pt x="48450" y="123520"/>
                              </a:lnTo>
                              <a:lnTo>
                                <a:pt x="50152" y="122770"/>
                              </a:lnTo>
                              <a:lnTo>
                                <a:pt x="235216" y="48044"/>
                              </a:lnTo>
                              <a:lnTo>
                                <a:pt x="236918" y="47294"/>
                              </a:lnTo>
                              <a:lnTo>
                                <a:pt x="237667" y="46240"/>
                              </a:lnTo>
                              <a:lnTo>
                                <a:pt x="237667" y="1168"/>
                              </a:lnTo>
                              <a:lnTo>
                                <a:pt x="236181" y="0"/>
                              </a:lnTo>
                              <a:close/>
                            </a:path>
                            <a:path w="1062355" h="275590">
                              <a:moveTo>
                                <a:pt x="440842" y="43573"/>
                              </a:moveTo>
                              <a:lnTo>
                                <a:pt x="374396" y="43573"/>
                              </a:lnTo>
                              <a:lnTo>
                                <a:pt x="374396" y="196011"/>
                              </a:lnTo>
                              <a:lnTo>
                                <a:pt x="404431" y="196011"/>
                              </a:lnTo>
                              <a:lnTo>
                                <a:pt x="404431" y="140957"/>
                              </a:lnTo>
                              <a:lnTo>
                                <a:pt x="440944" y="140957"/>
                              </a:lnTo>
                              <a:lnTo>
                                <a:pt x="462918" y="137483"/>
                              </a:lnTo>
                              <a:lnTo>
                                <a:pt x="480001" y="127542"/>
                              </a:lnTo>
                              <a:lnTo>
                                <a:pt x="488350" y="115862"/>
                              </a:lnTo>
                              <a:lnTo>
                                <a:pt x="404431" y="115862"/>
                              </a:lnTo>
                              <a:lnTo>
                                <a:pt x="404431" y="68884"/>
                              </a:lnTo>
                              <a:lnTo>
                                <a:pt x="488674" y="68884"/>
                              </a:lnTo>
                              <a:lnTo>
                                <a:pt x="479988" y="56853"/>
                              </a:lnTo>
                              <a:lnTo>
                                <a:pt x="462875" y="47010"/>
                              </a:lnTo>
                              <a:lnTo>
                                <a:pt x="440842" y="43573"/>
                              </a:lnTo>
                              <a:close/>
                            </a:path>
                            <a:path w="1062355" h="275590">
                              <a:moveTo>
                                <a:pt x="488674" y="68884"/>
                              </a:moveTo>
                              <a:lnTo>
                                <a:pt x="435622" y="68884"/>
                              </a:lnTo>
                              <a:lnTo>
                                <a:pt x="447231" y="70530"/>
                              </a:lnTo>
                              <a:lnTo>
                                <a:pt x="456053" y="75204"/>
                              </a:lnTo>
                              <a:lnTo>
                                <a:pt x="461661" y="82509"/>
                              </a:lnTo>
                              <a:lnTo>
                                <a:pt x="463626" y="92049"/>
                              </a:lnTo>
                              <a:lnTo>
                                <a:pt x="461675" y="102006"/>
                              </a:lnTo>
                              <a:lnTo>
                                <a:pt x="456091" y="109499"/>
                              </a:lnTo>
                              <a:lnTo>
                                <a:pt x="447274" y="114220"/>
                              </a:lnTo>
                              <a:lnTo>
                                <a:pt x="435622" y="115862"/>
                              </a:lnTo>
                              <a:lnTo>
                                <a:pt x="488350" y="115862"/>
                              </a:lnTo>
                              <a:lnTo>
                                <a:pt x="491052" y="112082"/>
                              </a:lnTo>
                              <a:lnTo>
                                <a:pt x="494931" y="92049"/>
                              </a:lnTo>
                              <a:lnTo>
                                <a:pt x="491050" y="72175"/>
                              </a:lnTo>
                              <a:lnTo>
                                <a:pt x="488674" y="68884"/>
                              </a:lnTo>
                              <a:close/>
                            </a:path>
                            <a:path w="1062355" h="275590">
                              <a:moveTo>
                                <a:pt x="853566" y="87376"/>
                              </a:moveTo>
                              <a:lnTo>
                                <a:pt x="825982" y="87376"/>
                              </a:lnTo>
                              <a:lnTo>
                                <a:pt x="825982" y="238429"/>
                              </a:lnTo>
                              <a:lnTo>
                                <a:pt x="854417" y="238429"/>
                              </a:lnTo>
                              <a:lnTo>
                                <a:pt x="854417" y="181025"/>
                              </a:lnTo>
                              <a:lnTo>
                                <a:pt x="924415" y="181025"/>
                              </a:lnTo>
                              <a:lnTo>
                                <a:pt x="926302" y="177419"/>
                              </a:lnTo>
                              <a:lnTo>
                                <a:pt x="879868" y="177419"/>
                              </a:lnTo>
                              <a:lnTo>
                                <a:pt x="868908" y="175140"/>
                              </a:lnTo>
                              <a:lnTo>
                                <a:pt x="860472" y="168367"/>
                              </a:lnTo>
                              <a:lnTo>
                                <a:pt x="855051" y="157187"/>
                              </a:lnTo>
                              <a:lnTo>
                                <a:pt x="853135" y="141693"/>
                              </a:lnTo>
                              <a:lnTo>
                                <a:pt x="855051" y="126168"/>
                              </a:lnTo>
                              <a:lnTo>
                                <a:pt x="860472" y="114919"/>
                              </a:lnTo>
                              <a:lnTo>
                                <a:pt x="868908" y="108075"/>
                              </a:lnTo>
                              <a:lnTo>
                                <a:pt x="879868" y="105765"/>
                              </a:lnTo>
                              <a:lnTo>
                                <a:pt x="926230" y="105765"/>
                              </a:lnTo>
                              <a:lnTo>
                                <a:pt x="924454" y="102362"/>
                              </a:lnTo>
                              <a:lnTo>
                                <a:pt x="853566" y="102362"/>
                              </a:lnTo>
                              <a:lnTo>
                                <a:pt x="853566" y="87376"/>
                              </a:lnTo>
                              <a:close/>
                            </a:path>
                            <a:path w="1062355" h="275590">
                              <a:moveTo>
                                <a:pt x="924415" y="181025"/>
                              </a:moveTo>
                              <a:lnTo>
                                <a:pt x="854417" y="181025"/>
                              </a:lnTo>
                              <a:lnTo>
                                <a:pt x="860143" y="188024"/>
                              </a:lnTo>
                              <a:lnTo>
                                <a:pt x="867930" y="193887"/>
                              </a:lnTo>
                              <a:lnTo>
                                <a:pt x="877613" y="197917"/>
                              </a:lnTo>
                              <a:lnTo>
                                <a:pt x="889025" y="199415"/>
                              </a:lnTo>
                              <a:lnTo>
                                <a:pt x="908327" y="195209"/>
                              </a:lnTo>
                              <a:lnTo>
                                <a:pt x="923178" y="183389"/>
                              </a:lnTo>
                              <a:lnTo>
                                <a:pt x="924415" y="181025"/>
                              </a:lnTo>
                              <a:close/>
                            </a:path>
                            <a:path w="1062355" h="275590">
                              <a:moveTo>
                                <a:pt x="926230" y="105765"/>
                              </a:moveTo>
                              <a:lnTo>
                                <a:pt x="879868" y="105765"/>
                              </a:lnTo>
                              <a:lnTo>
                                <a:pt x="890886" y="107852"/>
                              </a:lnTo>
                              <a:lnTo>
                                <a:pt x="899237" y="114323"/>
                              </a:lnTo>
                              <a:lnTo>
                                <a:pt x="904534" y="125498"/>
                              </a:lnTo>
                              <a:lnTo>
                                <a:pt x="906386" y="141693"/>
                              </a:lnTo>
                              <a:lnTo>
                                <a:pt x="904611" y="157187"/>
                              </a:lnTo>
                              <a:lnTo>
                                <a:pt x="904534" y="157862"/>
                              </a:lnTo>
                              <a:lnTo>
                                <a:pt x="899237" y="168967"/>
                              </a:lnTo>
                              <a:lnTo>
                                <a:pt x="890886" y="175365"/>
                              </a:lnTo>
                              <a:lnTo>
                                <a:pt x="879868" y="177419"/>
                              </a:lnTo>
                              <a:lnTo>
                                <a:pt x="926302" y="177419"/>
                              </a:lnTo>
                              <a:lnTo>
                                <a:pt x="932720" y="165152"/>
                              </a:lnTo>
                              <a:lnTo>
                                <a:pt x="936091" y="141693"/>
                              </a:lnTo>
                              <a:lnTo>
                                <a:pt x="932720" y="118205"/>
                              </a:lnTo>
                              <a:lnTo>
                                <a:pt x="926230" y="105765"/>
                              </a:lnTo>
                              <a:close/>
                            </a:path>
                            <a:path w="1062355" h="275590">
                              <a:moveTo>
                                <a:pt x="889025" y="83972"/>
                              </a:moveTo>
                              <a:lnTo>
                                <a:pt x="877239" y="85618"/>
                              </a:lnTo>
                              <a:lnTo>
                                <a:pt x="867262" y="89819"/>
                              </a:lnTo>
                              <a:lnTo>
                                <a:pt x="859302" y="95693"/>
                              </a:lnTo>
                              <a:lnTo>
                                <a:pt x="853566" y="102362"/>
                              </a:lnTo>
                              <a:lnTo>
                                <a:pt x="924454" y="102362"/>
                              </a:lnTo>
                              <a:lnTo>
                                <a:pt x="923178" y="99917"/>
                              </a:lnTo>
                              <a:lnTo>
                                <a:pt x="908327" y="88087"/>
                              </a:lnTo>
                              <a:lnTo>
                                <a:pt x="889025" y="83972"/>
                              </a:lnTo>
                              <a:close/>
                            </a:path>
                            <a:path w="1062355" h="275590">
                              <a:moveTo>
                                <a:pt x="1040817" y="105130"/>
                              </a:moveTo>
                              <a:lnTo>
                                <a:pt x="1011478" y="105130"/>
                              </a:lnTo>
                              <a:lnTo>
                                <a:pt x="1017549" y="110871"/>
                              </a:lnTo>
                              <a:lnTo>
                                <a:pt x="1017549" y="125323"/>
                              </a:lnTo>
                              <a:lnTo>
                                <a:pt x="973569" y="135318"/>
                              </a:lnTo>
                              <a:lnTo>
                                <a:pt x="949185" y="168160"/>
                              </a:lnTo>
                              <a:lnTo>
                                <a:pt x="951778" y="180984"/>
                              </a:lnTo>
                              <a:lnTo>
                                <a:pt x="958983" y="190846"/>
                              </a:lnTo>
                              <a:lnTo>
                                <a:pt x="969941" y="197178"/>
                              </a:lnTo>
                              <a:lnTo>
                                <a:pt x="983792" y="199415"/>
                              </a:lnTo>
                              <a:lnTo>
                                <a:pt x="995691" y="197861"/>
                              </a:lnTo>
                              <a:lnTo>
                                <a:pt x="1005809" y="193517"/>
                              </a:lnTo>
                              <a:lnTo>
                                <a:pt x="1014130" y="186862"/>
                              </a:lnTo>
                              <a:lnTo>
                                <a:pt x="1020635" y="178371"/>
                              </a:lnTo>
                              <a:lnTo>
                                <a:pt x="983473" y="178371"/>
                              </a:lnTo>
                              <a:lnTo>
                                <a:pt x="978039" y="173482"/>
                              </a:lnTo>
                              <a:lnTo>
                                <a:pt x="978039" y="165404"/>
                              </a:lnTo>
                              <a:lnTo>
                                <a:pt x="980844" y="156406"/>
                              </a:lnTo>
                              <a:lnTo>
                                <a:pt x="988650" y="150175"/>
                              </a:lnTo>
                              <a:lnTo>
                                <a:pt x="1001028" y="146057"/>
                              </a:lnTo>
                              <a:lnTo>
                                <a:pt x="1017549" y="143395"/>
                              </a:lnTo>
                              <a:lnTo>
                                <a:pt x="1045552" y="143395"/>
                              </a:lnTo>
                              <a:lnTo>
                                <a:pt x="1045552" y="125323"/>
                              </a:lnTo>
                              <a:lnTo>
                                <a:pt x="1042464" y="107462"/>
                              </a:lnTo>
                              <a:lnTo>
                                <a:pt x="1040817" y="105130"/>
                              </a:lnTo>
                              <a:close/>
                            </a:path>
                            <a:path w="1062355" h="275590">
                              <a:moveTo>
                                <a:pt x="1045552" y="143395"/>
                              </a:moveTo>
                              <a:lnTo>
                                <a:pt x="1017549" y="143395"/>
                              </a:lnTo>
                              <a:lnTo>
                                <a:pt x="1017549" y="152438"/>
                              </a:lnTo>
                              <a:lnTo>
                                <a:pt x="1015599" y="163782"/>
                              </a:lnTo>
                              <a:lnTo>
                                <a:pt x="1010345" y="171850"/>
                              </a:lnTo>
                              <a:lnTo>
                                <a:pt x="1002676" y="176669"/>
                              </a:lnTo>
                              <a:lnTo>
                                <a:pt x="992899" y="178371"/>
                              </a:lnTo>
                              <a:lnTo>
                                <a:pt x="1020635" y="178371"/>
                              </a:lnTo>
                              <a:lnTo>
                                <a:pt x="1022170" y="186062"/>
                              </a:lnTo>
                              <a:lnTo>
                                <a:pt x="1025961" y="191577"/>
                              </a:lnTo>
                              <a:lnTo>
                                <a:pt x="1031988" y="194900"/>
                              </a:lnTo>
                              <a:lnTo>
                                <a:pt x="1040231" y="196011"/>
                              </a:lnTo>
                              <a:lnTo>
                                <a:pt x="1062050" y="196011"/>
                              </a:lnTo>
                              <a:lnTo>
                                <a:pt x="1062050" y="174015"/>
                              </a:lnTo>
                              <a:lnTo>
                                <a:pt x="1046302" y="174015"/>
                              </a:lnTo>
                              <a:lnTo>
                                <a:pt x="1045552" y="173062"/>
                              </a:lnTo>
                              <a:lnTo>
                                <a:pt x="1045552" y="143395"/>
                              </a:lnTo>
                              <a:close/>
                            </a:path>
                            <a:path w="1062355" h="275590">
                              <a:moveTo>
                                <a:pt x="998283" y="84188"/>
                              </a:moveTo>
                              <a:lnTo>
                                <a:pt x="978112" y="86818"/>
                              </a:lnTo>
                              <a:lnTo>
                                <a:pt x="962566" y="94073"/>
                              </a:lnTo>
                              <a:lnTo>
                                <a:pt x="952233" y="104517"/>
                              </a:lnTo>
                              <a:lnTo>
                                <a:pt x="947699" y="116713"/>
                              </a:lnTo>
                              <a:lnTo>
                                <a:pt x="973467" y="122885"/>
                              </a:lnTo>
                              <a:lnTo>
                                <a:pt x="976551" y="115578"/>
                              </a:lnTo>
                              <a:lnTo>
                                <a:pt x="981624" y="109978"/>
                              </a:lnTo>
                              <a:lnTo>
                                <a:pt x="988873" y="106393"/>
                              </a:lnTo>
                              <a:lnTo>
                                <a:pt x="998486" y="105130"/>
                              </a:lnTo>
                              <a:lnTo>
                                <a:pt x="1040817" y="105130"/>
                              </a:lnTo>
                              <a:lnTo>
                                <a:pt x="1033376" y="94592"/>
                              </a:lnTo>
                              <a:lnTo>
                                <a:pt x="1018586" y="86818"/>
                              </a:lnTo>
                              <a:lnTo>
                                <a:pt x="998283" y="84188"/>
                              </a:lnTo>
                              <a:close/>
                            </a:path>
                            <a:path w="1062355" h="275590">
                              <a:moveTo>
                                <a:pt x="646455" y="84188"/>
                              </a:moveTo>
                              <a:lnTo>
                                <a:pt x="624079" y="88405"/>
                              </a:lnTo>
                              <a:lnTo>
                                <a:pt x="606405" y="100225"/>
                              </a:lnTo>
                              <a:lnTo>
                                <a:pt x="594781" y="118403"/>
                              </a:lnTo>
                              <a:lnTo>
                                <a:pt x="590550" y="141693"/>
                              </a:lnTo>
                              <a:lnTo>
                                <a:pt x="594793" y="164659"/>
                              </a:lnTo>
                              <a:lnTo>
                                <a:pt x="606525" y="182951"/>
                              </a:lnTo>
                              <a:lnTo>
                                <a:pt x="624402" y="195152"/>
                              </a:lnTo>
                              <a:lnTo>
                                <a:pt x="624789" y="195152"/>
                              </a:lnTo>
                              <a:lnTo>
                                <a:pt x="646455" y="199415"/>
                              </a:lnTo>
                              <a:lnTo>
                                <a:pt x="668831" y="195152"/>
                              </a:lnTo>
                              <a:lnTo>
                                <a:pt x="686496" y="183313"/>
                              </a:lnTo>
                              <a:lnTo>
                                <a:pt x="690790" y="176568"/>
                              </a:lnTo>
                              <a:lnTo>
                                <a:pt x="646455" y="176568"/>
                              </a:lnTo>
                              <a:lnTo>
                                <a:pt x="635504" y="174370"/>
                              </a:lnTo>
                              <a:lnTo>
                                <a:pt x="627186" y="167838"/>
                              </a:lnTo>
                              <a:lnTo>
                                <a:pt x="621902" y="157060"/>
                              </a:lnTo>
                              <a:lnTo>
                                <a:pt x="620052" y="142125"/>
                              </a:lnTo>
                              <a:lnTo>
                                <a:pt x="621932" y="126924"/>
                              </a:lnTo>
                              <a:lnTo>
                                <a:pt x="627267" y="115868"/>
                              </a:lnTo>
                              <a:lnTo>
                                <a:pt x="635595" y="109118"/>
                              </a:lnTo>
                              <a:lnTo>
                                <a:pt x="646455" y="106832"/>
                              </a:lnTo>
                              <a:lnTo>
                                <a:pt x="690711" y="106832"/>
                              </a:lnTo>
                              <a:lnTo>
                                <a:pt x="686496" y="100225"/>
                              </a:lnTo>
                              <a:lnTo>
                                <a:pt x="668831" y="88405"/>
                              </a:lnTo>
                              <a:lnTo>
                                <a:pt x="646455" y="84188"/>
                              </a:lnTo>
                              <a:close/>
                            </a:path>
                            <a:path w="1062355" h="275590">
                              <a:moveTo>
                                <a:pt x="690711" y="106832"/>
                              </a:moveTo>
                              <a:lnTo>
                                <a:pt x="646455" y="106832"/>
                              </a:lnTo>
                              <a:lnTo>
                                <a:pt x="657214" y="109118"/>
                              </a:lnTo>
                              <a:lnTo>
                                <a:pt x="665516" y="115868"/>
                              </a:lnTo>
                              <a:lnTo>
                                <a:pt x="670863" y="126924"/>
                              </a:lnTo>
                              <a:lnTo>
                                <a:pt x="672703" y="141693"/>
                              </a:lnTo>
                              <a:lnTo>
                                <a:pt x="672757" y="142125"/>
                              </a:lnTo>
                              <a:lnTo>
                                <a:pt x="670908" y="157060"/>
                              </a:lnTo>
                              <a:lnTo>
                                <a:pt x="665635" y="167838"/>
                              </a:lnTo>
                              <a:lnTo>
                                <a:pt x="657348" y="174370"/>
                              </a:lnTo>
                              <a:lnTo>
                                <a:pt x="646455" y="176568"/>
                              </a:lnTo>
                              <a:lnTo>
                                <a:pt x="690790" y="176568"/>
                              </a:lnTo>
                              <a:lnTo>
                                <a:pt x="698092" y="165095"/>
                              </a:lnTo>
                              <a:lnTo>
                                <a:pt x="702182" y="142125"/>
                              </a:lnTo>
                              <a:lnTo>
                                <a:pt x="702259" y="141693"/>
                              </a:lnTo>
                              <a:lnTo>
                                <a:pt x="698092" y="118403"/>
                              </a:lnTo>
                              <a:lnTo>
                                <a:pt x="690711" y="106832"/>
                              </a:lnTo>
                              <a:close/>
                            </a:path>
                            <a:path w="1062355" h="275590">
                              <a:moveTo>
                                <a:pt x="737819" y="159766"/>
                              </a:moveTo>
                              <a:lnTo>
                                <a:pt x="711949" y="168059"/>
                              </a:lnTo>
                              <a:lnTo>
                                <a:pt x="718213" y="181025"/>
                              </a:lnTo>
                              <a:lnTo>
                                <a:pt x="729421" y="190793"/>
                              </a:lnTo>
                              <a:lnTo>
                                <a:pt x="744481" y="196953"/>
                              </a:lnTo>
                              <a:lnTo>
                                <a:pt x="762304" y="199097"/>
                              </a:lnTo>
                              <a:lnTo>
                                <a:pt x="782838" y="196587"/>
                              </a:lnTo>
                              <a:lnTo>
                                <a:pt x="798209" y="189453"/>
                              </a:lnTo>
                              <a:lnTo>
                                <a:pt x="807692" y="178473"/>
                              </a:lnTo>
                              <a:lnTo>
                                <a:pt x="763587" y="178473"/>
                              </a:lnTo>
                              <a:lnTo>
                                <a:pt x="752478" y="176805"/>
                              </a:lnTo>
                              <a:lnTo>
                                <a:pt x="744912" y="172467"/>
                              </a:lnTo>
                              <a:lnTo>
                                <a:pt x="740241" y="166455"/>
                              </a:lnTo>
                              <a:lnTo>
                                <a:pt x="737819" y="159766"/>
                              </a:lnTo>
                              <a:close/>
                            </a:path>
                            <a:path w="1062355" h="275590">
                              <a:moveTo>
                                <a:pt x="761669" y="84188"/>
                              </a:moveTo>
                              <a:lnTo>
                                <a:pt x="743098" y="86614"/>
                              </a:lnTo>
                              <a:lnTo>
                                <a:pt x="728729" y="93578"/>
                              </a:lnTo>
                              <a:lnTo>
                                <a:pt x="719489" y="104349"/>
                              </a:lnTo>
                              <a:lnTo>
                                <a:pt x="716305" y="118198"/>
                              </a:lnTo>
                              <a:lnTo>
                                <a:pt x="718755" y="131451"/>
                              </a:lnTo>
                              <a:lnTo>
                                <a:pt x="725565" y="140646"/>
                              </a:lnTo>
                              <a:lnTo>
                                <a:pt x="736663" y="146831"/>
                              </a:lnTo>
                              <a:lnTo>
                                <a:pt x="751979" y="151053"/>
                              </a:lnTo>
                              <a:lnTo>
                                <a:pt x="778065" y="156260"/>
                              </a:lnTo>
                              <a:lnTo>
                                <a:pt x="781900" y="160299"/>
                              </a:lnTo>
                              <a:lnTo>
                                <a:pt x="781900" y="173799"/>
                              </a:lnTo>
                              <a:lnTo>
                                <a:pt x="775296" y="178473"/>
                              </a:lnTo>
                              <a:lnTo>
                                <a:pt x="807692" y="178473"/>
                              </a:lnTo>
                              <a:lnTo>
                                <a:pt x="807847" y="178293"/>
                              </a:lnTo>
                              <a:lnTo>
                                <a:pt x="811187" y="163703"/>
                              </a:lnTo>
                              <a:lnTo>
                                <a:pt x="808539" y="151053"/>
                              </a:lnTo>
                              <a:lnTo>
                                <a:pt x="801017" y="141336"/>
                              </a:lnTo>
                              <a:lnTo>
                                <a:pt x="789262" y="134354"/>
                              </a:lnTo>
                              <a:lnTo>
                                <a:pt x="773912" y="129895"/>
                              </a:lnTo>
                              <a:lnTo>
                                <a:pt x="759434" y="127241"/>
                              </a:lnTo>
                              <a:lnTo>
                                <a:pt x="746874" y="124790"/>
                              </a:lnTo>
                              <a:lnTo>
                                <a:pt x="743572" y="121920"/>
                              </a:lnTo>
                              <a:lnTo>
                                <a:pt x="743572" y="108953"/>
                              </a:lnTo>
                              <a:lnTo>
                                <a:pt x="749427" y="104165"/>
                              </a:lnTo>
                              <a:lnTo>
                                <a:pt x="803784" y="104165"/>
                              </a:lnTo>
                              <a:lnTo>
                                <a:pt x="801560" y="100422"/>
                              </a:lnTo>
                              <a:lnTo>
                                <a:pt x="792232" y="92214"/>
                              </a:lnTo>
                              <a:lnTo>
                                <a:pt x="778989" y="86397"/>
                              </a:lnTo>
                              <a:lnTo>
                                <a:pt x="761669" y="84188"/>
                              </a:lnTo>
                              <a:close/>
                            </a:path>
                            <a:path w="1062355" h="275590">
                              <a:moveTo>
                                <a:pt x="803784" y="104165"/>
                              </a:moveTo>
                              <a:lnTo>
                                <a:pt x="760399" y="104165"/>
                              </a:lnTo>
                              <a:lnTo>
                                <a:pt x="768468" y="105359"/>
                              </a:lnTo>
                              <a:lnTo>
                                <a:pt x="775060" y="108686"/>
                              </a:lnTo>
                              <a:lnTo>
                                <a:pt x="780096" y="113766"/>
                              </a:lnTo>
                              <a:lnTo>
                                <a:pt x="783501" y="120218"/>
                              </a:lnTo>
                              <a:lnTo>
                                <a:pt x="807135" y="109804"/>
                              </a:lnTo>
                              <a:lnTo>
                                <a:pt x="803894" y="104349"/>
                              </a:lnTo>
                              <a:lnTo>
                                <a:pt x="803784" y="104165"/>
                              </a:lnTo>
                              <a:close/>
                            </a:path>
                            <a:path w="1062355" h="275590">
                              <a:moveTo>
                                <a:pt x="537629" y="87488"/>
                              </a:moveTo>
                              <a:lnTo>
                                <a:pt x="509841" y="87488"/>
                              </a:lnTo>
                              <a:lnTo>
                                <a:pt x="509841" y="196011"/>
                              </a:lnTo>
                              <a:lnTo>
                                <a:pt x="538162" y="196011"/>
                              </a:lnTo>
                              <a:lnTo>
                                <a:pt x="538162" y="151053"/>
                              </a:lnTo>
                              <a:lnTo>
                                <a:pt x="540020" y="133984"/>
                              </a:lnTo>
                              <a:lnTo>
                                <a:pt x="545831" y="122558"/>
                              </a:lnTo>
                              <a:lnTo>
                                <a:pt x="555955" y="116156"/>
                              </a:lnTo>
                              <a:lnTo>
                                <a:pt x="570750" y="114160"/>
                              </a:lnTo>
                              <a:lnTo>
                                <a:pt x="582676" y="114160"/>
                              </a:lnTo>
                              <a:lnTo>
                                <a:pt x="582676" y="111721"/>
                              </a:lnTo>
                              <a:lnTo>
                                <a:pt x="537629" y="111721"/>
                              </a:lnTo>
                              <a:lnTo>
                                <a:pt x="537629" y="87488"/>
                              </a:lnTo>
                              <a:close/>
                            </a:path>
                            <a:path w="1062355" h="275590">
                              <a:moveTo>
                                <a:pt x="582676" y="114160"/>
                              </a:moveTo>
                              <a:lnTo>
                                <a:pt x="574802" y="114160"/>
                              </a:lnTo>
                              <a:lnTo>
                                <a:pt x="578840" y="114376"/>
                              </a:lnTo>
                              <a:lnTo>
                                <a:pt x="582676" y="114909"/>
                              </a:lnTo>
                              <a:lnTo>
                                <a:pt x="582676" y="114160"/>
                              </a:lnTo>
                              <a:close/>
                            </a:path>
                            <a:path w="1062355" h="275590">
                              <a:moveTo>
                                <a:pt x="580339" y="85458"/>
                              </a:moveTo>
                              <a:lnTo>
                                <a:pt x="575196" y="85458"/>
                              </a:lnTo>
                              <a:lnTo>
                                <a:pt x="562010" y="87488"/>
                              </a:lnTo>
                              <a:lnTo>
                                <a:pt x="551237" y="93238"/>
                              </a:lnTo>
                              <a:lnTo>
                                <a:pt x="543216" y="101639"/>
                              </a:lnTo>
                              <a:lnTo>
                                <a:pt x="537629" y="111721"/>
                              </a:lnTo>
                              <a:lnTo>
                                <a:pt x="582676" y="111721"/>
                              </a:lnTo>
                              <a:lnTo>
                                <a:pt x="582676" y="85775"/>
                              </a:lnTo>
                              <a:lnTo>
                                <a:pt x="580339" y="85458"/>
                              </a:lnTo>
                              <a:close/>
                            </a:path>
                          </a:pathLst>
                        </a:custGeom>
                        <a:solidFill>
                          <a:srgbClr val="1A1A1A"/>
                        </a:solidFill>
                      </wps:spPr>
                      <wps:bodyPr wrap="square" lIns="0" tIns="0" rIns="0" bIns="0" rtlCol="0">
                        <a:noAutofit/>
                      </wps:bodyPr>
                    </wps:wsp>
                  </a:graphicData>
                </a:graphic>
              </wp:anchor>
            </w:drawing>
          </mc:Choice>
          <mc:Fallback>
            <w:pict>
              <v:shape id="Graphic 117" o:spid="_x0000_s1026" o:spt="100" style="position:absolute;left:0pt;margin-left:412.55pt;margin-top:18.2pt;height:21.7pt;width:83.65pt;mso-position-horizontal-relative:page;mso-wrap-distance-bottom:0pt;mso-wrap-distance-top:0pt;z-index:-251597824;mso-width-relative:page;mso-height-relative:page;" fillcolor="#1A1A1A" filled="t" stroked="f" coordsize="1062355,275590" o:gfxdata="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" path="m283883,28486l281647,29438,239859,46240,238417,46875,238122,47294,237667,48044,237667,150736,236918,151790,235216,152539,49892,227380,48450,228015,48156,228434,47701,229184,47701,274154,49199,275323,51435,274358,282917,180924,284632,180174,285369,179120,285369,29654,283883,28486xem236181,0l233946,952,2451,94386,749,95135,0,96202,0,245656,1485,246837,3721,245872,45250,229184,46964,228434,47701,227380,47701,124587,48450,123520,50152,122770,235216,48044,236918,47294,237667,46240,237667,1168,236181,0xem440842,43573l374396,43573,374396,196011,404431,196011,404431,140957,440944,140957,462918,137483,480001,127542,488350,115862,404431,115862,404431,68884,488674,68884,479988,56853,462875,47010,440842,43573xem488674,68884l435622,68884,447231,70530,456053,75204,461661,82509,463626,92049,461675,102006,456091,109499,447274,114220,435622,115862,488350,115862,491052,112082,494931,92049,491050,72175,488674,68884xem853566,87376l825982,87376,825982,238429,854417,238429,854417,181025,924415,181025,926302,177419,879868,177419,868908,175140,860472,168367,855051,157187,853135,141693,855051,126168,860472,114919,868908,108075,879868,105765,926230,105765,924454,102362,853566,102362,853566,87376xem924415,181025l854417,181025,860143,188024,867930,193887,877613,197917,889025,199415,908327,195209,923178,183389,924415,181025xem926230,105765l879868,105765,890886,107852,899237,114323,904534,125498,906386,141693,904611,157187,904534,157862,899237,168967,890886,175365,879868,177419,926302,177419,932720,165152,936091,141693,932720,118205,926230,105765xem889025,83972l877239,85618,867262,89819,859302,95693,853566,102362,924454,102362,923178,99917,908327,88087,889025,83972xem1040817,105130l1011478,105130,1017549,110871,1017549,125323,973569,135318,949185,168160,951778,180984,958983,190846,969941,197178,983792,199415,995691,197861,1005809,193517,1014130,186862,1020635,178371,983473,178371,978039,173482,978039,165404,980844,156406,988650,150175,1001028,146057,1017549,143395,1045552,143395,1045552,125323,1042464,107462,1040817,105130xem1045552,143395l1017549,143395,1017549,152438,1015599,163782,1010345,171850,1002676,176669,992899,178371,1020635,178371,1022170,186062,1025961,191577,1031988,194900,1040231,196011,1062050,196011,1062050,174015,1046302,174015,1045552,173062,1045552,143395xem998283,84188l978112,86818,962566,94073,952233,104517,947699,116713,973467,122885,976551,115578,981624,109978,988873,106393,998486,105130,1040817,105130,1033376,94592,1018586,86818,998283,84188xem646455,84188l624079,88405,606405,100225,594781,118403,590550,141693,594793,164659,606525,182951,624402,195152,624789,195152,646455,199415,668831,195152,686496,183313,690790,176568,646455,176568,635504,174370,627186,167838,621902,157060,620052,142125,621932,126924,627267,115868,635595,109118,646455,106832,690711,106832,686496,100225,668831,88405,646455,84188xem690711,106832l646455,106832,657214,109118,665516,115868,670863,126924,672703,141693,672757,142125,670908,157060,665635,167838,657348,174370,646455,176568,690790,176568,698092,165095,702182,142125,702259,141693,698092,118403,690711,106832xem737819,159766l711949,168059,718213,181025,729421,190793,744481,196953,762304,199097,782838,196587,798209,189453,807692,178473,763587,178473,752478,176805,744912,172467,740241,166455,737819,159766xem761669,84188l743098,86614,728729,93578,719489,104349,716305,118198,718755,131451,725565,140646,736663,146831,751979,151053,778065,156260,781900,160299,781900,173799,775296,178473,807692,178473,807847,178293,811187,163703,808539,151053,801017,141336,789262,134354,773912,129895,759434,127241,746874,124790,743572,121920,743572,108953,749427,104165,803784,104165,801560,100422,792232,92214,778989,86397,761669,84188xem803784,104165l760399,104165,768468,105359,775060,108686,780096,113766,783501,120218,807135,109804,803894,104349,803784,104165xem537629,87488l509841,87488,509841,196011,538162,196011,538162,151053,540020,133984,545831,122558,555955,116156,570750,114160,582676,114160,582676,111721,537629,111721,537629,87488xem582676,114160l574802,114160,578840,114376,582676,114909,582676,114160xem580339,85458l575196,85458,562010,87488,551237,93238,543216,101639,537629,111721,582676,111721,582676,85775,580339,85458xe">
                <v:fill on="t" focussize="0,0"/>
                <v:stroke on="f"/>
                <v:imagedata o:title=""/>
                <o:lock v:ext="edit" aspectratio="f"/>
                <v:textbox inset="0mm,0mm,0mm,0mm"/>
                <w10:wrap type="topAndBottom"/>
              </v:shape>
            </w:pict>
          </mc:Fallback>
        </mc:AlternateContent>
      </w:r>
    </w:p>
    <w:p w14:paraId="442A06C5">
      <w:pPr>
        <w:pStyle w:val="5"/>
        <w:rPr>
          <w:rFonts w:ascii="Arial MT"/>
          <w:sz w:val="20"/>
        </w:rPr>
      </w:pPr>
    </w:p>
    <w:p w14:paraId="41FEE7A9">
      <w:pPr>
        <w:pStyle w:val="5"/>
        <w:rPr>
          <w:rFonts w:ascii="Arial MT"/>
          <w:sz w:val="20"/>
        </w:rPr>
      </w:pPr>
    </w:p>
    <w:p w14:paraId="4837EFAB">
      <w:pPr>
        <w:pStyle w:val="5"/>
        <w:rPr>
          <w:rFonts w:ascii="Arial MT"/>
          <w:sz w:val="20"/>
        </w:rPr>
      </w:pPr>
    </w:p>
    <w:p w14:paraId="750A069B">
      <w:pPr>
        <w:pStyle w:val="5"/>
        <w:rPr>
          <w:rFonts w:ascii="Arial MT"/>
          <w:sz w:val="20"/>
        </w:rPr>
      </w:pPr>
    </w:p>
    <w:p w14:paraId="36665F06">
      <w:pPr>
        <w:pStyle w:val="5"/>
        <w:rPr>
          <w:rFonts w:ascii="Arial MT"/>
          <w:sz w:val="20"/>
        </w:rPr>
      </w:pPr>
    </w:p>
    <w:p w14:paraId="74CAACE4">
      <w:pPr>
        <w:pStyle w:val="5"/>
        <w:rPr>
          <w:rFonts w:ascii="Arial MT"/>
          <w:sz w:val="20"/>
        </w:rPr>
      </w:pPr>
    </w:p>
    <w:p w14:paraId="2F886CB0">
      <w:pPr>
        <w:pStyle w:val="5"/>
        <w:rPr>
          <w:rFonts w:ascii="Arial MT"/>
          <w:sz w:val="20"/>
        </w:rPr>
      </w:pPr>
    </w:p>
    <w:p w14:paraId="0891FB27">
      <w:pPr>
        <w:pStyle w:val="5"/>
        <w:spacing w:before="41"/>
        <w:rPr>
          <w:rFonts w:ascii="Arial MT"/>
          <w:sz w:val="20"/>
        </w:rPr>
      </w:pPr>
      <w:r>
        <w:rPr>
          <w:rFonts w:ascii="Arial MT"/>
          <w:sz w:val="20"/>
        </w:rPr>
        <mc:AlternateContent>
          <mc:Choice Requires="wpg">
            <w:drawing>
              <wp:anchor distT="0" distB="0" distL="0" distR="0" simplePos="0" relativeHeight="251719680" behindDoc="1" locked="0" layoutInCell="1" allowOverlap="1">
                <wp:simplePos x="0" y="0"/>
                <wp:positionH relativeFrom="page">
                  <wp:posOffset>1745615</wp:posOffset>
                </wp:positionH>
                <wp:positionV relativeFrom="paragraph">
                  <wp:posOffset>280670</wp:posOffset>
                </wp:positionV>
                <wp:extent cx="985520" cy="285115"/>
                <wp:effectExtent l="0" t="0" r="0" b="0"/>
                <wp:wrapTopAndBottom/>
                <wp:docPr id="118" name="Group 118"/>
                <wp:cNvGraphicFramePr/>
                <a:graphic xmlns:a="http://schemas.openxmlformats.org/drawingml/2006/main">
                  <a:graphicData uri="http://schemas.microsoft.com/office/word/2010/wordprocessingGroup">
                    <wpg:wgp>
                      <wpg:cNvGrpSpPr/>
                      <wpg:grpSpPr>
                        <a:xfrm>
                          <a:off x="0" y="0"/>
                          <a:ext cx="985519" cy="285115"/>
                          <a:chOff x="0" y="0"/>
                          <a:chExt cx="985519" cy="285115"/>
                        </a:xfrm>
                      </wpg:grpSpPr>
                      <wps:wsp>
                        <wps:cNvPr id="119" name="Graphic 119"/>
                        <wps:cNvSpPr/>
                        <wps:spPr>
                          <a:xfrm>
                            <a:off x="471653" y="46332"/>
                            <a:ext cx="153035" cy="191770"/>
                          </a:xfrm>
                          <a:custGeom>
                            <a:avLst/>
                            <a:gdLst/>
                            <a:ahLst/>
                            <a:cxnLst/>
                            <a:rect l="l" t="t" r="r" b="b"/>
                            <a:pathLst>
                              <a:path w="153035" h="191770">
                                <a:moveTo>
                                  <a:pt x="152539" y="0"/>
                                </a:moveTo>
                                <a:lnTo>
                                  <a:pt x="0" y="0"/>
                                </a:lnTo>
                                <a:lnTo>
                                  <a:pt x="0" y="38100"/>
                                </a:lnTo>
                                <a:lnTo>
                                  <a:pt x="49504" y="38100"/>
                                </a:lnTo>
                                <a:lnTo>
                                  <a:pt x="49504" y="191770"/>
                                </a:lnTo>
                                <a:lnTo>
                                  <a:pt x="103035" y="191770"/>
                                </a:lnTo>
                                <a:lnTo>
                                  <a:pt x="103035" y="38100"/>
                                </a:lnTo>
                                <a:lnTo>
                                  <a:pt x="152539" y="38100"/>
                                </a:lnTo>
                                <a:lnTo>
                                  <a:pt x="152539" y="0"/>
                                </a:lnTo>
                                <a:close/>
                              </a:path>
                            </a:pathLst>
                          </a:custGeom>
                          <a:solidFill>
                            <a:srgbClr val="1D164B"/>
                          </a:solidFill>
                        </wps:spPr>
                        <wps:bodyPr wrap="square" lIns="0" tIns="0" rIns="0" bIns="0" rtlCol="0">
                          <a:noAutofit/>
                        </wps:bodyPr>
                      </wps:wsp>
                      <pic:pic xmlns:pic="http://schemas.openxmlformats.org/drawingml/2006/picture">
                        <pic:nvPicPr>
                          <pic:cNvPr id="120" name="Image 120"/>
                          <pic:cNvPicPr/>
                        </pic:nvPicPr>
                        <pic:blipFill>
                          <a:blip r:embed="rId39" cstate="print"/>
                          <a:stretch>
                            <a:fillRect/>
                          </a:stretch>
                        </pic:blipFill>
                        <pic:spPr>
                          <a:xfrm>
                            <a:off x="644495" y="43307"/>
                            <a:ext cx="150253" cy="197929"/>
                          </a:xfrm>
                          <a:prstGeom prst="rect">
                            <a:avLst/>
                          </a:prstGeom>
                        </pic:spPr>
                      </pic:pic>
                      <pic:pic xmlns:pic="http://schemas.openxmlformats.org/drawingml/2006/picture">
                        <pic:nvPicPr>
                          <pic:cNvPr id="121" name="Image 121"/>
                          <pic:cNvPicPr/>
                        </pic:nvPicPr>
                        <pic:blipFill>
                          <a:blip r:embed="rId40" cstate="print"/>
                          <a:stretch>
                            <a:fillRect/>
                          </a:stretch>
                        </pic:blipFill>
                        <pic:spPr>
                          <a:xfrm>
                            <a:off x="822073" y="46690"/>
                            <a:ext cx="162915" cy="191350"/>
                          </a:xfrm>
                          <a:prstGeom prst="rect">
                            <a:avLst/>
                          </a:prstGeom>
                        </pic:spPr>
                      </pic:pic>
                      <wps:wsp>
                        <wps:cNvPr id="122" name="Graphic 122"/>
                        <wps:cNvSpPr/>
                        <wps:spPr>
                          <a:xfrm>
                            <a:off x="0" y="0"/>
                            <a:ext cx="236220" cy="285115"/>
                          </a:xfrm>
                          <a:custGeom>
                            <a:avLst/>
                            <a:gdLst/>
                            <a:ahLst/>
                            <a:cxnLst/>
                            <a:rect l="l" t="t" r="r" b="b"/>
                            <a:pathLst>
                              <a:path w="236220" h="285115">
                                <a:moveTo>
                                  <a:pt x="235826" y="0"/>
                                </a:moveTo>
                                <a:lnTo>
                                  <a:pt x="207057" y="36951"/>
                                </a:lnTo>
                                <a:lnTo>
                                  <a:pt x="173331" y="69353"/>
                                </a:lnTo>
                                <a:lnTo>
                                  <a:pt x="135205" y="96647"/>
                                </a:lnTo>
                                <a:lnTo>
                                  <a:pt x="93237" y="118271"/>
                                </a:lnTo>
                                <a:lnTo>
                                  <a:pt x="47983" y="133668"/>
                                </a:lnTo>
                                <a:lnTo>
                                  <a:pt x="0" y="142278"/>
                                </a:lnTo>
                                <a:lnTo>
                                  <a:pt x="47983" y="150882"/>
                                </a:lnTo>
                                <a:lnTo>
                                  <a:pt x="93237" y="166275"/>
                                </a:lnTo>
                                <a:lnTo>
                                  <a:pt x="135205" y="187899"/>
                                </a:lnTo>
                                <a:lnTo>
                                  <a:pt x="173331" y="215193"/>
                                </a:lnTo>
                                <a:lnTo>
                                  <a:pt x="207057" y="247599"/>
                                </a:lnTo>
                                <a:lnTo>
                                  <a:pt x="235826" y="284556"/>
                                </a:lnTo>
                                <a:lnTo>
                                  <a:pt x="235826" y="148907"/>
                                </a:lnTo>
                                <a:lnTo>
                                  <a:pt x="191715" y="148400"/>
                                </a:lnTo>
                                <a:lnTo>
                                  <a:pt x="148128" y="147002"/>
                                </a:lnTo>
                                <a:lnTo>
                                  <a:pt x="105076" y="144899"/>
                                </a:lnTo>
                                <a:lnTo>
                                  <a:pt x="62572" y="142278"/>
                                </a:lnTo>
                                <a:lnTo>
                                  <a:pt x="105061" y="139650"/>
                                </a:lnTo>
                                <a:lnTo>
                                  <a:pt x="148108" y="137528"/>
                                </a:lnTo>
                                <a:lnTo>
                                  <a:pt x="191701" y="136120"/>
                                </a:lnTo>
                                <a:lnTo>
                                  <a:pt x="235826" y="135636"/>
                                </a:lnTo>
                                <a:lnTo>
                                  <a:pt x="235826" y="0"/>
                                </a:lnTo>
                                <a:close/>
                              </a:path>
                            </a:pathLst>
                          </a:custGeom>
                          <a:solidFill>
                            <a:srgbClr val="007C4E"/>
                          </a:solidFill>
                        </wps:spPr>
                        <wps:bodyPr wrap="square" lIns="0" tIns="0" rIns="0" bIns="0" rtlCol="0">
                          <a:noAutofit/>
                        </wps:bodyPr>
                      </wps:wsp>
                      <wps:wsp>
                        <wps:cNvPr id="123" name="Graphic 123"/>
                        <wps:cNvSpPr/>
                        <wps:spPr>
                          <a:xfrm>
                            <a:off x="235826" y="0"/>
                            <a:ext cx="236220" cy="285115"/>
                          </a:xfrm>
                          <a:custGeom>
                            <a:avLst/>
                            <a:gdLst/>
                            <a:ahLst/>
                            <a:cxnLst/>
                            <a:rect l="l" t="t" r="r" b="b"/>
                            <a:pathLst>
                              <a:path w="236220" h="285115">
                                <a:moveTo>
                                  <a:pt x="0" y="0"/>
                                </a:moveTo>
                                <a:lnTo>
                                  <a:pt x="0" y="135636"/>
                                </a:lnTo>
                                <a:lnTo>
                                  <a:pt x="44124" y="136120"/>
                                </a:lnTo>
                                <a:lnTo>
                                  <a:pt x="87717" y="137528"/>
                                </a:lnTo>
                                <a:lnTo>
                                  <a:pt x="130764" y="139650"/>
                                </a:lnTo>
                                <a:lnTo>
                                  <a:pt x="173253" y="142278"/>
                                </a:lnTo>
                                <a:lnTo>
                                  <a:pt x="130750" y="144899"/>
                                </a:lnTo>
                                <a:lnTo>
                                  <a:pt x="87698" y="147002"/>
                                </a:lnTo>
                                <a:lnTo>
                                  <a:pt x="44110" y="148400"/>
                                </a:lnTo>
                                <a:lnTo>
                                  <a:pt x="0" y="148907"/>
                                </a:lnTo>
                                <a:lnTo>
                                  <a:pt x="0" y="284556"/>
                                </a:lnTo>
                                <a:lnTo>
                                  <a:pt x="28769" y="247599"/>
                                </a:lnTo>
                                <a:lnTo>
                                  <a:pt x="62495" y="215193"/>
                                </a:lnTo>
                                <a:lnTo>
                                  <a:pt x="100622" y="187899"/>
                                </a:lnTo>
                                <a:lnTo>
                                  <a:pt x="142592" y="166275"/>
                                </a:lnTo>
                                <a:lnTo>
                                  <a:pt x="187850" y="150882"/>
                                </a:lnTo>
                                <a:lnTo>
                                  <a:pt x="235839" y="142278"/>
                                </a:lnTo>
                                <a:lnTo>
                                  <a:pt x="187850" y="133668"/>
                                </a:lnTo>
                                <a:lnTo>
                                  <a:pt x="142592" y="118271"/>
                                </a:lnTo>
                                <a:lnTo>
                                  <a:pt x="100622" y="96647"/>
                                </a:lnTo>
                                <a:lnTo>
                                  <a:pt x="62495" y="69353"/>
                                </a:lnTo>
                                <a:lnTo>
                                  <a:pt x="28769" y="36951"/>
                                </a:lnTo>
                                <a:lnTo>
                                  <a:pt x="0" y="0"/>
                                </a:lnTo>
                                <a:close/>
                              </a:path>
                            </a:pathLst>
                          </a:custGeom>
                          <a:solidFill>
                            <a:srgbClr val="00AE8D"/>
                          </a:solidFill>
                        </wps:spPr>
                        <wps:bodyPr wrap="square" lIns="0" tIns="0" rIns="0" bIns="0" rtlCol="0">
                          <a:noAutofit/>
                        </wps:bodyPr>
                      </wps:wsp>
                    </wpg:wgp>
                  </a:graphicData>
                </a:graphic>
              </wp:anchor>
            </w:drawing>
          </mc:Choice>
          <mc:Fallback>
            <w:pict>
              <v:group id="Group 118" o:spid="_x0000_s1026" o:spt="203" style="position:absolute;left:0pt;margin-left:137.45pt;margin-top:22.1pt;height:22.45pt;width:77.6pt;mso-position-horizontal-relative:page;mso-wrap-distance-bottom:0pt;mso-wrap-distance-top:0pt;z-index:-251596800;mso-width-relative:page;mso-height-relative:page;" coordsize="985519,285115" o:gfxdata="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">
                <o:lock v:ext="edit" aspectratio="f"/>
                <v:shape id="Graphic 119" o:spid="_x0000_s1026" o:spt="100" style="position:absolute;left:471653;top:46332;height:191770;width:153035;" fillcolor="#1D164B" filled="t" stroked="f" coordsize="153035,191770" o:gfxdata="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qs62/&#10;AAAA3AAAAA8AAAAAAAAAAQAgAAAAIgAAAGRycy9kb3ducmV2LnhtbFBLAQIUABQAAAAIAIdO4kAz&#10;LwWeOwAAADkAAAAQAAAAAAAAAAEAIAAAAA4BAABkcnMvc2hhcGV4bWwueG1sUEsFBgAAAAAGAAYA&#10;WwEAALgDAAAAAA==&#10;" path="m152539,0l0,0,0,38100,49504,38100,49504,191770,103035,191770,103035,38100,152539,38100,152539,0xe">
                  <v:fill on="t" focussize="0,0"/>
                  <v:stroke on="f"/>
                  <v:imagedata o:title=""/>
                  <o:lock v:ext="edit" aspectratio="f"/>
                  <v:textbox inset="0mm,0mm,0mm,0mm"/>
                </v:shape>
                <v:shape id="Image 120" o:spid="_x0000_s1026" o:spt="75" type="#_x0000_t75" style="position:absolute;left:644495;top:43307;height:197929;width:150253;" filled="f" o:preferrelative="t" stroked="f" coordsize="21600,21600" o:gfxdata="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tP4L4A&#10;AADcAAAADwAAAAAAAAABACAAAAAiAAAAZHJzL2Rvd25yZXYueG1sUEsBAhQAFAAAAAgAh07iQDMv&#10;BZ47AAAAOQAAABAAAAAAAAAAAQAgAAAADQEAAGRycy9zaGFwZXhtbC54bWxQSwUGAAAAAAYABgBb&#10;AQAAtwMAAAAA&#10;">
                  <v:fill on="f" focussize="0,0"/>
                  <v:stroke on="f"/>
                  <v:imagedata r:id="rId39" o:title=""/>
                  <o:lock v:ext="edit" aspectratio="f"/>
                </v:shape>
                <v:shape id="Image 121" o:spid="_x0000_s1026" o:spt="75" type="#_x0000_t75" style="position:absolute;left:822073;top:46690;height:191350;width:162915;" filled="f" o:preferrelative="t" stroked="f" coordsize="21600,21600" o:gfxdata="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gN3OC5AAAA3AAA&#10;AA8AAAAAAAAAAQAgAAAAIgAAAGRycy9kb3ducmV2LnhtbFBLAQIUABQAAAAIAIdO4kAzLwWeOwAA&#10;ADkAAAAQAAAAAAAAAAEAIAAAAAgBAABkcnMvc2hhcGV4bWwueG1sUEsFBgAAAAAGAAYAWwEAALID&#10;AAAAAA==&#10;">
                  <v:fill on="f" focussize="0,0"/>
                  <v:stroke on="f"/>
                  <v:imagedata r:id="rId40" o:title=""/>
                  <o:lock v:ext="edit" aspectratio="f"/>
                </v:shape>
                <v:shape id="Graphic 122" o:spid="_x0000_s1026" o:spt="100" style="position:absolute;left:0;top:0;height:285115;width:236220;" fillcolor="#007C4E" filled="t" stroked="f" coordsize="236220,285115" o:gfxdata="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xlAWrsAAADc&#10;AAAADwAAAAAAAAABACAAAAAiAAAAZHJzL2Rvd25yZXYueG1sUEsBAhQAFAAAAAgAh07iQDMvBZ47&#10;AAAAOQAAABAAAAAAAAAAAQAgAAAACgEAAGRycy9zaGFwZXhtbC54bWxQSwUGAAAAAAYABgBbAQAA&#10;tAMAAAAA&#10;" path="m235826,0l207057,36951,173331,69353,135205,96647,93237,118271,47983,133668,0,142278,47983,150882,93237,166275,135205,187899,173331,215193,207057,247599,235826,284556,235826,148907,191715,148400,148128,147002,105076,144899,62572,142278,105061,139650,148108,137528,191701,136120,235826,135636,235826,0xe">
                  <v:fill on="t" focussize="0,0"/>
                  <v:stroke on="f"/>
                  <v:imagedata o:title=""/>
                  <o:lock v:ext="edit" aspectratio="f"/>
                  <v:textbox inset="0mm,0mm,0mm,0mm"/>
                </v:shape>
                <v:shape id="Graphic 123" o:spid="_x0000_s1026" o:spt="100" style="position:absolute;left:235826;top:0;height:285115;width:236220;" fillcolor="#00AE8D" filled="t" stroked="f" coordsize="236220,285115" o:gfxdata="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MPz&#10;JsEAAADcAAAADwAAAAAAAAABACAAAAAiAAAAZHJzL2Rvd25yZXYueG1sUEsBAhQAFAAAAAgAh07i&#10;QDMvBZ47AAAAOQAAABAAAAAAAAAAAQAgAAAAEAEAAGRycy9zaGFwZXhtbC54bWxQSwUGAAAAAAYA&#10;BgBbAQAAugMAAAAA&#10;" path="m0,0l0,135636,44124,136120,87717,137528,130764,139650,173253,142278,130750,144899,87698,147002,44110,148400,0,148907,0,284556,28769,247599,62495,215193,100622,187899,142592,166275,187850,150882,235839,142278,187850,133668,142592,118271,100622,96647,62495,69353,28769,36951,0,0xe">
                  <v:fill on="t" focussize="0,0"/>
                  <v:stroke on="f"/>
                  <v:imagedata o:title=""/>
                  <o:lock v:ext="edit" aspectratio="f"/>
                  <v:textbox inset="0mm,0mm,0mm,0mm"/>
                </v:shape>
                <w10:wrap type="topAndBottom"/>
              </v:group>
            </w:pict>
          </mc:Fallback>
        </mc:AlternateContent>
      </w:r>
      <w:r>
        <w:rPr>
          <w:rFonts w:ascii="Arial MT"/>
          <w:sz w:val="20"/>
        </w:rPr>
        <w:drawing>
          <wp:anchor distT="0" distB="0" distL="0" distR="0" simplePos="0" relativeHeight="251719680" behindDoc="1" locked="0" layoutInCell="1" allowOverlap="1">
            <wp:simplePos x="0" y="0"/>
            <wp:positionH relativeFrom="page">
              <wp:posOffset>3239770</wp:posOffset>
            </wp:positionH>
            <wp:positionV relativeFrom="paragraph">
              <wp:posOffset>286385</wp:posOffset>
            </wp:positionV>
            <wp:extent cx="239395" cy="299720"/>
            <wp:effectExtent l="0" t="0" r="0" b="0"/>
            <wp:wrapTopAndBottom/>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41" cstate="print"/>
                    <a:stretch>
                      <a:fillRect/>
                    </a:stretch>
                  </pic:blipFill>
                  <pic:spPr>
                    <a:xfrm>
                      <a:off x="0" y="0"/>
                      <a:ext cx="239092" cy="300037"/>
                    </a:xfrm>
                    <a:prstGeom prst="rect">
                      <a:avLst/>
                    </a:prstGeom>
                  </pic:spPr>
                </pic:pic>
              </a:graphicData>
            </a:graphic>
          </wp:anchor>
        </w:drawing>
      </w:r>
      <w:r>
        <w:rPr>
          <w:rFonts w:ascii="Arial MT"/>
          <w:sz w:val="20"/>
        </w:rPr>
        <mc:AlternateContent>
          <mc:Choice Requires="wpg">
            <w:drawing>
              <wp:anchor distT="0" distB="0" distL="0" distR="0" simplePos="0" relativeHeight="251720704" behindDoc="1" locked="0" layoutInCell="1" allowOverlap="1">
                <wp:simplePos x="0" y="0"/>
                <wp:positionH relativeFrom="page">
                  <wp:posOffset>3561715</wp:posOffset>
                </wp:positionH>
                <wp:positionV relativeFrom="paragraph">
                  <wp:posOffset>328930</wp:posOffset>
                </wp:positionV>
                <wp:extent cx="641985" cy="260350"/>
                <wp:effectExtent l="0" t="0" r="0" b="0"/>
                <wp:wrapTopAndBottom/>
                <wp:docPr id="125" name="Group 125"/>
                <wp:cNvGraphicFramePr/>
                <a:graphic xmlns:a="http://schemas.openxmlformats.org/drawingml/2006/main">
                  <a:graphicData uri="http://schemas.microsoft.com/office/word/2010/wordprocessingGroup">
                    <wpg:wgp>
                      <wpg:cNvGrpSpPr/>
                      <wpg:grpSpPr>
                        <a:xfrm>
                          <a:off x="0" y="0"/>
                          <a:ext cx="641985" cy="260350"/>
                          <a:chOff x="0" y="0"/>
                          <a:chExt cx="641985" cy="260350"/>
                        </a:xfrm>
                      </wpg:grpSpPr>
                      <wps:wsp>
                        <wps:cNvPr id="126" name="Graphic 126"/>
                        <wps:cNvSpPr/>
                        <wps:spPr>
                          <a:xfrm>
                            <a:off x="-11" y="10457"/>
                            <a:ext cx="641985" cy="250190"/>
                          </a:xfrm>
                          <a:custGeom>
                            <a:avLst/>
                            <a:gdLst/>
                            <a:ahLst/>
                            <a:cxnLst/>
                            <a:rect l="l" t="t" r="r" b="b"/>
                            <a:pathLst>
                              <a:path w="641985" h="250190">
                                <a:moveTo>
                                  <a:pt x="163576" y="122199"/>
                                </a:moveTo>
                                <a:lnTo>
                                  <a:pt x="163525" y="546"/>
                                </a:lnTo>
                                <a:lnTo>
                                  <a:pt x="163144" y="12"/>
                                </a:lnTo>
                                <a:lnTo>
                                  <a:pt x="122809" y="0"/>
                                </a:lnTo>
                                <a:lnTo>
                                  <a:pt x="122364" y="444"/>
                                </a:lnTo>
                                <a:lnTo>
                                  <a:pt x="122402" y="112788"/>
                                </a:lnTo>
                                <a:lnTo>
                                  <a:pt x="122034" y="116090"/>
                                </a:lnTo>
                                <a:lnTo>
                                  <a:pt x="122466" y="117322"/>
                                </a:lnTo>
                                <a:lnTo>
                                  <a:pt x="122047" y="118491"/>
                                </a:lnTo>
                                <a:lnTo>
                                  <a:pt x="121894" y="124282"/>
                                </a:lnTo>
                                <a:lnTo>
                                  <a:pt x="98831" y="160693"/>
                                </a:lnTo>
                                <a:lnTo>
                                  <a:pt x="91986" y="162750"/>
                                </a:lnTo>
                                <a:lnTo>
                                  <a:pt x="84543" y="162712"/>
                                </a:lnTo>
                                <a:lnTo>
                                  <a:pt x="80886" y="162966"/>
                                </a:lnTo>
                                <a:lnTo>
                                  <a:pt x="79070" y="162712"/>
                                </a:lnTo>
                                <a:lnTo>
                                  <a:pt x="77063" y="162877"/>
                                </a:lnTo>
                                <a:lnTo>
                                  <a:pt x="65900" y="161074"/>
                                </a:lnTo>
                                <a:lnTo>
                                  <a:pt x="42430" y="128879"/>
                                </a:lnTo>
                                <a:lnTo>
                                  <a:pt x="41554" y="119659"/>
                                </a:lnTo>
                                <a:lnTo>
                                  <a:pt x="41173" y="118884"/>
                                </a:lnTo>
                                <a:lnTo>
                                  <a:pt x="41567" y="118021"/>
                                </a:lnTo>
                                <a:lnTo>
                                  <a:pt x="41275" y="117246"/>
                                </a:lnTo>
                                <a:lnTo>
                                  <a:pt x="41236" y="419"/>
                                </a:lnTo>
                                <a:lnTo>
                                  <a:pt x="40843" y="0"/>
                                </a:lnTo>
                                <a:lnTo>
                                  <a:pt x="457" y="12"/>
                                </a:lnTo>
                                <a:lnTo>
                                  <a:pt x="0" y="444"/>
                                </a:lnTo>
                                <a:lnTo>
                                  <a:pt x="38" y="123748"/>
                                </a:lnTo>
                                <a:lnTo>
                                  <a:pt x="393" y="124396"/>
                                </a:lnTo>
                                <a:lnTo>
                                  <a:pt x="76" y="125107"/>
                                </a:lnTo>
                                <a:lnTo>
                                  <a:pt x="622" y="127647"/>
                                </a:lnTo>
                                <a:lnTo>
                                  <a:pt x="533" y="129578"/>
                                </a:lnTo>
                                <a:lnTo>
                                  <a:pt x="1473" y="137414"/>
                                </a:lnTo>
                                <a:lnTo>
                                  <a:pt x="20866" y="177546"/>
                                </a:lnTo>
                                <a:lnTo>
                                  <a:pt x="59016" y="198081"/>
                                </a:lnTo>
                                <a:lnTo>
                                  <a:pt x="81064" y="200228"/>
                                </a:lnTo>
                                <a:lnTo>
                                  <a:pt x="87693" y="199923"/>
                                </a:lnTo>
                                <a:lnTo>
                                  <a:pt x="131343" y="186842"/>
                                </a:lnTo>
                                <a:lnTo>
                                  <a:pt x="157759" y="152920"/>
                                </a:lnTo>
                                <a:lnTo>
                                  <a:pt x="163322" y="124599"/>
                                </a:lnTo>
                                <a:lnTo>
                                  <a:pt x="163563" y="123812"/>
                                </a:lnTo>
                                <a:lnTo>
                                  <a:pt x="163195" y="122974"/>
                                </a:lnTo>
                                <a:lnTo>
                                  <a:pt x="163576" y="122199"/>
                                </a:lnTo>
                                <a:close/>
                              </a:path>
                              <a:path w="641985" h="250190">
                                <a:moveTo>
                                  <a:pt x="309753" y="196265"/>
                                </a:moveTo>
                                <a:lnTo>
                                  <a:pt x="309714" y="95072"/>
                                </a:lnTo>
                                <a:lnTo>
                                  <a:pt x="288848" y="58356"/>
                                </a:lnTo>
                                <a:lnTo>
                                  <a:pt x="259715" y="50203"/>
                                </a:lnTo>
                                <a:lnTo>
                                  <a:pt x="251294" y="50584"/>
                                </a:lnTo>
                                <a:lnTo>
                                  <a:pt x="222605" y="64706"/>
                                </a:lnTo>
                                <a:lnTo>
                                  <a:pt x="220726" y="65938"/>
                                </a:lnTo>
                                <a:lnTo>
                                  <a:pt x="220814" y="53809"/>
                                </a:lnTo>
                                <a:lnTo>
                                  <a:pt x="220395" y="53505"/>
                                </a:lnTo>
                                <a:lnTo>
                                  <a:pt x="181089" y="53543"/>
                                </a:lnTo>
                                <a:lnTo>
                                  <a:pt x="180746" y="54152"/>
                                </a:lnTo>
                                <a:lnTo>
                                  <a:pt x="180911" y="54813"/>
                                </a:lnTo>
                                <a:lnTo>
                                  <a:pt x="180924" y="195592"/>
                                </a:lnTo>
                                <a:lnTo>
                                  <a:pt x="180632" y="196278"/>
                                </a:lnTo>
                                <a:lnTo>
                                  <a:pt x="181216" y="196811"/>
                                </a:lnTo>
                                <a:lnTo>
                                  <a:pt x="220472" y="196799"/>
                                </a:lnTo>
                                <a:lnTo>
                                  <a:pt x="220764" y="196278"/>
                                </a:lnTo>
                                <a:lnTo>
                                  <a:pt x="220624" y="106362"/>
                                </a:lnTo>
                                <a:lnTo>
                                  <a:pt x="222605" y="99796"/>
                                </a:lnTo>
                                <a:lnTo>
                                  <a:pt x="225742" y="94754"/>
                                </a:lnTo>
                                <a:lnTo>
                                  <a:pt x="236778" y="87071"/>
                                </a:lnTo>
                                <a:lnTo>
                                  <a:pt x="243281" y="85953"/>
                                </a:lnTo>
                                <a:lnTo>
                                  <a:pt x="254431" y="86944"/>
                                </a:lnTo>
                                <a:lnTo>
                                  <a:pt x="258457" y="88366"/>
                                </a:lnTo>
                                <a:lnTo>
                                  <a:pt x="267500" y="96062"/>
                                </a:lnTo>
                                <a:lnTo>
                                  <a:pt x="269722" y="102679"/>
                                </a:lnTo>
                                <a:lnTo>
                                  <a:pt x="269722" y="110147"/>
                                </a:lnTo>
                                <a:lnTo>
                                  <a:pt x="270052" y="110896"/>
                                </a:lnTo>
                                <a:lnTo>
                                  <a:pt x="269875" y="111683"/>
                                </a:lnTo>
                                <a:lnTo>
                                  <a:pt x="269900" y="195338"/>
                                </a:lnTo>
                                <a:lnTo>
                                  <a:pt x="269570" y="196151"/>
                                </a:lnTo>
                                <a:lnTo>
                                  <a:pt x="270205" y="196811"/>
                                </a:lnTo>
                                <a:lnTo>
                                  <a:pt x="309473" y="196799"/>
                                </a:lnTo>
                                <a:lnTo>
                                  <a:pt x="309753" y="196265"/>
                                </a:lnTo>
                                <a:close/>
                              </a:path>
                              <a:path w="641985" h="250190">
                                <a:moveTo>
                                  <a:pt x="367220" y="53848"/>
                                </a:moveTo>
                                <a:lnTo>
                                  <a:pt x="366814" y="53505"/>
                                </a:lnTo>
                                <a:lnTo>
                                  <a:pt x="327596" y="53492"/>
                                </a:lnTo>
                                <a:lnTo>
                                  <a:pt x="327177" y="53860"/>
                                </a:lnTo>
                                <a:lnTo>
                                  <a:pt x="327228" y="124968"/>
                                </a:lnTo>
                                <a:lnTo>
                                  <a:pt x="327190" y="196342"/>
                                </a:lnTo>
                                <a:lnTo>
                                  <a:pt x="327533" y="196786"/>
                                </a:lnTo>
                                <a:lnTo>
                                  <a:pt x="366864" y="196786"/>
                                </a:lnTo>
                                <a:lnTo>
                                  <a:pt x="367220" y="196316"/>
                                </a:lnTo>
                                <a:lnTo>
                                  <a:pt x="367220" y="53848"/>
                                </a:lnTo>
                                <a:close/>
                              </a:path>
                              <a:path w="641985" h="250190">
                                <a:moveTo>
                                  <a:pt x="479552" y="194754"/>
                                </a:moveTo>
                                <a:lnTo>
                                  <a:pt x="479488" y="164757"/>
                                </a:lnTo>
                                <a:lnTo>
                                  <a:pt x="479475" y="159524"/>
                                </a:lnTo>
                                <a:lnTo>
                                  <a:pt x="473608" y="162687"/>
                                </a:lnTo>
                                <a:lnTo>
                                  <a:pt x="469011" y="164261"/>
                                </a:lnTo>
                                <a:lnTo>
                                  <a:pt x="464807" y="164261"/>
                                </a:lnTo>
                                <a:lnTo>
                                  <a:pt x="464197" y="164617"/>
                                </a:lnTo>
                                <a:lnTo>
                                  <a:pt x="463473" y="164261"/>
                                </a:lnTo>
                                <a:lnTo>
                                  <a:pt x="462546" y="164617"/>
                                </a:lnTo>
                                <a:lnTo>
                                  <a:pt x="462216" y="164617"/>
                                </a:lnTo>
                                <a:lnTo>
                                  <a:pt x="461391" y="164757"/>
                                </a:lnTo>
                                <a:lnTo>
                                  <a:pt x="460768" y="164617"/>
                                </a:lnTo>
                                <a:lnTo>
                                  <a:pt x="461467" y="164617"/>
                                </a:lnTo>
                                <a:lnTo>
                                  <a:pt x="451269" y="163449"/>
                                </a:lnTo>
                                <a:lnTo>
                                  <a:pt x="446163" y="158330"/>
                                </a:lnTo>
                                <a:lnTo>
                                  <a:pt x="446112" y="150901"/>
                                </a:lnTo>
                                <a:lnTo>
                                  <a:pt x="446036" y="134937"/>
                                </a:lnTo>
                                <a:lnTo>
                                  <a:pt x="445960" y="85877"/>
                                </a:lnTo>
                                <a:lnTo>
                                  <a:pt x="477037" y="85877"/>
                                </a:lnTo>
                                <a:lnTo>
                                  <a:pt x="477316" y="85572"/>
                                </a:lnTo>
                                <a:lnTo>
                                  <a:pt x="477481" y="85382"/>
                                </a:lnTo>
                                <a:lnTo>
                                  <a:pt x="477456" y="53949"/>
                                </a:lnTo>
                                <a:lnTo>
                                  <a:pt x="477227" y="53594"/>
                                </a:lnTo>
                                <a:lnTo>
                                  <a:pt x="446366" y="53594"/>
                                </a:lnTo>
                                <a:lnTo>
                                  <a:pt x="445947" y="53238"/>
                                </a:lnTo>
                                <a:lnTo>
                                  <a:pt x="445985" y="14820"/>
                                </a:lnTo>
                                <a:lnTo>
                                  <a:pt x="406514" y="14820"/>
                                </a:lnTo>
                                <a:lnTo>
                                  <a:pt x="405968" y="15328"/>
                                </a:lnTo>
                                <a:lnTo>
                                  <a:pt x="406298" y="16090"/>
                                </a:lnTo>
                                <a:lnTo>
                                  <a:pt x="406260" y="52031"/>
                                </a:lnTo>
                                <a:lnTo>
                                  <a:pt x="406463" y="52768"/>
                                </a:lnTo>
                                <a:lnTo>
                                  <a:pt x="405968" y="53594"/>
                                </a:lnTo>
                                <a:lnTo>
                                  <a:pt x="384657" y="53594"/>
                                </a:lnTo>
                                <a:lnTo>
                                  <a:pt x="384454" y="53949"/>
                                </a:lnTo>
                                <a:lnTo>
                                  <a:pt x="384403" y="85382"/>
                                </a:lnTo>
                                <a:lnTo>
                                  <a:pt x="384848" y="85877"/>
                                </a:lnTo>
                                <a:lnTo>
                                  <a:pt x="389496" y="85877"/>
                                </a:lnTo>
                                <a:lnTo>
                                  <a:pt x="398970" y="85572"/>
                                </a:lnTo>
                                <a:lnTo>
                                  <a:pt x="406069" y="85877"/>
                                </a:lnTo>
                                <a:lnTo>
                                  <a:pt x="406463" y="86550"/>
                                </a:lnTo>
                                <a:lnTo>
                                  <a:pt x="406438" y="160413"/>
                                </a:lnTo>
                                <a:lnTo>
                                  <a:pt x="406730" y="162687"/>
                                </a:lnTo>
                                <a:lnTo>
                                  <a:pt x="406819" y="163449"/>
                                </a:lnTo>
                                <a:lnTo>
                                  <a:pt x="406920" y="164261"/>
                                </a:lnTo>
                                <a:lnTo>
                                  <a:pt x="406971" y="164617"/>
                                </a:lnTo>
                                <a:lnTo>
                                  <a:pt x="407073" y="165468"/>
                                </a:lnTo>
                                <a:lnTo>
                                  <a:pt x="435902" y="197789"/>
                                </a:lnTo>
                                <a:lnTo>
                                  <a:pt x="452818" y="199847"/>
                                </a:lnTo>
                                <a:lnTo>
                                  <a:pt x="457301" y="199847"/>
                                </a:lnTo>
                                <a:lnTo>
                                  <a:pt x="468668" y="198564"/>
                                </a:lnTo>
                                <a:lnTo>
                                  <a:pt x="472859" y="197789"/>
                                </a:lnTo>
                                <a:lnTo>
                                  <a:pt x="473189" y="197789"/>
                                </a:lnTo>
                                <a:lnTo>
                                  <a:pt x="479171" y="195326"/>
                                </a:lnTo>
                                <a:lnTo>
                                  <a:pt x="479552" y="194754"/>
                                </a:lnTo>
                                <a:close/>
                              </a:path>
                              <a:path w="641985" h="250190">
                                <a:moveTo>
                                  <a:pt x="641807" y="53416"/>
                                </a:moveTo>
                                <a:lnTo>
                                  <a:pt x="601802" y="53517"/>
                                </a:lnTo>
                                <a:lnTo>
                                  <a:pt x="601357" y="53936"/>
                                </a:lnTo>
                                <a:lnTo>
                                  <a:pt x="569112" y="147815"/>
                                </a:lnTo>
                                <a:lnTo>
                                  <a:pt x="568413" y="147599"/>
                                </a:lnTo>
                                <a:lnTo>
                                  <a:pt x="568490" y="146977"/>
                                </a:lnTo>
                                <a:lnTo>
                                  <a:pt x="536219" y="53975"/>
                                </a:lnTo>
                                <a:lnTo>
                                  <a:pt x="535711" y="53505"/>
                                </a:lnTo>
                                <a:lnTo>
                                  <a:pt x="495820" y="53555"/>
                                </a:lnTo>
                                <a:lnTo>
                                  <a:pt x="494563" y="53340"/>
                                </a:lnTo>
                                <a:lnTo>
                                  <a:pt x="493928" y="53835"/>
                                </a:lnTo>
                                <a:lnTo>
                                  <a:pt x="548424" y="196875"/>
                                </a:lnTo>
                                <a:lnTo>
                                  <a:pt x="548398" y="197700"/>
                                </a:lnTo>
                                <a:lnTo>
                                  <a:pt x="527786" y="249428"/>
                                </a:lnTo>
                                <a:lnTo>
                                  <a:pt x="566851" y="249593"/>
                                </a:lnTo>
                                <a:lnTo>
                                  <a:pt x="567283" y="249072"/>
                                </a:lnTo>
                                <a:lnTo>
                                  <a:pt x="641807" y="53416"/>
                                </a:lnTo>
                                <a:close/>
                              </a:path>
                            </a:pathLst>
                          </a:custGeom>
                          <a:solidFill>
                            <a:srgbClr val="1A1A1A"/>
                          </a:solidFill>
                        </wps:spPr>
                        <wps:bodyPr wrap="square" lIns="0" tIns="0" rIns="0" bIns="0" rtlCol="0">
                          <a:noAutofit/>
                        </wps:bodyPr>
                      </wps:wsp>
                      <wps:wsp>
                        <wps:cNvPr id="127" name="Graphic 127"/>
                        <wps:cNvSpPr/>
                        <wps:spPr>
                          <a:xfrm>
                            <a:off x="323413" y="0"/>
                            <a:ext cx="47625" cy="45720"/>
                          </a:xfrm>
                          <a:custGeom>
                            <a:avLst/>
                            <a:gdLst/>
                            <a:ahLst/>
                            <a:cxnLst/>
                            <a:rect l="l" t="t" r="r" b="b"/>
                            <a:pathLst>
                              <a:path w="47625" h="45720">
                                <a:moveTo>
                                  <a:pt x="23799" y="0"/>
                                </a:moveTo>
                                <a:lnTo>
                                  <a:pt x="14335" y="1684"/>
                                </a:lnTo>
                                <a:lnTo>
                                  <a:pt x="6827" y="6397"/>
                                </a:lnTo>
                                <a:lnTo>
                                  <a:pt x="1855" y="13601"/>
                                </a:lnTo>
                                <a:lnTo>
                                  <a:pt x="0" y="22758"/>
                                </a:lnTo>
                                <a:lnTo>
                                  <a:pt x="1778" y="31932"/>
                                </a:lnTo>
                                <a:lnTo>
                                  <a:pt x="6750" y="39163"/>
                                </a:lnTo>
                                <a:lnTo>
                                  <a:pt x="14226" y="43903"/>
                                </a:lnTo>
                                <a:lnTo>
                                  <a:pt x="23520" y="45605"/>
                                </a:lnTo>
                                <a:lnTo>
                                  <a:pt x="32818" y="43930"/>
                                </a:lnTo>
                                <a:lnTo>
                                  <a:pt x="40311" y="39252"/>
                                </a:lnTo>
                                <a:lnTo>
                                  <a:pt x="45339" y="32121"/>
                                </a:lnTo>
                                <a:lnTo>
                                  <a:pt x="47244" y="23088"/>
                                </a:lnTo>
                                <a:lnTo>
                                  <a:pt x="45511" y="14007"/>
                                </a:lnTo>
                                <a:lnTo>
                                  <a:pt x="40536" y="6681"/>
                                </a:lnTo>
                                <a:lnTo>
                                  <a:pt x="33054" y="1787"/>
                                </a:lnTo>
                                <a:lnTo>
                                  <a:pt x="23799" y="0"/>
                                </a:lnTo>
                                <a:close/>
                              </a:path>
                            </a:pathLst>
                          </a:custGeom>
                          <a:solidFill>
                            <a:srgbClr val="1B1A1B"/>
                          </a:solidFill>
                        </wps:spPr>
                        <wps:bodyPr wrap="square" lIns="0" tIns="0" rIns="0" bIns="0" rtlCol="0">
                          <a:noAutofit/>
                        </wps:bodyPr>
                      </wps:wsp>
                    </wpg:wgp>
                  </a:graphicData>
                </a:graphic>
              </wp:anchor>
            </w:drawing>
          </mc:Choice>
          <mc:Fallback>
            <w:pict>
              <v:group id="Group 125" o:spid="_x0000_s1026" o:spt="203" style="position:absolute;left:0pt;margin-left:280.45pt;margin-top:25.9pt;height:20.5pt;width:50.55pt;mso-position-horizontal-relative:page;mso-wrap-distance-bottom:0pt;mso-wrap-distance-top:0pt;z-index:-251595776;mso-width-relative:page;mso-height-relative:page;" coordsize="641985,260350" o:gfxdata="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">
                <o:lock v:ext="edit" aspectratio="f"/>
                <v:shape id="Graphic 126" o:spid="_x0000_s1026" o:spt="100" style="position:absolute;left:-11;top:10457;height:250190;width:641985;" fillcolor="#1A1A1A" filled="t" stroked="f" coordsize="641985,250190" o:gfxdata="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GjCQ7sAAADc&#10;AAAADwAAAAAAAAABACAAAAAiAAAAZHJzL2Rvd25yZXYueG1sUEsBAhQAFAAAAAgAh07iQDMvBZ47&#10;AAAAOQAAABAAAAAAAAAAAQAgAAAACgEAAGRycy9zaGFwZXhtbC54bWxQSwUGAAAAAAYABgBbAQAA&#10;tAMAAAAA&#10;" path="m163576,122199l163525,546,163144,12,122809,0,122364,444,122402,112788,122034,116090,122466,117322,122047,118491,121894,124282,98831,160693,91986,162750,84543,162712,80886,162966,79070,162712,77063,162877,65900,161074,42430,128879,41554,119659,41173,118884,41567,118021,41275,117246,41236,419,40843,0,457,12,0,444,38,123748,393,124396,76,125107,622,127647,533,129578,1473,137414,20866,177546,59016,198081,81064,200228,87693,199923,131343,186842,157759,152920,163322,124599,163563,123812,163195,122974,163576,122199xem309753,196265l309714,95072,288848,58356,259715,50203,251294,50584,222605,64706,220726,65938,220814,53809,220395,53505,181089,53543,180746,54152,180911,54813,180924,195592,180632,196278,181216,196811,220472,196799,220764,196278,220624,106362,222605,99796,225742,94754,236778,87071,243281,85953,254431,86944,258457,88366,267500,96062,269722,102679,269722,110147,270052,110896,269875,111683,269900,195338,269570,196151,270205,196811,309473,196799,309753,196265xem367220,53848l366814,53505,327596,53492,327177,53860,327228,124968,327190,196342,327533,196786,366864,196786,367220,196316,367220,53848xem479552,194754l479488,164757,479475,159524,473608,162687,469011,164261,464807,164261,464197,164617,463473,164261,462546,164617,462216,164617,461391,164757,460768,164617,461467,164617,451269,163449,446163,158330,446112,150901,446036,134937,445960,85877,477037,85877,477316,85572,477481,85382,477456,53949,477227,53594,446366,53594,445947,53238,445985,14820,406514,14820,405968,15328,406298,16090,406260,52031,406463,52768,405968,53594,384657,53594,384454,53949,384403,85382,384848,85877,389496,85877,398970,85572,406069,85877,406463,86550,406438,160413,406730,162687,406819,163449,406920,164261,406971,164617,407073,165468,435902,197789,452818,199847,457301,199847,468668,198564,472859,197789,473189,197789,479171,195326,479552,194754xem641807,53416l601802,53517,601357,53936,569112,147815,568413,147599,568490,146977,536219,53975,535711,53505,495820,53555,494563,53340,493928,53835,548424,196875,548398,197700,527786,249428,566851,249593,567283,249072,641807,53416xe">
                  <v:fill on="t" focussize="0,0"/>
                  <v:stroke on="f"/>
                  <v:imagedata o:title=""/>
                  <o:lock v:ext="edit" aspectratio="f"/>
                  <v:textbox inset="0mm,0mm,0mm,0mm"/>
                </v:shape>
                <v:shape id="Graphic 127" o:spid="_x0000_s1026" o:spt="100" style="position:absolute;left:323413;top:0;height:45720;width:47625;" fillcolor="#1B1A1B" filled="t" stroked="f" coordsize="47625,45720" o:gfxdata="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yJvougAAANwA&#10;AAAPAAAAAAAAAAEAIAAAACIAAABkcnMvZG93bnJldi54bWxQSwECFAAUAAAACACHTuJAMy8FnjsA&#10;AAA5AAAAEAAAAAAAAAABACAAAAAJAQAAZHJzL3NoYXBleG1sLnhtbFBLBQYAAAAABgAGAFsBAACz&#10;AwAAAAA=&#10;" path="m23799,0l14335,1684,6827,6397,1855,13601,0,22758,1778,31932,6750,39163,14226,43903,23520,45605,32818,43930,40311,39252,45339,32121,47244,23088,45511,14007,40536,6681,33054,1787,23799,0xe">
                  <v:fill on="t" focussize="0,0"/>
                  <v:stroke on="f"/>
                  <v:imagedata o:title=""/>
                  <o:lock v:ext="edit" aspectratio="f"/>
                  <v:textbox inset="0mm,0mm,0mm,0mm"/>
                </v:shape>
                <w10:wrap type="topAndBottom"/>
              </v:group>
            </w:pict>
          </mc:Fallback>
        </mc:AlternateContent>
      </w:r>
      <w:r>
        <w:rPr>
          <w:rFonts w:ascii="Arial MT"/>
          <w:sz w:val="20"/>
        </w:rPr>
        <mc:AlternateContent>
          <mc:Choice Requires="wpg">
            <w:drawing>
              <wp:anchor distT="0" distB="0" distL="0" distR="0" simplePos="0" relativeHeight="251720704" behindDoc="1" locked="0" layoutInCell="1" allowOverlap="1">
                <wp:simplePos x="0" y="0"/>
                <wp:positionH relativeFrom="page">
                  <wp:posOffset>4711700</wp:posOffset>
                </wp:positionH>
                <wp:positionV relativeFrom="paragraph">
                  <wp:posOffset>187325</wp:posOffset>
                </wp:positionV>
                <wp:extent cx="1101725" cy="546735"/>
                <wp:effectExtent l="0" t="0" r="0" b="0"/>
                <wp:wrapTopAndBottom/>
                <wp:docPr id="128" name="Group 128"/>
                <wp:cNvGraphicFramePr/>
                <a:graphic xmlns:a="http://schemas.openxmlformats.org/drawingml/2006/main">
                  <a:graphicData uri="http://schemas.microsoft.com/office/word/2010/wordprocessingGroup">
                    <wpg:wgp>
                      <wpg:cNvGrpSpPr/>
                      <wpg:grpSpPr>
                        <a:xfrm>
                          <a:off x="0" y="0"/>
                          <a:ext cx="1101725" cy="546735"/>
                          <a:chOff x="0" y="0"/>
                          <a:chExt cx="1101725" cy="546735"/>
                        </a:xfrm>
                      </wpg:grpSpPr>
                      <wps:wsp>
                        <wps:cNvPr id="129" name="Graphic 129"/>
                        <wps:cNvSpPr/>
                        <wps:spPr>
                          <a:xfrm>
                            <a:off x="-9" y="11"/>
                            <a:ext cx="233679" cy="409575"/>
                          </a:xfrm>
                          <a:custGeom>
                            <a:avLst/>
                            <a:gdLst/>
                            <a:ahLst/>
                            <a:cxnLst/>
                            <a:rect l="l" t="t" r="r" b="b"/>
                            <a:pathLst>
                              <a:path w="233679" h="409575">
                                <a:moveTo>
                                  <a:pt x="787" y="409575"/>
                                </a:moveTo>
                                <a:lnTo>
                                  <a:pt x="12" y="408965"/>
                                </a:lnTo>
                                <a:lnTo>
                                  <a:pt x="12" y="409575"/>
                                </a:lnTo>
                                <a:lnTo>
                                  <a:pt x="787" y="409575"/>
                                </a:lnTo>
                                <a:close/>
                              </a:path>
                              <a:path w="233679" h="409575">
                                <a:moveTo>
                                  <a:pt x="233146" y="0"/>
                                </a:moveTo>
                                <a:lnTo>
                                  <a:pt x="0" y="0"/>
                                </a:lnTo>
                                <a:lnTo>
                                  <a:pt x="171996" y="137604"/>
                                </a:lnTo>
                                <a:lnTo>
                                  <a:pt x="171996" y="409575"/>
                                </a:lnTo>
                                <a:lnTo>
                                  <a:pt x="233146" y="409575"/>
                                </a:lnTo>
                                <a:lnTo>
                                  <a:pt x="233146" y="0"/>
                                </a:lnTo>
                                <a:close/>
                              </a:path>
                            </a:pathLst>
                          </a:custGeom>
                          <a:solidFill>
                            <a:srgbClr val="F7971F"/>
                          </a:solidFill>
                        </wps:spPr>
                        <wps:bodyPr wrap="square" lIns="0" tIns="0" rIns="0" bIns="0" rtlCol="0">
                          <a:noAutofit/>
                        </wps:bodyPr>
                      </wps:wsp>
                      <wps:wsp>
                        <wps:cNvPr id="130" name="Graphic 130"/>
                        <wps:cNvSpPr/>
                        <wps:spPr>
                          <a:xfrm>
                            <a:off x="2" y="36"/>
                            <a:ext cx="1101725" cy="546735"/>
                          </a:xfrm>
                          <a:custGeom>
                            <a:avLst/>
                            <a:gdLst/>
                            <a:ahLst/>
                            <a:cxnLst/>
                            <a:rect l="l" t="t" r="r" b="b"/>
                            <a:pathLst>
                              <a:path w="1101725" h="546735">
                                <a:moveTo>
                                  <a:pt x="171996" y="137579"/>
                                </a:moveTo>
                                <a:lnTo>
                                  <a:pt x="0" y="0"/>
                                </a:lnTo>
                                <a:lnTo>
                                  <a:pt x="0" y="408940"/>
                                </a:lnTo>
                                <a:lnTo>
                                  <a:pt x="171996" y="546544"/>
                                </a:lnTo>
                                <a:lnTo>
                                  <a:pt x="171996" y="137579"/>
                                </a:lnTo>
                                <a:close/>
                              </a:path>
                              <a:path w="1101725" h="546735">
                                <a:moveTo>
                                  <a:pt x="453059" y="156756"/>
                                </a:moveTo>
                                <a:lnTo>
                                  <a:pt x="423379" y="156756"/>
                                </a:lnTo>
                                <a:lnTo>
                                  <a:pt x="400431" y="255130"/>
                                </a:lnTo>
                                <a:lnTo>
                                  <a:pt x="386473" y="200482"/>
                                </a:lnTo>
                                <a:lnTo>
                                  <a:pt x="375297" y="156756"/>
                                </a:lnTo>
                                <a:lnTo>
                                  <a:pt x="347980" y="156756"/>
                                </a:lnTo>
                                <a:lnTo>
                                  <a:pt x="323837" y="254546"/>
                                </a:lnTo>
                                <a:lnTo>
                                  <a:pt x="301650" y="156756"/>
                                </a:lnTo>
                                <a:lnTo>
                                  <a:pt x="269176" y="156756"/>
                                </a:lnTo>
                                <a:lnTo>
                                  <a:pt x="303618" y="298272"/>
                                </a:lnTo>
                                <a:lnTo>
                                  <a:pt x="334492" y="298272"/>
                                </a:lnTo>
                                <a:lnTo>
                                  <a:pt x="346087" y="254546"/>
                                </a:lnTo>
                                <a:lnTo>
                                  <a:pt x="360426" y="200482"/>
                                </a:lnTo>
                                <a:lnTo>
                                  <a:pt x="385965" y="298272"/>
                                </a:lnTo>
                                <a:lnTo>
                                  <a:pt x="418617" y="298272"/>
                                </a:lnTo>
                                <a:lnTo>
                                  <a:pt x="429120" y="255130"/>
                                </a:lnTo>
                                <a:lnTo>
                                  <a:pt x="453059" y="156756"/>
                                </a:lnTo>
                                <a:close/>
                              </a:path>
                              <a:path w="1101725" h="546735">
                                <a:moveTo>
                                  <a:pt x="550456" y="244995"/>
                                </a:moveTo>
                                <a:lnTo>
                                  <a:pt x="548779" y="235343"/>
                                </a:lnTo>
                                <a:lnTo>
                                  <a:pt x="546328" y="221145"/>
                                </a:lnTo>
                                <a:lnTo>
                                  <a:pt x="540245" y="212178"/>
                                </a:lnTo>
                                <a:lnTo>
                                  <a:pt x="535241" y="204787"/>
                                </a:lnTo>
                                <a:lnTo>
                                  <a:pt x="522528" y="197358"/>
                                </a:lnTo>
                                <a:lnTo>
                                  <a:pt x="522528" y="235343"/>
                                </a:lnTo>
                                <a:lnTo>
                                  <a:pt x="476224" y="235343"/>
                                </a:lnTo>
                                <a:lnTo>
                                  <a:pt x="479044" y="225539"/>
                                </a:lnTo>
                                <a:lnTo>
                                  <a:pt x="484098" y="218262"/>
                                </a:lnTo>
                                <a:lnTo>
                                  <a:pt x="491147" y="213741"/>
                                </a:lnTo>
                                <a:lnTo>
                                  <a:pt x="499973" y="212178"/>
                                </a:lnTo>
                                <a:lnTo>
                                  <a:pt x="509117" y="213601"/>
                                </a:lnTo>
                                <a:lnTo>
                                  <a:pt x="516001" y="217893"/>
                                </a:lnTo>
                                <a:lnTo>
                                  <a:pt x="520509" y="225132"/>
                                </a:lnTo>
                                <a:lnTo>
                                  <a:pt x="522528" y="235343"/>
                                </a:lnTo>
                                <a:lnTo>
                                  <a:pt x="522528" y="197358"/>
                                </a:lnTo>
                                <a:lnTo>
                                  <a:pt x="519137" y="195364"/>
                                </a:lnTo>
                                <a:lnTo>
                                  <a:pt x="499973" y="192341"/>
                                </a:lnTo>
                                <a:lnTo>
                                  <a:pt x="478967" y="196164"/>
                                </a:lnTo>
                                <a:lnTo>
                                  <a:pt x="462076" y="207010"/>
                                </a:lnTo>
                                <a:lnTo>
                                  <a:pt x="450824" y="223977"/>
                                </a:lnTo>
                                <a:lnTo>
                                  <a:pt x="446735" y="246176"/>
                                </a:lnTo>
                                <a:lnTo>
                                  <a:pt x="446735" y="247738"/>
                                </a:lnTo>
                                <a:lnTo>
                                  <a:pt x="450773" y="269913"/>
                                </a:lnTo>
                                <a:lnTo>
                                  <a:pt x="462026" y="286473"/>
                                </a:lnTo>
                                <a:lnTo>
                                  <a:pt x="479132" y="296824"/>
                                </a:lnTo>
                                <a:lnTo>
                                  <a:pt x="500938" y="300443"/>
                                </a:lnTo>
                                <a:lnTo>
                                  <a:pt x="519010" y="298272"/>
                                </a:lnTo>
                                <a:lnTo>
                                  <a:pt x="519722" y="298272"/>
                                </a:lnTo>
                                <a:lnTo>
                                  <a:pt x="534860" y="291426"/>
                                </a:lnTo>
                                <a:lnTo>
                                  <a:pt x="545084" y="280492"/>
                                </a:lnTo>
                                <a:lnTo>
                                  <a:pt x="545236" y="280047"/>
                                </a:lnTo>
                                <a:lnTo>
                                  <a:pt x="550265" y="265607"/>
                                </a:lnTo>
                                <a:lnTo>
                                  <a:pt x="523138" y="265607"/>
                                </a:lnTo>
                                <a:lnTo>
                                  <a:pt x="520877" y="271538"/>
                                </a:lnTo>
                                <a:lnTo>
                                  <a:pt x="516661" y="276098"/>
                                </a:lnTo>
                                <a:lnTo>
                                  <a:pt x="510286" y="279019"/>
                                </a:lnTo>
                                <a:lnTo>
                                  <a:pt x="501573" y="280047"/>
                                </a:lnTo>
                                <a:lnTo>
                                  <a:pt x="491070" y="278231"/>
                                </a:lnTo>
                                <a:lnTo>
                                  <a:pt x="483133" y="272948"/>
                                </a:lnTo>
                                <a:lnTo>
                                  <a:pt x="477989" y="264426"/>
                                </a:lnTo>
                                <a:lnTo>
                                  <a:pt x="475830" y="252920"/>
                                </a:lnTo>
                                <a:lnTo>
                                  <a:pt x="550456" y="252920"/>
                                </a:lnTo>
                                <a:lnTo>
                                  <a:pt x="550456" y="244995"/>
                                </a:lnTo>
                                <a:close/>
                              </a:path>
                              <a:path w="1101725" h="546735">
                                <a:moveTo>
                                  <a:pt x="590638" y="147840"/>
                                </a:moveTo>
                                <a:lnTo>
                                  <a:pt x="562127" y="147840"/>
                                </a:lnTo>
                                <a:lnTo>
                                  <a:pt x="562127" y="298272"/>
                                </a:lnTo>
                                <a:lnTo>
                                  <a:pt x="590638" y="298272"/>
                                </a:lnTo>
                                <a:lnTo>
                                  <a:pt x="590638" y="147840"/>
                                </a:lnTo>
                                <a:close/>
                              </a:path>
                              <a:path w="1101725" h="546735">
                                <a:moveTo>
                                  <a:pt x="705243" y="258889"/>
                                </a:moveTo>
                                <a:lnTo>
                                  <a:pt x="679310" y="258889"/>
                                </a:lnTo>
                                <a:lnTo>
                                  <a:pt x="676871" y="267614"/>
                                </a:lnTo>
                                <a:lnTo>
                                  <a:pt x="672007" y="273862"/>
                                </a:lnTo>
                                <a:lnTo>
                                  <a:pt x="665251" y="277622"/>
                                </a:lnTo>
                                <a:lnTo>
                                  <a:pt x="657136" y="278879"/>
                                </a:lnTo>
                                <a:lnTo>
                                  <a:pt x="646404" y="276885"/>
                                </a:lnTo>
                                <a:lnTo>
                                  <a:pt x="638441" y="270941"/>
                                </a:lnTo>
                                <a:lnTo>
                                  <a:pt x="633488" y="261099"/>
                                </a:lnTo>
                                <a:lnTo>
                                  <a:pt x="631825" y="247764"/>
                                </a:lnTo>
                                <a:lnTo>
                                  <a:pt x="631786" y="245821"/>
                                </a:lnTo>
                                <a:lnTo>
                                  <a:pt x="633564" y="232651"/>
                                </a:lnTo>
                                <a:lnTo>
                                  <a:pt x="638594" y="222961"/>
                                </a:lnTo>
                                <a:lnTo>
                                  <a:pt x="646391" y="216992"/>
                                </a:lnTo>
                                <a:lnTo>
                                  <a:pt x="656526" y="214947"/>
                                </a:lnTo>
                                <a:lnTo>
                                  <a:pt x="664451" y="216001"/>
                                </a:lnTo>
                                <a:lnTo>
                                  <a:pt x="670648" y="219227"/>
                                </a:lnTo>
                                <a:lnTo>
                                  <a:pt x="675030" y="224713"/>
                                </a:lnTo>
                                <a:lnTo>
                                  <a:pt x="677532" y="232651"/>
                                </a:lnTo>
                                <a:lnTo>
                                  <a:pt x="704659" y="232651"/>
                                </a:lnTo>
                                <a:lnTo>
                                  <a:pt x="673290" y="194475"/>
                                </a:lnTo>
                                <a:lnTo>
                                  <a:pt x="655942" y="192366"/>
                                </a:lnTo>
                                <a:lnTo>
                                  <a:pt x="635139" y="196075"/>
                                </a:lnTo>
                                <a:lnTo>
                                  <a:pt x="618147" y="206743"/>
                                </a:lnTo>
                                <a:lnTo>
                                  <a:pt x="606679" y="223685"/>
                                </a:lnTo>
                                <a:lnTo>
                                  <a:pt x="602551" y="245821"/>
                                </a:lnTo>
                                <a:lnTo>
                                  <a:pt x="602475" y="247764"/>
                                </a:lnTo>
                                <a:lnTo>
                                  <a:pt x="606539" y="270281"/>
                                </a:lnTo>
                                <a:lnTo>
                                  <a:pt x="617740" y="286791"/>
                                </a:lnTo>
                                <a:lnTo>
                                  <a:pt x="634631" y="296964"/>
                                </a:lnTo>
                                <a:lnTo>
                                  <a:pt x="655815" y="300456"/>
                                </a:lnTo>
                                <a:lnTo>
                                  <a:pt x="675944" y="297408"/>
                                </a:lnTo>
                                <a:lnTo>
                                  <a:pt x="691184" y="288874"/>
                                </a:lnTo>
                                <a:lnTo>
                                  <a:pt x="698703" y="278879"/>
                                </a:lnTo>
                                <a:lnTo>
                                  <a:pt x="701065" y="275729"/>
                                </a:lnTo>
                                <a:lnTo>
                                  <a:pt x="705243" y="258889"/>
                                </a:lnTo>
                                <a:close/>
                              </a:path>
                              <a:path w="1101725" h="546735">
                                <a:moveTo>
                                  <a:pt x="818070" y="245427"/>
                                </a:moveTo>
                                <a:lnTo>
                                  <a:pt x="814006" y="223926"/>
                                </a:lnTo>
                                <a:lnTo>
                                  <a:pt x="813930" y="223532"/>
                                </a:lnTo>
                                <a:lnTo>
                                  <a:pt x="807504" y="214122"/>
                                </a:lnTo>
                                <a:lnTo>
                                  <a:pt x="802500" y="206794"/>
                                </a:lnTo>
                                <a:lnTo>
                                  <a:pt x="788949" y="198412"/>
                                </a:lnTo>
                                <a:lnTo>
                                  <a:pt x="788949" y="245427"/>
                                </a:lnTo>
                                <a:lnTo>
                                  <a:pt x="788949" y="247611"/>
                                </a:lnTo>
                                <a:lnTo>
                                  <a:pt x="787298" y="260362"/>
                                </a:lnTo>
                                <a:lnTo>
                                  <a:pt x="782345" y="270256"/>
                                </a:lnTo>
                                <a:lnTo>
                                  <a:pt x="774230" y="276504"/>
                                </a:lnTo>
                                <a:lnTo>
                                  <a:pt x="763549" y="278663"/>
                                </a:lnTo>
                                <a:lnTo>
                                  <a:pt x="752843" y="276504"/>
                                </a:lnTo>
                                <a:lnTo>
                                  <a:pt x="744905" y="270256"/>
                                </a:lnTo>
                                <a:lnTo>
                                  <a:pt x="740016" y="260362"/>
                                </a:lnTo>
                                <a:lnTo>
                                  <a:pt x="738378" y="247611"/>
                                </a:lnTo>
                                <a:lnTo>
                                  <a:pt x="738301" y="245427"/>
                                </a:lnTo>
                                <a:lnTo>
                                  <a:pt x="739990" y="232498"/>
                                </a:lnTo>
                                <a:lnTo>
                                  <a:pt x="740029" y="232168"/>
                                </a:lnTo>
                                <a:lnTo>
                                  <a:pt x="744931" y="222542"/>
                                </a:lnTo>
                                <a:lnTo>
                                  <a:pt x="745032" y="222338"/>
                                </a:lnTo>
                                <a:lnTo>
                                  <a:pt x="752919" y="216281"/>
                                </a:lnTo>
                                <a:lnTo>
                                  <a:pt x="752690" y="216281"/>
                                </a:lnTo>
                                <a:lnTo>
                                  <a:pt x="763651" y="214122"/>
                                </a:lnTo>
                                <a:lnTo>
                                  <a:pt x="774293" y="216281"/>
                                </a:lnTo>
                                <a:lnTo>
                                  <a:pt x="782269" y="222542"/>
                                </a:lnTo>
                                <a:lnTo>
                                  <a:pt x="787273" y="232498"/>
                                </a:lnTo>
                                <a:lnTo>
                                  <a:pt x="788949" y="245427"/>
                                </a:lnTo>
                                <a:lnTo>
                                  <a:pt x="788949" y="198412"/>
                                </a:lnTo>
                                <a:lnTo>
                                  <a:pt x="785342" y="196176"/>
                                </a:lnTo>
                                <a:lnTo>
                                  <a:pt x="785596" y="196176"/>
                                </a:lnTo>
                                <a:lnTo>
                                  <a:pt x="763625" y="192366"/>
                                </a:lnTo>
                                <a:lnTo>
                                  <a:pt x="724649" y="207010"/>
                                </a:lnTo>
                                <a:lnTo>
                                  <a:pt x="709104" y="245427"/>
                                </a:lnTo>
                                <a:lnTo>
                                  <a:pt x="708990" y="247611"/>
                                </a:lnTo>
                                <a:lnTo>
                                  <a:pt x="713092" y="269151"/>
                                </a:lnTo>
                                <a:lnTo>
                                  <a:pt x="741895" y="296735"/>
                                </a:lnTo>
                                <a:lnTo>
                                  <a:pt x="763435" y="300456"/>
                                </a:lnTo>
                                <a:lnTo>
                                  <a:pt x="784872" y="296735"/>
                                </a:lnTo>
                                <a:lnTo>
                                  <a:pt x="785012" y="296735"/>
                                </a:lnTo>
                                <a:lnTo>
                                  <a:pt x="802398" y="285991"/>
                                </a:lnTo>
                                <a:lnTo>
                                  <a:pt x="807389" y="278676"/>
                                </a:lnTo>
                                <a:lnTo>
                                  <a:pt x="813904" y="269151"/>
                                </a:lnTo>
                                <a:lnTo>
                                  <a:pt x="817956" y="247611"/>
                                </a:lnTo>
                                <a:lnTo>
                                  <a:pt x="818070" y="245427"/>
                                </a:lnTo>
                                <a:close/>
                              </a:path>
                              <a:path w="1101725" h="546735">
                                <a:moveTo>
                                  <a:pt x="987513" y="231965"/>
                                </a:moveTo>
                                <a:lnTo>
                                  <a:pt x="985151" y="215925"/>
                                </a:lnTo>
                                <a:lnTo>
                                  <a:pt x="984897" y="214172"/>
                                </a:lnTo>
                                <a:lnTo>
                                  <a:pt x="982789" y="210578"/>
                                </a:lnTo>
                                <a:lnTo>
                                  <a:pt x="982675" y="210375"/>
                                </a:lnTo>
                                <a:lnTo>
                                  <a:pt x="977684" y="201841"/>
                                </a:lnTo>
                                <a:lnTo>
                                  <a:pt x="966990" y="194754"/>
                                </a:lnTo>
                                <a:lnTo>
                                  <a:pt x="967295" y="194754"/>
                                </a:lnTo>
                                <a:lnTo>
                                  <a:pt x="953465" y="192366"/>
                                </a:lnTo>
                                <a:lnTo>
                                  <a:pt x="943419" y="193459"/>
                                </a:lnTo>
                                <a:lnTo>
                                  <a:pt x="943597" y="193459"/>
                                </a:lnTo>
                                <a:lnTo>
                                  <a:pt x="934148" y="196773"/>
                                </a:lnTo>
                                <a:lnTo>
                                  <a:pt x="926439" y="201841"/>
                                </a:lnTo>
                                <a:lnTo>
                                  <a:pt x="925664" y="202387"/>
                                </a:lnTo>
                                <a:lnTo>
                                  <a:pt x="918629" y="210375"/>
                                </a:lnTo>
                                <a:lnTo>
                                  <a:pt x="913942" y="202387"/>
                                </a:lnTo>
                                <a:lnTo>
                                  <a:pt x="907440" y="196773"/>
                                </a:lnTo>
                                <a:lnTo>
                                  <a:pt x="899299" y="193459"/>
                                </a:lnTo>
                                <a:lnTo>
                                  <a:pt x="889711" y="192366"/>
                                </a:lnTo>
                                <a:lnTo>
                                  <a:pt x="878979" y="193852"/>
                                </a:lnTo>
                                <a:lnTo>
                                  <a:pt x="870026" y="197827"/>
                                </a:lnTo>
                                <a:lnTo>
                                  <a:pt x="863003" y="203644"/>
                                </a:lnTo>
                                <a:lnTo>
                                  <a:pt x="858037" y="210578"/>
                                </a:lnTo>
                                <a:lnTo>
                                  <a:pt x="858037" y="194754"/>
                                </a:lnTo>
                                <a:lnTo>
                                  <a:pt x="829348" y="194754"/>
                                </a:lnTo>
                                <a:lnTo>
                                  <a:pt x="829348" y="298272"/>
                                </a:lnTo>
                                <a:lnTo>
                                  <a:pt x="858037" y="298272"/>
                                </a:lnTo>
                                <a:lnTo>
                                  <a:pt x="858037" y="237096"/>
                                </a:lnTo>
                                <a:lnTo>
                                  <a:pt x="859599" y="227863"/>
                                </a:lnTo>
                                <a:lnTo>
                                  <a:pt x="863879" y="221246"/>
                                </a:lnTo>
                                <a:lnTo>
                                  <a:pt x="870242" y="217258"/>
                                </a:lnTo>
                                <a:lnTo>
                                  <a:pt x="878039" y="215925"/>
                                </a:lnTo>
                                <a:lnTo>
                                  <a:pt x="888149" y="215925"/>
                                </a:lnTo>
                                <a:lnTo>
                                  <a:pt x="894270" y="221856"/>
                                </a:lnTo>
                                <a:lnTo>
                                  <a:pt x="894270" y="298272"/>
                                </a:lnTo>
                                <a:lnTo>
                                  <a:pt x="922782" y="298272"/>
                                </a:lnTo>
                                <a:lnTo>
                                  <a:pt x="922782" y="237096"/>
                                </a:lnTo>
                                <a:lnTo>
                                  <a:pt x="924344" y="227863"/>
                                </a:lnTo>
                                <a:lnTo>
                                  <a:pt x="928624" y="221246"/>
                                </a:lnTo>
                                <a:lnTo>
                                  <a:pt x="934974" y="217258"/>
                                </a:lnTo>
                                <a:lnTo>
                                  <a:pt x="942771" y="215925"/>
                                </a:lnTo>
                                <a:lnTo>
                                  <a:pt x="953071" y="215925"/>
                                </a:lnTo>
                                <a:lnTo>
                                  <a:pt x="959002" y="221856"/>
                                </a:lnTo>
                                <a:lnTo>
                                  <a:pt x="959002" y="298272"/>
                                </a:lnTo>
                                <a:lnTo>
                                  <a:pt x="987513" y="298272"/>
                                </a:lnTo>
                                <a:lnTo>
                                  <a:pt x="987513" y="231965"/>
                                </a:lnTo>
                                <a:close/>
                              </a:path>
                              <a:path w="1101725" h="546735">
                                <a:moveTo>
                                  <a:pt x="1101534" y="244995"/>
                                </a:moveTo>
                                <a:lnTo>
                                  <a:pt x="1099858" y="235343"/>
                                </a:lnTo>
                                <a:lnTo>
                                  <a:pt x="1097407" y="221145"/>
                                </a:lnTo>
                                <a:lnTo>
                                  <a:pt x="1091323" y="212178"/>
                                </a:lnTo>
                                <a:lnTo>
                                  <a:pt x="1086307" y="204787"/>
                                </a:lnTo>
                                <a:lnTo>
                                  <a:pt x="1073607" y="197358"/>
                                </a:lnTo>
                                <a:lnTo>
                                  <a:pt x="1073607" y="235343"/>
                                </a:lnTo>
                                <a:lnTo>
                                  <a:pt x="1027303" y="235343"/>
                                </a:lnTo>
                                <a:lnTo>
                                  <a:pt x="1030122" y="225539"/>
                                </a:lnTo>
                                <a:lnTo>
                                  <a:pt x="1035164" y="218262"/>
                                </a:lnTo>
                                <a:lnTo>
                                  <a:pt x="1042212" y="213741"/>
                                </a:lnTo>
                                <a:lnTo>
                                  <a:pt x="1051052" y="212178"/>
                                </a:lnTo>
                                <a:lnTo>
                                  <a:pt x="1060196" y="213601"/>
                                </a:lnTo>
                                <a:lnTo>
                                  <a:pt x="1067079" y="217893"/>
                                </a:lnTo>
                                <a:lnTo>
                                  <a:pt x="1071587" y="225132"/>
                                </a:lnTo>
                                <a:lnTo>
                                  <a:pt x="1073607" y="235343"/>
                                </a:lnTo>
                                <a:lnTo>
                                  <a:pt x="1073607" y="197358"/>
                                </a:lnTo>
                                <a:lnTo>
                                  <a:pt x="1070216" y="195364"/>
                                </a:lnTo>
                                <a:lnTo>
                                  <a:pt x="1051052" y="192341"/>
                                </a:lnTo>
                                <a:lnTo>
                                  <a:pt x="1030033" y="196164"/>
                                </a:lnTo>
                                <a:lnTo>
                                  <a:pt x="1013142" y="207010"/>
                                </a:lnTo>
                                <a:lnTo>
                                  <a:pt x="1001890" y="223977"/>
                                </a:lnTo>
                                <a:lnTo>
                                  <a:pt x="997800" y="246176"/>
                                </a:lnTo>
                                <a:lnTo>
                                  <a:pt x="997800" y="247738"/>
                                </a:lnTo>
                                <a:lnTo>
                                  <a:pt x="1001852" y="269913"/>
                                </a:lnTo>
                                <a:lnTo>
                                  <a:pt x="1013091" y="286473"/>
                                </a:lnTo>
                                <a:lnTo>
                                  <a:pt x="1030211" y="296824"/>
                                </a:lnTo>
                                <a:lnTo>
                                  <a:pt x="1052017" y="300443"/>
                                </a:lnTo>
                                <a:lnTo>
                                  <a:pt x="1071041" y="298157"/>
                                </a:lnTo>
                                <a:lnTo>
                                  <a:pt x="1085938" y="291426"/>
                                </a:lnTo>
                                <a:lnTo>
                                  <a:pt x="1096162" y="280492"/>
                                </a:lnTo>
                                <a:lnTo>
                                  <a:pt x="1096314" y="280047"/>
                                </a:lnTo>
                                <a:lnTo>
                                  <a:pt x="1101344" y="265607"/>
                                </a:lnTo>
                                <a:lnTo>
                                  <a:pt x="1074216" y="265607"/>
                                </a:lnTo>
                                <a:lnTo>
                                  <a:pt x="1071956" y="271538"/>
                                </a:lnTo>
                                <a:lnTo>
                                  <a:pt x="1067727" y="276098"/>
                                </a:lnTo>
                                <a:lnTo>
                                  <a:pt x="1061351" y="279019"/>
                                </a:lnTo>
                                <a:lnTo>
                                  <a:pt x="1052639" y="280047"/>
                                </a:lnTo>
                                <a:lnTo>
                                  <a:pt x="1042136" y="278231"/>
                                </a:lnTo>
                                <a:lnTo>
                                  <a:pt x="1034199" y="272948"/>
                                </a:lnTo>
                                <a:lnTo>
                                  <a:pt x="1029055" y="264426"/>
                                </a:lnTo>
                                <a:lnTo>
                                  <a:pt x="1026896" y="252920"/>
                                </a:lnTo>
                                <a:lnTo>
                                  <a:pt x="1101534" y="252920"/>
                                </a:lnTo>
                                <a:lnTo>
                                  <a:pt x="1101534" y="244995"/>
                                </a:lnTo>
                                <a:close/>
                              </a:path>
                            </a:pathLst>
                          </a:custGeom>
                          <a:solidFill>
                            <a:srgbClr val="616367"/>
                          </a:solidFill>
                        </wps:spPr>
                        <wps:bodyPr wrap="square" lIns="0" tIns="0" rIns="0" bIns="0" rtlCol="0">
                          <a:noAutofit/>
                        </wps:bodyPr>
                      </wps:wsp>
                    </wpg:wgp>
                  </a:graphicData>
                </a:graphic>
              </wp:anchor>
            </w:drawing>
          </mc:Choice>
          <mc:Fallback>
            <w:pict>
              <v:group id="Group 128" o:spid="_x0000_s1026" o:spt="203" style="position:absolute;left:0pt;margin-left:371pt;margin-top:14.75pt;height:43.05pt;width:86.75pt;mso-position-horizontal-relative:page;mso-wrap-distance-bottom:0pt;mso-wrap-distance-top:0pt;z-index:-251595776;mso-width-relative:page;mso-height-relative:page;" coordsize="1101725,546735" o:gfxdata="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">
                <o:lock v:ext="edit" aspectratio="f"/>
                <v:shape id="Graphic 129" o:spid="_x0000_s1026" o:spt="100" style="position:absolute;left:-9;top:11;height:409575;width:233679;" fillcolor="#F7971F" filled="t" stroked="f" coordsize="233679,409575" o:gfxdata="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1iI+LgAAADcAAAA&#10;DwAAAAAAAAABACAAAAAiAAAAZHJzL2Rvd25yZXYueG1sUEsBAhQAFAAAAAgAh07iQDMvBZ47AAAA&#10;OQAAABAAAAAAAAAAAQAgAAAABwEAAGRycy9zaGFwZXhtbC54bWxQSwUGAAAAAAYABgBbAQAAsQMA&#10;AAAA&#10;" path="m787,409575l12,408965,12,409575,787,409575xem233146,0l0,0,171996,137604,171996,409575,233146,409575,233146,0xe">
                  <v:fill on="t" focussize="0,0"/>
                  <v:stroke on="f"/>
                  <v:imagedata o:title=""/>
                  <o:lock v:ext="edit" aspectratio="f"/>
                  <v:textbox inset="0mm,0mm,0mm,0mm"/>
                </v:shape>
                <v:shape id="Graphic 130" o:spid="_x0000_s1026" o:spt="100" style="position:absolute;left:2;top:36;height:546735;width:1101725;" fillcolor="#616367" filled="t" stroked="f" coordsize="1101725,546735" o:gfxdata="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V6HX&#10;wAAAANwAAAAPAAAAAAAAAAEAIAAAACIAAABkcnMvZG93bnJldi54bWxQSwECFAAUAAAACACHTuJA&#10;My8FnjsAAAA5AAAAEAAAAAAAAAABACAAAAAPAQAAZHJzL3NoYXBleG1sLnhtbFBLBQYAAAAABgAG&#10;AFsBAAC5AwAAAAA=&#10;" path="m171996,137579l0,0,0,408940,171996,546544,171996,137579xem453059,156756l423379,156756,400431,255130,386473,200482,375297,156756,347980,156756,323837,254546,301650,156756,269176,156756,303618,298272,334492,298272,346087,254546,360426,200482,385965,298272,418617,298272,429120,255130,453059,156756xem550456,244995l548779,235343,546328,221145,540245,212178,535241,204787,522528,197358,522528,235343,476224,235343,479044,225539,484098,218262,491147,213741,499973,212178,509117,213601,516001,217893,520509,225132,522528,235343,522528,197358,519137,195364,499973,192341,478967,196164,462076,207010,450824,223977,446735,246176,446735,247738,450773,269913,462026,286473,479132,296824,500938,300443,519010,298272,519722,298272,534860,291426,545084,280492,545236,280047,550265,265607,523138,265607,520877,271538,516661,276098,510286,279019,501573,280047,491070,278231,483133,272948,477989,264426,475830,252920,550456,252920,550456,244995xem590638,147840l562127,147840,562127,298272,590638,298272,590638,147840xem705243,258889l679310,258889,676871,267614,672007,273862,665251,277622,657136,278879,646404,276885,638441,270941,633488,261099,631825,247764,631786,245821,633564,232651,638594,222961,646391,216992,656526,214947,664451,216001,670648,219227,675030,224713,677532,232651,704659,232651,673290,194475,655942,192366,635139,196075,618147,206743,606679,223685,602551,245821,602475,247764,606539,270281,617740,286791,634631,296964,655815,300456,675944,297408,691184,288874,698703,278879,701065,275729,705243,258889xem818070,245427l814006,223926,813930,223532,807504,214122,802500,206794,788949,198412,788949,245427,788949,247611,787298,260362,782345,270256,774230,276504,763549,278663,752843,276504,744905,270256,740016,260362,738378,247611,738301,245427,739990,232498,740029,232168,744931,222542,745032,222338,752919,216281,752690,216281,763651,214122,774293,216281,782269,222542,787273,232498,788949,245427,788949,198412,785342,196176,785596,196176,763625,192366,724649,207010,709104,245427,708990,247611,713092,269151,741895,296735,763435,300456,784872,296735,785012,296735,802398,285991,807389,278676,813904,269151,817956,247611,818070,245427xem987513,231965l985151,215925,984897,214172,982789,210578,982675,210375,977684,201841,966990,194754,967295,194754,953465,192366,943419,193459,943597,193459,934148,196773,926439,201841,925664,202387,918629,210375,913942,202387,907440,196773,899299,193459,889711,192366,878979,193852,870026,197827,863003,203644,858037,210578,858037,194754,829348,194754,829348,298272,858037,298272,858037,237096,859599,227863,863879,221246,870242,217258,878039,215925,888149,215925,894270,221856,894270,298272,922782,298272,922782,237096,924344,227863,928624,221246,934974,217258,942771,215925,953071,215925,959002,221856,959002,298272,987513,298272,987513,231965xem1101534,244995l1099858,235343,1097407,221145,1091323,212178,1086307,204787,1073607,197358,1073607,235343,1027303,235343,1030122,225539,1035164,218262,1042212,213741,1051052,212178,1060196,213601,1067079,217893,1071587,225132,1073607,235343,1073607,197358,1070216,195364,1051052,192341,1030033,196164,1013142,207010,1001890,223977,997800,246176,997800,247738,1001852,269913,1013091,286473,1030211,296824,1052017,300443,1071041,298157,1085938,291426,1096162,280492,1096314,280047,1101344,265607,1074216,265607,1071956,271538,1067727,276098,1061351,279019,1052639,280047,1042136,278231,1034199,272948,1029055,264426,1026896,252920,1101534,252920,1101534,244995xe">
                  <v:fill on="t" focussize="0,0"/>
                  <v:stroke on="f"/>
                  <v:imagedata o:title=""/>
                  <o:lock v:ext="edit" aspectratio="f"/>
                  <v:textbox inset="0mm,0mm,0mm,0mm"/>
                </v:shape>
                <w10:wrap type="topAndBottom"/>
              </v:group>
            </w:pict>
          </mc:Fallback>
        </mc:AlternateContent>
      </w:r>
      <w:r>
        <w:rPr>
          <w:rFonts w:ascii="Arial MT"/>
          <w:sz w:val="20"/>
        </w:rPr>
        <mc:AlternateContent>
          <mc:Choice Requires="wpg">
            <w:drawing>
              <wp:anchor distT="0" distB="0" distL="0" distR="0" simplePos="0" relativeHeight="251721728" behindDoc="1" locked="0" layoutInCell="1" allowOverlap="1">
                <wp:simplePos x="0" y="0"/>
                <wp:positionH relativeFrom="page">
                  <wp:posOffset>2363470</wp:posOffset>
                </wp:positionH>
                <wp:positionV relativeFrom="paragraph">
                  <wp:posOffset>1037590</wp:posOffset>
                </wp:positionV>
                <wp:extent cx="1203960" cy="210185"/>
                <wp:effectExtent l="0" t="0" r="0" b="0"/>
                <wp:wrapTopAndBottom/>
                <wp:docPr id="131" name="Group 131"/>
                <wp:cNvGraphicFramePr/>
                <a:graphic xmlns:a="http://schemas.openxmlformats.org/drawingml/2006/main">
                  <a:graphicData uri="http://schemas.microsoft.com/office/word/2010/wordprocessingGroup">
                    <wpg:wgp>
                      <wpg:cNvGrpSpPr/>
                      <wpg:grpSpPr>
                        <a:xfrm>
                          <a:off x="0" y="0"/>
                          <a:ext cx="1203960" cy="210185"/>
                          <a:chOff x="0" y="0"/>
                          <a:chExt cx="1203960" cy="210185"/>
                        </a:xfrm>
                      </wpg:grpSpPr>
                      <wps:wsp>
                        <wps:cNvPr id="132" name="Graphic 132"/>
                        <wps:cNvSpPr/>
                        <wps:spPr>
                          <a:xfrm>
                            <a:off x="0" y="1"/>
                            <a:ext cx="452120" cy="170180"/>
                          </a:xfrm>
                          <a:custGeom>
                            <a:avLst/>
                            <a:gdLst/>
                            <a:ahLst/>
                            <a:cxnLst/>
                            <a:rect l="l" t="t" r="r" b="b"/>
                            <a:pathLst>
                              <a:path w="452120" h="170180">
                                <a:moveTo>
                                  <a:pt x="173151" y="169786"/>
                                </a:moveTo>
                                <a:lnTo>
                                  <a:pt x="166878" y="168681"/>
                                </a:lnTo>
                                <a:lnTo>
                                  <a:pt x="160515" y="153111"/>
                                </a:lnTo>
                                <a:lnTo>
                                  <a:pt x="115709" y="24866"/>
                                </a:lnTo>
                                <a:lnTo>
                                  <a:pt x="110147" y="12814"/>
                                </a:lnTo>
                                <a:lnTo>
                                  <a:pt x="102819" y="5168"/>
                                </a:lnTo>
                                <a:lnTo>
                                  <a:pt x="93624" y="1168"/>
                                </a:lnTo>
                                <a:lnTo>
                                  <a:pt x="82486" y="0"/>
                                </a:lnTo>
                                <a:lnTo>
                                  <a:pt x="0" y="0"/>
                                </a:lnTo>
                                <a:lnTo>
                                  <a:pt x="6451" y="2451"/>
                                </a:lnTo>
                                <a:lnTo>
                                  <a:pt x="10756" y="17843"/>
                                </a:lnTo>
                                <a:lnTo>
                                  <a:pt x="50558" y="145376"/>
                                </a:lnTo>
                                <a:lnTo>
                                  <a:pt x="85775" y="169786"/>
                                </a:lnTo>
                                <a:lnTo>
                                  <a:pt x="173151" y="169786"/>
                                </a:lnTo>
                                <a:close/>
                              </a:path>
                              <a:path w="452120" h="170180">
                                <a:moveTo>
                                  <a:pt x="274688" y="1041"/>
                                </a:moveTo>
                                <a:lnTo>
                                  <a:pt x="177622" y="1041"/>
                                </a:lnTo>
                                <a:lnTo>
                                  <a:pt x="177622" y="169811"/>
                                </a:lnTo>
                                <a:lnTo>
                                  <a:pt x="274688" y="169811"/>
                                </a:lnTo>
                                <a:lnTo>
                                  <a:pt x="274688" y="1041"/>
                                </a:lnTo>
                                <a:close/>
                              </a:path>
                              <a:path w="452120" h="170180">
                                <a:moveTo>
                                  <a:pt x="451916" y="0"/>
                                </a:moveTo>
                                <a:lnTo>
                                  <a:pt x="369430" y="0"/>
                                </a:lnTo>
                                <a:lnTo>
                                  <a:pt x="358267" y="1168"/>
                                </a:lnTo>
                                <a:lnTo>
                                  <a:pt x="349084" y="5168"/>
                                </a:lnTo>
                                <a:lnTo>
                                  <a:pt x="341769" y="12814"/>
                                </a:lnTo>
                                <a:lnTo>
                                  <a:pt x="336219" y="24866"/>
                                </a:lnTo>
                                <a:lnTo>
                                  <a:pt x="291566" y="152628"/>
                                </a:lnTo>
                                <a:lnTo>
                                  <a:pt x="284924" y="168732"/>
                                </a:lnTo>
                                <a:lnTo>
                                  <a:pt x="278650" y="169786"/>
                                </a:lnTo>
                                <a:lnTo>
                                  <a:pt x="366102" y="169786"/>
                                </a:lnTo>
                                <a:lnTo>
                                  <a:pt x="401332" y="145376"/>
                                </a:lnTo>
                                <a:lnTo>
                                  <a:pt x="441159" y="17843"/>
                                </a:lnTo>
                                <a:lnTo>
                                  <a:pt x="445465" y="2451"/>
                                </a:lnTo>
                                <a:lnTo>
                                  <a:pt x="451916" y="0"/>
                                </a:lnTo>
                                <a:close/>
                              </a:path>
                            </a:pathLst>
                          </a:custGeom>
                          <a:solidFill>
                            <a:srgbClr val="EB1D3A"/>
                          </a:solidFill>
                        </wps:spPr>
                        <wps:bodyPr wrap="square" lIns="0" tIns="0" rIns="0" bIns="0" rtlCol="0">
                          <a:noAutofit/>
                        </wps:bodyPr>
                      </wps:wsp>
                      <wps:wsp>
                        <wps:cNvPr id="133" name="Graphic 133"/>
                        <wps:cNvSpPr/>
                        <wps:spPr>
                          <a:xfrm>
                            <a:off x="437578" y="38113"/>
                            <a:ext cx="766445" cy="172085"/>
                          </a:xfrm>
                          <a:custGeom>
                            <a:avLst/>
                            <a:gdLst/>
                            <a:ahLst/>
                            <a:cxnLst/>
                            <a:rect l="l" t="t" r="r" b="b"/>
                            <a:pathLst>
                              <a:path w="766445" h="172085">
                                <a:moveTo>
                                  <a:pt x="127736" y="82854"/>
                                </a:moveTo>
                                <a:lnTo>
                                  <a:pt x="126530" y="66078"/>
                                </a:lnTo>
                                <a:lnTo>
                                  <a:pt x="123355" y="52197"/>
                                </a:lnTo>
                                <a:lnTo>
                                  <a:pt x="118338" y="41452"/>
                                </a:lnTo>
                                <a:lnTo>
                                  <a:pt x="118224" y="41173"/>
                                </a:lnTo>
                                <a:lnTo>
                                  <a:pt x="115557" y="38125"/>
                                </a:lnTo>
                                <a:lnTo>
                                  <a:pt x="111125" y="33045"/>
                                </a:lnTo>
                                <a:lnTo>
                                  <a:pt x="102374" y="27190"/>
                                </a:lnTo>
                                <a:lnTo>
                                  <a:pt x="92265" y="22999"/>
                                </a:lnTo>
                                <a:lnTo>
                                  <a:pt x="89623" y="22415"/>
                                </a:lnTo>
                                <a:lnTo>
                                  <a:pt x="89623" y="56108"/>
                                </a:lnTo>
                                <a:lnTo>
                                  <a:pt x="89623" y="66078"/>
                                </a:lnTo>
                                <a:lnTo>
                                  <a:pt x="39611" y="66078"/>
                                </a:lnTo>
                                <a:lnTo>
                                  <a:pt x="40767" y="56984"/>
                                </a:lnTo>
                                <a:lnTo>
                                  <a:pt x="43726" y="50114"/>
                                </a:lnTo>
                                <a:lnTo>
                                  <a:pt x="53149" y="40716"/>
                                </a:lnTo>
                                <a:lnTo>
                                  <a:pt x="59778" y="38125"/>
                                </a:lnTo>
                                <a:lnTo>
                                  <a:pt x="66649" y="38315"/>
                                </a:lnTo>
                                <a:lnTo>
                                  <a:pt x="72910" y="38125"/>
                                </a:lnTo>
                                <a:lnTo>
                                  <a:pt x="78955" y="40474"/>
                                </a:lnTo>
                                <a:lnTo>
                                  <a:pt x="87426" y="49034"/>
                                </a:lnTo>
                                <a:lnTo>
                                  <a:pt x="89623" y="56108"/>
                                </a:lnTo>
                                <a:lnTo>
                                  <a:pt x="89623" y="22415"/>
                                </a:lnTo>
                                <a:lnTo>
                                  <a:pt x="80784" y="20459"/>
                                </a:lnTo>
                                <a:lnTo>
                                  <a:pt x="67932" y="19596"/>
                                </a:lnTo>
                                <a:lnTo>
                                  <a:pt x="57353" y="20066"/>
                                </a:lnTo>
                                <a:lnTo>
                                  <a:pt x="17703" y="35864"/>
                                </a:lnTo>
                                <a:lnTo>
                                  <a:pt x="0" y="77431"/>
                                </a:lnTo>
                                <a:lnTo>
                                  <a:pt x="2514" y="92557"/>
                                </a:lnTo>
                                <a:lnTo>
                                  <a:pt x="27927" y="123977"/>
                                </a:lnTo>
                                <a:lnTo>
                                  <a:pt x="64897" y="133883"/>
                                </a:lnTo>
                                <a:lnTo>
                                  <a:pt x="75996" y="134302"/>
                                </a:lnTo>
                                <a:lnTo>
                                  <a:pt x="87452" y="133883"/>
                                </a:lnTo>
                                <a:lnTo>
                                  <a:pt x="88366" y="133883"/>
                                </a:lnTo>
                                <a:lnTo>
                                  <a:pt x="101777" y="132638"/>
                                </a:lnTo>
                                <a:lnTo>
                                  <a:pt x="114592" y="130708"/>
                                </a:lnTo>
                                <a:lnTo>
                                  <a:pt x="127215" y="128079"/>
                                </a:lnTo>
                                <a:lnTo>
                                  <a:pt x="127215" y="114134"/>
                                </a:lnTo>
                                <a:lnTo>
                                  <a:pt x="127215" y="107683"/>
                                </a:lnTo>
                                <a:lnTo>
                                  <a:pt x="115557" y="110502"/>
                                </a:lnTo>
                                <a:lnTo>
                                  <a:pt x="104533" y="112522"/>
                                </a:lnTo>
                                <a:lnTo>
                                  <a:pt x="94107" y="113728"/>
                                </a:lnTo>
                                <a:lnTo>
                                  <a:pt x="84264" y="114134"/>
                                </a:lnTo>
                                <a:lnTo>
                                  <a:pt x="74371" y="114134"/>
                                </a:lnTo>
                                <a:lnTo>
                                  <a:pt x="66497" y="112903"/>
                                </a:lnTo>
                                <a:lnTo>
                                  <a:pt x="60833" y="110502"/>
                                </a:lnTo>
                                <a:lnTo>
                                  <a:pt x="55092" y="108204"/>
                                </a:lnTo>
                                <a:lnTo>
                                  <a:pt x="40246" y="82854"/>
                                </a:lnTo>
                                <a:lnTo>
                                  <a:pt x="127736" y="82854"/>
                                </a:lnTo>
                                <a:close/>
                              </a:path>
                              <a:path w="766445" h="172085">
                                <a:moveTo>
                                  <a:pt x="253593" y="92748"/>
                                </a:moveTo>
                                <a:lnTo>
                                  <a:pt x="221653" y="69672"/>
                                </a:lnTo>
                                <a:lnTo>
                                  <a:pt x="191477" y="60413"/>
                                </a:lnTo>
                                <a:lnTo>
                                  <a:pt x="186994" y="58572"/>
                                </a:lnTo>
                                <a:lnTo>
                                  <a:pt x="182041" y="54851"/>
                                </a:lnTo>
                                <a:lnTo>
                                  <a:pt x="180606" y="52285"/>
                                </a:lnTo>
                                <a:lnTo>
                                  <a:pt x="180543" y="46240"/>
                                </a:lnTo>
                                <a:lnTo>
                                  <a:pt x="182524" y="43535"/>
                                </a:lnTo>
                                <a:lnTo>
                                  <a:pt x="190474" y="39370"/>
                                </a:lnTo>
                                <a:lnTo>
                                  <a:pt x="196443" y="38328"/>
                                </a:lnTo>
                                <a:lnTo>
                                  <a:pt x="204368" y="38328"/>
                                </a:lnTo>
                                <a:lnTo>
                                  <a:pt x="212445" y="38684"/>
                                </a:lnTo>
                                <a:lnTo>
                                  <a:pt x="221513" y="39738"/>
                                </a:lnTo>
                                <a:lnTo>
                                  <a:pt x="231559" y="41516"/>
                                </a:lnTo>
                                <a:lnTo>
                                  <a:pt x="242595" y="44005"/>
                                </a:lnTo>
                                <a:lnTo>
                                  <a:pt x="242595" y="23583"/>
                                </a:lnTo>
                                <a:lnTo>
                                  <a:pt x="232359" y="22009"/>
                                </a:lnTo>
                                <a:lnTo>
                                  <a:pt x="222072" y="20828"/>
                                </a:lnTo>
                                <a:lnTo>
                                  <a:pt x="211721" y="20066"/>
                                </a:lnTo>
                                <a:lnTo>
                                  <a:pt x="201358" y="19697"/>
                                </a:lnTo>
                                <a:lnTo>
                                  <a:pt x="187515" y="20256"/>
                                </a:lnTo>
                                <a:lnTo>
                                  <a:pt x="151003" y="33896"/>
                                </a:lnTo>
                                <a:lnTo>
                                  <a:pt x="142633" y="59867"/>
                                </a:lnTo>
                                <a:lnTo>
                                  <a:pt x="146138" y="66979"/>
                                </a:lnTo>
                                <a:lnTo>
                                  <a:pt x="181914" y="85407"/>
                                </a:lnTo>
                                <a:lnTo>
                                  <a:pt x="201307" y="91363"/>
                                </a:lnTo>
                                <a:lnTo>
                                  <a:pt x="206159" y="93383"/>
                                </a:lnTo>
                                <a:lnTo>
                                  <a:pt x="212318" y="97155"/>
                                </a:lnTo>
                                <a:lnTo>
                                  <a:pt x="214122" y="100152"/>
                                </a:lnTo>
                                <a:lnTo>
                                  <a:pt x="214185" y="106921"/>
                                </a:lnTo>
                                <a:lnTo>
                                  <a:pt x="212039" y="109880"/>
                                </a:lnTo>
                                <a:lnTo>
                                  <a:pt x="203555" y="114528"/>
                                </a:lnTo>
                                <a:lnTo>
                                  <a:pt x="197866" y="115684"/>
                                </a:lnTo>
                                <a:lnTo>
                                  <a:pt x="190741" y="115684"/>
                                </a:lnTo>
                                <a:lnTo>
                                  <a:pt x="180187" y="115125"/>
                                </a:lnTo>
                                <a:lnTo>
                                  <a:pt x="168605" y="113436"/>
                                </a:lnTo>
                                <a:lnTo>
                                  <a:pt x="155981" y="110591"/>
                                </a:lnTo>
                                <a:lnTo>
                                  <a:pt x="142328" y="106616"/>
                                </a:lnTo>
                                <a:lnTo>
                                  <a:pt x="142328" y="128346"/>
                                </a:lnTo>
                                <a:lnTo>
                                  <a:pt x="154914" y="130937"/>
                                </a:lnTo>
                                <a:lnTo>
                                  <a:pt x="167640" y="132816"/>
                                </a:lnTo>
                                <a:lnTo>
                                  <a:pt x="180454" y="133972"/>
                                </a:lnTo>
                                <a:lnTo>
                                  <a:pt x="193344" y="134391"/>
                                </a:lnTo>
                                <a:lnTo>
                                  <a:pt x="207162" y="133756"/>
                                </a:lnTo>
                                <a:lnTo>
                                  <a:pt x="244856" y="118503"/>
                                </a:lnTo>
                                <a:lnTo>
                                  <a:pt x="253517" y="99669"/>
                                </a:lnTo>
                                <a:lnTo>
                                  <a:pt x="253593" y="92748"/>
                                </a:lnTo>
                                <a:close/>
                              </a:path>
                              <a:path w="766445" h="172085">
                                <a:moveTo>
                                  <a:pt x="346608" y="113093"/>
                                </a:moveTo>
                                <a:lnTo>
                                  <a:pt x="342773" y="113893"/>
                                </a:lnTo>
                                <a:lnTo>
                                  <a:pt x="338861" y="114338"/>
                                </a:lnTo>
                                <a:lnTo>
                                  <a:pt x="328015" y="114414"/>
                                </a:lnTo>
                                <a:lnTo>
                                  <a:pt x="322757" y="113042"/>
                                </a:lnTo>
                                <a:lnTo>
                                  <a:pt x="315556" y="107556"/>
                                </a:lnTo>
                                <a:lnTo>
                                  <a:pt x="313753" y="102247"/>
                                </a:lnTo>
                                <a:lnTo>
                                  <a:pt x="313753" y="40678"/>
                                </a:lnTo>
                                <a:lnTo>
                                  <a:pt x="344081" y="40678"/>
                                </a:lnTo>
                                <a:lnTo>
                                  <a:pt x="344081" y="22072"/>
                                </a:lnTo>
                                <a:lnTo>
                                  <a:pt x="313778" y="22072"/>
                                </a:lnTo>
                                <a:lnTo>
                                  <a:pt x="313778" y="0"/>
                                </a:lnTo>
                                <a:lnTo>
                                  <a:pt x="275602" y="3441"/>
                                </a:lnTo>
                                <a:lnTo>
                                  <a:pt x="275602" y="22034"/>
                                </a:lnTo>
                                <a:lnTo>
                                  <a:pt x="259778" y="22034"/>
                                </a:lnTo>
                                <a:lnTo>
                                  <a:pt x="259778" y="40678"/>
                                </a:lnTo>
                                <a:lnTo>
                                  <a:pt x="275551" y="40678"/>
                                </a:lnTo>
                                <a:lnTo>
                                  <a:pt x="275577" y="107581"/>
                                </a:lnTo>
                                <a:lnTo>
                                  <a:pt x="277304" y="114465"/>
                                </a:lnTo>
                                <a:lnTo>
                                  <a:pt x="316306" y="134150"/>
                                </a:lnTo>
                                <a:lnTo>
                                  <a:pt x="330365" y="134404"/>
                                </a:lnTo>
                                <a:lnTo>
                                  <a:pt x="337540" y="133362"/>
                                </a:lnTo>
                                <a:lnTo>
                                  <a:pt x="346608" y="131203"/>
                                </a:lnTo>
                                <a:lnTo>
                                  <a:pt x="346608" y="113093"/>
                                </a:lnTo>
                                <a:close/>
                              </a:path>
                              <a:path w="766445" h="172085">
                                <a:moveTo>
                                  <a:pt x="502691" y="73977"/>
                                </a:moveTo>
                                <a:lnTo>
                                  <a:pt x="501827" y="62636"/>
                                </a:lnTo>
                                <a:lnTo>
                                  <a:pt x="501802" y="62357"/>
                                </a:lnTo>
                                <a:lnTo>
                                  <a:pt x="499198" y="52095"/>
                                </a:lnTo>
                                <a:lnTo>
                                  <a:pt x="499160" y="51930"/>
                                </a:lnTo>
                                <a:lnTo>
                                  <a:pt x="471525" y="23431"/>
                                </a:lnTo>
                                <a:lnTo>
                                  <a:pt x="462000" y="20942"/>
                                </a:lnTo>
                                <a:lnTo>
                                  <a:pt x="462000" y="76517"/>
                                </a:lnTo>
                                <a:lnTo>
                                  <a:pt x="461619" y="83489"/>
                                </a:lnTo>
                                <a:lnTo>
                                  <a:pt x="431965" y="114871"/>
                                </a:lnTo>
                                <a:lnTo>
                                  <a:pt x="427139" y="114871"/>
                                </a:lnTo>
                                <a:lnTo>
                                  <a:pt x="422363" y="114007"/>
                                </a:lnTo>
                                <a:lnTo>
                                  <a:pt x="413283" y="110667"/>
                                </a:lnTo>
                                <a:lnTo>
                                  <a:pt x="408343" y="107518"/>
                                </a:lnTo>
                                <a:lnTo>
                                  <a:pt x="403047" y="102908"/>
                                </a:lnTo>
                                <a:lnTo>
                                  <a:pt x="403047" y="59867"/>
                                </a:lnTo>
                                <a:lnTo>
                                  <a:pt x="407339" y="55029"/>
                                </a:lnTo>
                                <a:lnTo>
                                  <a:pt x="412496" y="50901"/>
                                </a:lnTo>
                                <a:lnTo>
                                  <a:pt x="418312" y="47663"/>
                                </a:lnTo>
                                <a:lnTo>
                                  <a:pt x="423240" y="44843"/>
                                </a:lnTo>
                                <a:lnTo>
                                  <a:pt x="428917" y="43307"/>
                                </a:lnTo>
                                <a:lnTo>
                                  <a:pt x="443649" y="43307"/>
                                </a:lnTo>
                                <a:lnTo>
                                  <a:pt x="462000" y="76517"/>
                                </a:lnTo>
                                <a:lnTo>
                                  <a:pt x="462000" y="20942"/>
                                </a:lnTo>
                                <a:lnTo>
                                  <a:pt x="460832" y="20624"/>
                                </a:lnTo>
                                <a:lnTo>
                                  <a:pt x="448665" y="19672"/>
                                </a:lnTo>
                                <a:lnTo>
                                  <a:pt x="441147" y="20040"/>
                                </a:lnTo>
                                <a:lnTo>
                                  <a:pt x="406654" y="37934"/>
                                </a:lnTo>
                                <a:lnTo>
                                  <a:pt x="403009" y="43218"/>
                                </a:lnTo>
                                <a:lnTo>
                                  <a:pt x="403009" y="21996"/>
                                </a:lnTo>
                                <a:lnTo>
                                  <a:pt x="364832" y="21996"/>
                                </a:lnTo>
                                <a:lnTo>
                                  <a:pt x="364832" y="171627"/>
                                </a:lnTo>
                                <a:lnTo>
                                  <a:pt x="403034" y="171627"/>
                                </a:lnTo>
                                <a:lnTo>
                                  <a:pt x="403034" y="120434"/>
                                </a:lnTo>
                                <a:lnTo>
                                  <a:pt x="407174" y="123812"/>
                                </a:lnTo>
                                <a:lnTo>
                                  <a:pt x="438162" y="134353"/>
                                </a:lnTo>
                                <a:lnTo>
                                  <a:pt x="442518" y="134353"/>
                                </a:lnTo>
                                <a:lnTo>
                                  <a:pt x="456222" y="133248"/>
                                </a:lnTo>
                                <a:lnTo>
                                  <a:pt x="468033" y="130009"/>
                                </a:lnTo>
                                <a:lnTo>
                                  <a:pt x="478282" y="124599"/>
                                </a:lnTo>
                                <a:lnTo>
                                  <a:pt x="483057" y="120434"/>
                                </a:lnTo>
                                <a:lnTo>
                                  <a:pt x="486956" y="117043"/>
                                </a:lnTo>
                                <a:lnTo>
                                  <a:pt x="488581" y="114871"/>
                                </a:lnTo>
                                <a:lnTo>
                                  <a:pt x="493839" y="107873"/>
                                </a:lnTo>
                                <a:lnTo>
                                  <a:pt x="498767" y="97637"/>
                                </a:lnTo>
                                <a:lnTo>
                                  <a:pt x="501713" y="86334"/>
                                </a:lnTo>
                                <a:lnTo>
                                  <a:pt x="502691" y="73977"/>
                                </a:lnTo>
                                <a:close/>
                              </a:path>
                              <a:path w="766445" h="172085">
                                <a:moveTo>
                                  <a:pt x="646277" y="131597"/>
                                </a:moveTo>
                                <a:lnTo>
                                  <a:pt x="646188" y="128930"/>
                                </a:lnTo>
                                <a:lnTo>
                                  <a:pt x="646061" y="125158"/>
                                </a:lnTo>
                                <a:lnTo>
                                  <a:pt x="645998" y="123520"/>
                                </a:lnTo>
                                <a:lnTo>
                                  <a:pt x="645883" y="120116"/>
                                </a:lnTo>
                                <a:lnTo>
                                  <a:pt x="645718" y="115163"/>
                                </a:lnTo>
                                <a:lnTo>
                                  <a:pt x="645706" y="114858"/>
                                </a:lnTo>
                                <a:lnTo>
                                  <a:pt x="643102" y="115163"/>
                                </a:lnTo>
                                <a:lnTo>
                                  <a:pt x="637921" y="115163"/>
                                </a:lnTo>
                                <a:lnTo>
                                  <a:pt x="635419" y="114490"/>
                                </a:lnTo>
                                <a:lnTo>
                                  <a:pt x="634961" y="114223"/>
                                </a:lnTo>
                                <a:lnTo>
                                  <a:pt x="633247" y="113245"/>
                                </a:lnTo>
                                <a:lnTo>
                                  <a:pt x="630847" y="111925"/>
                                </a:lnTo>
                                <a:lnTo>
                                  <a:pt x="629640" y="108305"/>
                                </a:lnTo>
                                <a:lnTo>
                                  <a:pt x="629640" y="82054"/>
                                </a:lnTo>
                                <a:lnTo>
                                  <a:pt x="629640" y="44678"/>
                                </a:lnTo>
                                <a:lnTo>
                                  <a:pt x="595503" y="21475"/>
                                </a:lnTo>
                                <a:lnTo>
                                  <a:pt x="574306" y="19659"/>
                                </a:lnTo>
                                <a:lnTo>
                                  <a:pt x="561225" y="20193"/>
                                </a:lnTo>
                                <a:lnTo>
                                  <a:pt x="548233" y="21666"/>
                                </a:lnTo>
                                <a:lnTo>
                                  <a:pt x="535406" y="24053"/>
                                </a:lnTo>
                                <a:lnTo>
                                  <a:pt x="522808" y="27368"/>
                                </a:lnTo>
                                <a:lnTo>
                                  <a:pt x="522808" y="47790"/>
                                </a:lnTo>
                                <a:lnTo>
                                  <a:pt x="534149" y="43522"/>
                                </a:lnTo>
                                <a:lnTo>
                                  <a:pt x="545376" y="40474"/>
                                </a:lnTo>
                                <a:lnTo>
                                  <a:pt x="556475" y="38646"/>
                                </a:lnTo>
                                <a:lnTo>
                                  <a:pt x="567474" y="38036"/>
                                </a:lnTo>
                                <a:lnTo>
                                  <a:pt x="574852" y="38036"/>
                                </a:lnTo>
                                <a:lnTo>
                                  <a:pt x="580948" y="39192"/>
                                </a:lnTo>
                                <a:lnTo>
                                  <a:pt x="590588" y="43827"/>
                                </a:lnTo>
                                <a:lnTo>
                                  <a:pt x="593001" y="48336"/>
                                </a:lnTo>
                                <a:lnTo>
                                  <a:pt x="592988" y="64909"/>
                                </a:lnTo>
                                <a:lnTo>
                                  <a:pt x="592950" y="82054"/>
                                </a:lnTo>
                                <a:lnTo>
                                  <a:pt x="592950" y="104165"/>
                                </a:lnTo>
                                <a:lnTo>
                                  <a:pt x="588759" y="107226"/>
                                </a:lnTo>
                                <a:lnTo>
                                  <a:pt x="584123" y="109740"/>
                                </a:lnTo>
                                <a:lnTo>
                                  <a:pt x="574827" y="113245"/>
                                </a:lnTo>
                                <a:lnTo>
                                  <a:pt x="569620" y="114223"/>
                                </a:lnTo>
                                <a:lnTo>
                                  <a:pt x="560971" y="114223"/>
                                </a:lnTo>
                                <a:lnTo>
                                  <a:pt x="556399" y="112814"/>
                                </a:lnTo>
                                <a:lnTo>
                                  <a:pt x="552704" y="110159"/>
                                </a:lnTo>
                                <a:lnTo>
                                  <a:pt x="549160" y="107734"/>
                                </a:lnTo>
                                <a:lnTo>
                                  <a:pt x="547103" y="103873"/>
                                </a:lnTo>
                                <a:lnTo>
                                  <a:pt x="547204" y="94703"/>
                                </a:lnTo>
                                <a:lnTo>
                                  <a:pt x="550227" y="90474"/>
                                </a:lnTo>
                                <a:lnTo>
                                  <a:pt x="583958" y="82054"/>
                                </a:lnTo>
                                <a:lnTo>
                                  <a:pt x="592950" y="82054"/>
                                </a:lnTo>
                                <a:lnTo>
                                  <a:pt x="592950" y="64909"/>
                                </a:lnTo>
                                <a:lnTo>
                                  <a:pt x="582828" y="64909"/>
                                </a:lnTo>
                                <a:lnTo>
                                  <a:pt x="565035" y="65582"/>
                                </a:lnTo>
                                <a:lnTo>
                                  <a:pt x="527570" y="75717"/>
                                </a:lnTo>
                                <a:lnTo>
                                  <a:pt x="510463" y="102768"/>
                                </a:lnTo>
                                <a:lnTo>
                                  <a:pt x="510501" y="111645"/>
                                </a:lnTo>
                                <a:lnTo>
                                  <a:pt x="543242" y="133743"/>
                                </a:lnTo>
                                <a:lnTo>
                                  <a:pt x="552653" y="134340"/>
                                </a:lnTo>
                                <a:lnTo>
                                  <a:pt x="556920" y="134340"/>
                                </a:lnTo>
                                <a:lnTo>
                                  <a:pt x="593115" y="120116"/>
                                </a:lnTo>
                                <a:lnTo>
                                  <a:pt x="594728" y="120116"/>
                                </a:lnTo>
                                <a:lnTo>
                                  <a:pt x="618553" y="134493"/>
                                </a:lnTo>
                                <a:lnTo>
                                  <a:pt x="626643" y="134340"/>
                                </a:lnTo>
                                <a:lnTo>
                                  <a:pt x="631278" y="134340"/>
                                </a:lnTo>
                                <a:lnTo>
                                  <a:pt x="639254" y="133273"/>
                                </a:lnTo>
                                <a:lnTo>
                                  <a:pt x="645922" y="131597"/>
                                </a:lnTo>
                                <a:lnTo>
                                  <a:pt x="646277" y="131597"/>
                                </a:lnTo>
                                <a:close/>
                              </a:path>
                              <a:path w="766445" h="172085">
                                <a:moveTo>
                                  <a:pt x="765962" y="109042"/>
                                </a:moveTo>
                                <a:lnTo>
                                  <a:pt x="757504" y="111366"/>
                                </a:lnTo>
                                <a:lnTo>
                                  <a:pt x="748880" y="113042"/>
                                </a:lnTo>
                                <a:lnTo>
                                  <a:pt x="740130" y="114084"/>
                                </a:lnTo>
                                <a:lnTo>
                                  <a:pt x="724077" y="114592"/>
                                </a:lnTo>
                                <a:lnTo>
                                  <a:pt x="716915" y="113144"/>
                                </a:lnTo>
                                <a:lnTo>
                                  <a:pt x="690905" y="73494"/>
                                </a:lnTo>
                                <a:lnTo>
                                  <a:pt x="693623" y="61912"/>
                                </a:lnTo>
                                <a:lnTo>
                                  <a:pt x="728192" y="39700"/>
                                </a:lnTo>
                                <a:lnTo>
                                  <a:pt x="735609" y="40068"/>
                                </a:lnTo>
                                <a:lnTo>
                                  <a:pt x="744207" y="41186"/>
                                </a:lnTo>
                                <a:lnTo>
                                  <a:pt x="753948" y="43040"/>
                                </a:lnTo>
                                <a:lnTo>
                                  <a:pt x="764870" y="45631"/>
                                </a:lnTo>
                                <a:lnTo>
                                  <a:pt x="764870" y="24155"/>
                                </a:lnTo>
                                <a:lnTo>
                                  <a:pt x="755129" y="22326"/>
                                </a:lnTo>
                                <a:lnTo>
                                  <a:pt x="745299" y="20980"/>
                                </a:lnTo>
                                <a:lnTo>
                                  <a:pt x="735393" y="20104"/>
                                </a:lnTo>
                                <a:lnTo>
                                  <a:pt x="725462" y="19710"/>
                                </a:lnTo>
                                <a:lnTo>
                                  <a:pt x="707999" y="20713"/>
                                </a:lnTo>
                                <a:lnTo>
                                  <a:pt x="669175" y="35636"/>
                                </a:lnTo>
                                <a:lnTo>
                                  <a:pt x="650062" y="76860"/>
                                </a:lnTo>
                                <a:lnTo>
                                  <a:pt x="651205" y="88493"/>
                                </a:lnTo>
                                <a:lnTo>
                                  <a:pt x="678357" y="125018"/>
                                </a:lnTo>
                                <a:lnTo>
                                  <a:pt x="722274" y="134391"/>
                                </a:lnTo>
                                <a:lnTo>
                                  <a:pt x="733310" y="133997"/>
                                </a:lnTo>
                                <a:lnTo>
                                  <a:pt x="744296" y="133045"/>
                                </a:lnTo>
                                <a:lnTo>
                                  <a:pt x="755205" y="131533"/>
                                </a:lnTo>
                                <a:lnTo>
                                  <a:pt x="765962" y="129463"/>
                                </a:lnTo>
                                <a:lnTo>
                                  <a:pt x="765962" y="109042"/>
                                </a:lnTo>
                                <a:close/>
                              </a:path>
                            </a:pathLst>
                          </a:custGeom>
                          <a:solidFill>
                            <a:srgbClr val="405661"/>
                          </a:solidFill>
                        </wps:spPr>
                        <wps:bodyPr wrap="square" lIns="0" tIns="0" rIns="0" bIns="0" rtlCol="0">
                          <a:noAutofit/>
                        </wps:bodyPr>
                      </wps:wsp>
                    </wpg:wgp>
                  </a:graphicData>
                </a:graphic>
              </wp:anchor>
            </w:drawing>
          </mc:Choice>
          <mc:Fallback>
            <w:pict>
              <v:group id="Group 131" o:spid="_x0000_s1026" o:spt="203" style="position:absolute;left:0pt;margin-left:186.1pt;margin-top:81.7pt;height:16.55pt;width:94.8pt;mso-position-horizontal-relative:page;mso-wrap-distance-bottom:0pt;mso-wrap-distance-top:0pt;z-index:-251594752;mso-width-relative:page;mso-height-relative:page;" coordsize="1203960,210185" o:gfxdata="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">
                <o:lock v:ext="edit" aspectratio="f"/>
                <v:shape id="Graphic 132" o:spid="_x0000_s1026" o:spt="100" style="position:absolute;left:0;top:1;height:170180;width:452120;" fillcolor="#EB1D3A" filled="t" stroked="f" coordsize="452120,170180" o:gfxdata="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wHfLsAAADc&#10;AAAADwAAAAAAAAABACAAAAAiAAAAZHJzL2Rvd25yZXYueG1sUEsBAhQAFAAAAAgAh07iQDMvBZ47&#10;AAAAOQAAABAAAAAAAAAAAQAgAAAACgEAAGRycy9zaGFwZXhtbC54bWxQSwUGAAAAAAYABgBbAQAA&#10;tAMAAAAA&#10;" path="m173151,169786l166878,168681,160515,153111,115709,24866,110147,12814,102819,5168,93624,1168,82486,0,0,0,6451,2451,10756,17843,50558,145376,85775,169786,173151,169786xem274688,1041l177622,1041,177622,169811,274688,169811,274688,1041xem451916,0l369430,0,358267,1168,349084,5168,341769,12814,336219,24866,291566,152628,284924,168732,278650,169786,366102,169786,401332,145376,441159,17843,445465,2451,451916,0xe">
                  <v:fill on="t" focussize="0,0"/>
                  <v:stroke on="f"/>
                  <v:imagedata o:title=""/>
                  <o:lock v:ext="edit" aspectratio="f"/>
                  <v:textbox inset="0mm,0mm,0mm,0mm"/>
                </v:shape>
                <v:shape id="Graphic 133" o:spid="_x0000_s1026" o:spt="100" style="position:absolute;left:437578;top:38113;height:172085;width:766445;" fillcolor="#405661" filled="t" stroked="f" coordsize="766445,172085" o:gfxdata="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KYhugAAANwA&#10;AAAPAAAAAAAAAAEAIAAAACIAAABkcnMvZG93bnJldi54bWxQSwECFAAUAAAACACHTuJAMy8FnjsA&#10;AAA5AAAAEAAAAAAAAAABACAAAAAJAQAAZHJzL3NoYXBleG1sLnhtbFBLBQYAAAAABgAGAFsBAACz&#10;AwAAAAA=&#10;" path="m127736,82854l126530,66078,123355,52197,118338,41452,118224,41173,115557,38125,111125,33045,102374,27190,92265,22999,89623,22415,89623,56108,89623,66078,39611,66078,40767,56984,43726,50114,53149,40716,59778,38125,66649,38315,72910,38125,78955,40474,87426,49034,89623,56108,89623,22415,80784,20459,67932,19596,57353,20066,17703,35864,0,77431,2514,92557,27927,123977,64897,133883,75996,134302,87452,133883,88366,133883,101777,132638,114592,130708,127215,128079,127215,114134,127215,107683,115557,110502,104533,112522,94107,113728,84264,114134,74371,114134,66497,112903,60833,110502,55092,108204,40246,82854,127736,82854xem253593,92748l221653,69672,191477,60413,186994,58572,182041,54851,180606,52285,180543,46240,182524,43535,190474,39370,196443,38328,204368,38328,212445,38684,221513,39738,231559,41516,242595,44005,242595,23583,232359,22009,222072,20828,211721,20066,201358,19697,187515,20256,151003,33896,142633,59867,146138,66979,181914,85407,201307,91363,206159,93383,212318,97155,214122,100152,214185,106921,212039,109880,203555,114528,197866,115684,190741,115684,180187,115125,168605,113436,155981,110591,142328,106616,142328,128346,154914,130937,167640,132816,180454,133972,193344,134391,207162,133756,244856,118503,253517,99669,253593,92748xem346608,113093l342773,113893,338861,114338,328015,114414,322757,113042,315556,107556,313753,102247,313753,40678,344081,40678,344081,22072,313778,22072,313778,0,275602,3441,275602,22034,259778,22034,259778,40678,275551,40678,275577,107581,277304,114465,316306,134150,330365,134404,337540,133362,346608,131203,346608,113093xem502691,73977l501827,62636,501802,62357,499198,52095,499160,51930,471525,23431,462000,20942,462000,76517,461619,83489,431965,114871,427139,114871,422363,114007,413283,110667,408343,107518,403047,102908,403047,59867,407339,55029,412496,50901,418312,47663,423240,44843,428917,43307,443649,43307,462000,76517,462000,20942,460832,20624,448665,19672,441147,20040,406654,37934,403009,43218,403009,21996,364832,21996,364832,171627,403034,171627,403034,120434,407174,123812,438162,134353,442518,134353,456222,133248,468033,130009,478282,124599,483057,120434,486956,117043,488581,114871,493839,107873,498767,97637,501713,86334,502691,73977xem646277,131597l646188,128930,646061,125158,645998,123520,645883,120116,645718,115163,645706,114858,643102,115163,637921,115163,635419,114490,634961,114223,633247,113245,630847,111925,629640,108305,629640,82054,629640,44678,595503,21475,574306,19659,561225,20193,548233,21666,535406,24053,522808,27368,522808,47790,534149,43522,545376,40474,556475,38646,567474,38036,574852,38036,580948,39192,590588,43827,593001,48336,592988,64909,592950,82054,592950,104165,588759,107226,584123,109740,574827,113245,569620,114223,560971,114223,556399,112814,552704,110159,549160,107734,547103,103873,547204,94703,550227,90474,583958,82054,592950,82054,592950,64909,582828,64909,565035,65582,527570,75717,510463,102768,510501,111645,543242,133743,552653,134340,556920,134340,593115,120116,594728,120116,618553,134493,626643,134340,631278,134340,639254,133273,645922,131597,646277,131597xem765962,109042l757504,111366,748880,113042,740130,114084,724077,114592,716915,113144,690905,73494,693623,61912,728192,39700,735609,40068,744207,41186,753948,43040,764870,45631,764870,24155,755129,22326,745299,20980,735393,20104,725462,19710,707999,20713,669175,35636,650062,76860,651205,88493,678357,125018,722274,134391,733310,133997,744296,133045,755205,131533,765962,129463,765962,109042xe">
                  <v:fill on="t" focussize="0,0"/>
                  <v:stroke on="f"/>
                  <v:imagedata o:title=""/>
                  <o:lock v:ext="edit" aspectratio="f"/>
                  <v:textbox inset="0mm,0mm,0mm,0mm"/>
                </v:shape>
                <w10:wrap type="topAndBottom"/>
              </v:group>
            </w:pict>
          </mc:Fallback>
        </mc:AlternateContent>
      </w:r>
      <w:r>
        <w:rPr>
          <w:rFonts w:ascii="Arial MT"/>
          <w:sz w:val="20"/>
        </w:rPr>
        <w:drawing>
          <wp:anchor distT="0" distB="0" distL="0" distR="0" simplePos="0" relativeHeight="251721728" behindDoc="1" locked="0" layoutInCell="1" allowOverlap="1">
            <wp:simplePos x="0" y="0"/>
            <wp:positionH relativeFrom="page">
              <wp:posOffset>4074160</wp:posOffset>
            </wp:positionH>
            <wp:positionV relativeFrom="paragraph">
              <wp:posOffset>1050925</wp:posOffset>
            </wp:positionV>
            <wp:extent cx="1122045" cy="182880"/>
            <wp:effectExtent l="0" t="0" r="0" b="0"/>
            <wp:wrapTopAndBottom/>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2" cstate="print"/>
                    <a:stretch>
                      <a:fillRect/>
                    </a:stretch>
                  </pic:blipFill>
                  <pic:spPr>
                    <a:xfrm>
                      <a:off x="0" y="0"/>
                      <a:ext cx="1122313" cy="182879"/>
                    </a:xfrm>
                    <a:prstGeom prst="rect">
                      <a:avLst/>
                    </a:prstGeom>
                  </pic:spPr>
                </pic:pic>
              </a:graphicData>
            </a:graphic>
          </wp:anchor>
        </w:drawing>
      </w:r>
    </w:p>
    <w:p w14:paraId="463E88A9">
      <w:pPr>
        <w:pStyle w:val="5"/>
        <w:spacing w:before="224"/>
        <w:rPr>
          <w:rFonts w:ascii="Arial MT"/>
          <w:sz w:val="20"/>
        </w:rPr>
      </w:pPr>
    </w:p>
    <w:p w14:paraId="1994C639">
      <w:pPr>
        <w:spacing w:before="490"/>
        <w:ind w:left="943" w:right="0" w:firstLine="0"/>
        <w:jc w:val="left"/>
        <w:rPr>
          <w:rFonts w:ascii="Arial MT"/>
          <w:sz w:val="15"/>
        </w:rPr>
      </w:pPr>
      <w:r>
        <w:rPr>
          <w:rFonts w:ascii="Arial MT"/>
          <w:color w:val="414042"/>
          <w:spacing w:val="-2"/>
          <w:sz w:val="15"/>
        </w:rPr>
        <w:t>Correct</w:t>
      </w:r>
      <w:r>
        <w:rPr>
          <w:rFonts w:ascii="Arial MT"/>
          <w:color w:val="414042"/>
          <w:spacing w:val="-5"/>
          <w:sz w:val="15"/>
        </w:rPr>
        <w:t xml:space="preserve"> </w:t>
      </w:r>
      <w:r>
        <w:rPr>
          <w:rFonts w:ascii="Arial MT"/>
          <w:color w:val="414042"/>
          <w:spacing w:val="-2"/>
          <w:sz w:val="15"/>
        </w:rPr>
        <w:t>as</w:t>
      </w:r>
      <w:r>
        <w:rPr>
          <w:rFonts w:ascii="Arial MT"/>
          <w:color w:val="414042"/>
          <w:spacing w:val="-5"/>
          <w:sz w:val="15"/>
        </w:rPr>
        <w:t xml:space="preserve"> </w:t>
      </w:r>
      <w:r>
        <w:rPr>
          <w:rFonts w:ascii="Arial MT"/>
          <w:color w:val="414042"/>
          <w:spacing w:val="-2"/>
          <w:sz w:val="15"/>
        </w:rPr>
        <w:t>of</w:t>
      </w:r>
      <w:r>
        <w:rPr>
          <w:rFonts w:ascii="Arial MT"/>
          <w:color w:val="414042"/>
          <w:spacing w:val="-4"/>
          <w:sz w:val="15"/>
        </w:rPr>
        <w:t xml:space="preserve"> </w:t>
      </w:r>
      <w:r>
        <w:rPr>
          <w:rFonts w:ascii="Arial MT"/>
          <w:color w:val="414042"/>
          <w:spacing w:val="-2"/>
          <w:sz w:val="15"/>
        </w:rPr>
        <w:t>February</w:t>
      </w:r>
      <w:r>
        <w:rPr>
          <w:rFonts w:ascii="Arial MT"/>
          <w:color w:val="414042"/>
          <w:spacing w:val="-5"/>
          <w:sz w:val="15"/>
        </w:rPr>
        <w:t xml:space="preserve"> </w:t>
      </w:r>
      <w:r>
        <w:rPr>
          <w:rFonts w:ascii="Arial MT"/>
          <w:color w:val="414042"/>
          <w:spacing w:val="-4"/>
          <w:sz w:val="15"/>
        </w:rPr>
        <w:t>2026</w:t>
      </w:r>
    </w:p>
    <w:p w14:paraId="16FF7339">
      <w:pPr>
        <w:spacing w:after="0"/>
        <w:jc w:val="left"/>
        <w:rPr>
          <w:rFonts w:ascii="Arial MT"/>
          <w:sz w:val="15"/>
        </w:rPr>
        <w:sectPr>
          <w:pgSz w:w="11910" w:h="16840"/>
          <w:pgMar w:top="0" w:right="0" w:bottom="0" w:left="0" w:header="720" w:footer="720" w:gutter="0"/>
          <w:cols w:space="720" w:num="1"/>
        </w:sectPr>
      </w:pPr>
    </w:p>
    <w:p w14:paraId="22F1CF8F">
      <w:pPr>
        <w:spacing w:before="0" w:line="1031" w:lineRule="exact"/>
        <w:ind w:left="852" w:right="0" w:firstLine="0"/>
        <w:jc w:val="left"/>
        <w:rPr>
          <w:sz w:val="108"/>
        </w:rPr>
      </w:pPr>
      <w:r>
        <w:rPr>
          <w:sz w:val="108"/>
        </w:rPr>
        <mc:AlternateContent>
          <mc:Choice Requires="wpg">
            <w:drawing>
              <wp:anchor distT="0" distB="0" distL="0" distR="0" simplePos="0" relativeHeight="251691008" behindDoc="1" locked="0" layoutInCell="1" allowOverlap="1">
                <wp:simplePos x="0" y="0"/>
                <wp:positionH relativeFrom="page">
                  <wp:posOffset>0</wp:posOffset>
                </wp:positionH>
                <wp:positionV relativeFrom="page">
                  <wp:posOffset>0</wp:posOffset>
                </wp:positionV>
                <wp:extent cx="7560310" cy="10692130"/>
                <wp:effectExtent l="0" t="0" r="0" b="0"/>
                <wp:wrapNone/>
                <wp:docPr id="135" name="Group 135"/>
                <wp:cNvGraphicFramePr/>
                <a:graphic xmlns:a="http://schemas.openxmlformats.org/drawingml/2006/main">
                  <a:graphicData uri="http://schemas.microsoft.com/office/word/2010/wordprocessingGroup">
                    <wpg:wgp>
                      <wpg:cNvGrpSpPr/>
                      <wpg:grpSpPr>
                        <a:xfrm>
                          <a:off x="0" y="0"/>
                          <a:ext cx="7560309" cy="10692130"/>
                          <a:chOff x="0" y="0"/>
                          <a:chExt cx="7560309" cy="10692130"/>
                        </a:xfrm>
                      </wpg:grpSpPr>
                      <wps:wsp>
                        <wps:cNvPr id="136" name="Graphic 136"/>
                        <wps:cNvSpPr/>
                        <wps:spPr>
                          <a:xfrm>
                            <a:off x="0" y="0"/>
                            <a:ext cx="7560309" cy="2640330"/>
                          </a:xfrm>
                          <a:custGeom>
                            <a:avLst/>
                            <a:gdLst/>
                            <a:ahLst/>
                            <a:cxnLst/>
                            <a:rect l="l" t="t" r="r" b="b"/>
                            <a:pathLst>
                              <a:path w="7560309" h="2640330">
                                <a:moveTo>
                                  <a:pt x="7559992" y="0"/>
                                </a:moveTo>
                                <a:lnTo>
                                  <a:pt x="0" y="0"/>
                                </a:lnTo>
                                <a:lnTo>
                                  <a:pt x="0" y="2640152"/>
                                </a:lnTo>
                                <a:lnTo>
                                  <a:pt x="7559992" y="2640152"/>
                                </a:lnTo>
                                <a:lnTo>
                                  <a:pt x="7559992" y="0"/>
                                </a:lnTo>
                                <a:close/>
                              </a:path>
                            </a:pathLst>
                          </a:custGeom>
                          <a:solidFill>
                            <a:srgbClr val="414042"/>
                          </a:solidFill>
                        </wps:spPr>
                        <wps:bodyPr wrap="square" lIns="0" tIns="0" rIns="0" bIns="0" rtlCol="0">
                          <a:noAutofit/>
                        </wps:bodyPr>
                      </wps:wsp>
                      <wps:wsp>
                        <wps:cNvPr id="137" name="Graphic 137"/>
                        <wps:cNvSpPr/>
                        <wps:spPr>
                          <a:xfrm>
                            <a:off x="540004" y="2640152"/>
                            <a:ext cx="1044575" cy="8052434"/>
                          </a:xfrm>
                          <a:custGeom>
                            <a:avLst/>
                            <a:gdLst/>
                            <a:ahLst/>
                            <a:cxnLst/>
                            <a:rect l="l" t="t" r="r" b="b"/>
                            <a:pathLst>
                              <a:path w="1044575" h="8052434">
                                <a:moveTo>
                                  <a:pt x="1044003" y="0"/>
                                </a:moveTo>
                                <a:lnTo>
                                  <a:pt x="0" y="0"/>
                                </a:lnTo>
                                <a:lnTo>
                                  <a:pt x="0" y="8051850"/>
                                </a:lnTo>
                                <a:lnTo>
                                  <a:pt x="1044003" y="8051850"/>
                                </a:lnTo>
                                <a:lnTo>
                                  <a:pt x="1044003" y="0"/>
                                </a:lnTo>
                                <a:close/>
                              </a:path>
                            </a:pathLst>
                          </a:custGeom>
                          <a:solidFill>
                            <a:srgbClr val="E6E7E8"/>
                          </a:solidFill>
                        </wps:spPr>
                        <wps:bodyPr wrap="square" lIns="0" tIns="0" rIns="0" bIns="0" rtlCol="0">
                          <a:noAutofit/>
                        </wps:bodyPr>
                      </wps:wsp>
                      <wps:wsp>
                        <wps:cNvPr id="138" name="Graphic 138"/>
                        <wps:cNvSpPr/>
                        <wps:spPr>
                          <a:xfrm>
                            <a:off x="1061999" y="3291351"/>
                            <a:ext cx="1270" cy="6033135"/>
                          </a:xfrm>
                          <a:custGeom>
                            <a:avLst/>
                            <a:gdLst/>
                            <a:ahLst/>
                            <a:cxnLst/>
                            <a:rect l="l" t="t" r="r" b="b"/>
                            <a:pathLst>
                              <a:path h="6033135">
                                <a:moveTo>
                                  <a:pt x="0" y="0"/>
                                </a:moveTo>
                                <a:lnTo>
                                  <a:pt x="0" y="6032652"/>
                                </a:lnTo>
                              </a:path>
                            </a:pathLst>
                          </a:custGeom>
                          <a:ln w="6350">
                            <a:solidFill>
                              <a:srgbClr val="221F5C"/>
                            </a:solidFill>
                            <a:prstDash val="solid"/>
                          </a:ln>
                        </wps:spPr>
                        <wps:bodyPr wrap="square" lIns="0" tIns="0" rIns="0" bIns="0" rtlCol="0">
                          <a:noAutofit/>
                        </wps:bodyPr>
                      </wps:wsp>
                      <wps:wsp>
                        <wps:cNvPr id="139" name="Graphic 139"/>
                        <wps:cNvSpPr/>
                        <wps:spPr>
                          <a:xfrm>
                            <a:off x="1800000" y="3836428"/>
                            <a:ext cx="5220335" cy="1270"/>
                          </a:xfrm>
                          <a:custGeom>
                            <a:avLst/>
                            <a:gdLst/>
                            <a:ahLst/>
                            <a:cxnLst/>
                            <a:rect l="l" t="t" r="r" b="b"/>
                            <a:pathLst>
                              <a:path w="5220335">
                                <a:moveTo>
                                  <a:pt x="0" y="0"/>
                                </a:moveTo>
                                <a:lnTo>
                                  <a:pt x="5220004" y="0"/>
                                </a:lnTo>
                              </a:path>
                            </a:pathLst>
                          </a:custGeom>
                          <a:ln w="6350">
                            <a:solidFill>
                              <a:srgbClr val="929497"/>
                            </a:solidFill>
                            <a:prstDash val="solid"/>
                          </a:ln>
                        </wps:spPr>
                        <wps:bodyPr wrap="square" lIns="0" tIns="0" rIns="0" bIns="0" rtlCol="0">
                          <a:noAutofit/>
                        </wps:bodyPr>
                      </wps:wsp>
                      <wps:wsp>
                        <wps:cNvPr id="140" name="Graphic 140"/>
                        <wps:cNvSpPr/>
                        <wps:spPr>
                          <a:xfrm>
                            <a:off x="1800000" y="5032704"/>
                            <a:ext cx="5220335" cy="1270"/>
                          </a:xfrm>
                          <a:custGeom>
                            <a:avLst/>
                            <a:gdLst/>
                            <a:ahLst/>
                            <a:cxnLst/>
                            <a:rect l="l" t="t" r="r" b="b"/>
                            <a:pathLst>
                              <a:path w="5220335">
                                <a:moveTo>
                                  <a:pt x="0" y="0"/>
                                </a:moveTo>
                                <a:lnTo>
                                  <a:pt x="5220004" y="0"/>
                                </a:lnTo>
                              </a:path>
                            </a:pathLst>
                          </a:custGeom>
                          <a:ln w="6350">
                            <a:solidFill>
                              <a:srgbClr val="929497"/>
                            </a:solidFill>
                            <a:prstDash val="solid"/>
                          </a:ln>
                        </wps:spPr>
                        <wps:bodyPr wrap="square" lIns="0" tIns="0" rIns="0" bIns="0" rtlCol="0">
                          <a:noAutofit/>
                        </wps:bodyPr>
                      </wps:wsp>
                      <wps:wsp>
                        <wps:cNvPr id="141" name="Graphic 141"/>
                        <wps:cNvSpPr/>
                        <wps:spPr>
                          <a:xfrm>
                            <a:off x="1800000" y="6228977"/>
                            <a:ext cx="5220335" cy="1270"/>
                          </a:xfrm>
                          <a:custGeom>
                            <a:avLst/>
                            <a:gdLst/>
                            <a:ahLst/>
                            <a:cxnLst/>
                            <a:rect l="l" t="t" r="r" b="b"/>
                            <a:pathLst>
                              <a:path w="5220335">
                                <a:moveTo>
                                  <a:pt x="0" y="0"/>
                                </a:moveTo>
                                <a:lnTo>
                                  <a:pt x="5220004" y="0"/>
                                </a:lnTo>
                              </a:path>
                            </a:pathLst>
                          </a:custGeom>
                          <a:ln w="6350">
                            <a:solidFill>
                              <a:srgbClr val="929497"/>
                            </a:solidFill>
                            <a:prstDash val="solid"/>
                          </a:ln>
                        </wps:spPr>
                        <wps:bodyPr wrap="square" lIns="0" tIns="0" rIns="0" bIns="0" rtlCol="0">
                          <a:noAutofit/>
                        </wps:bodyPr>
                      </wps:wsp>
                      <wps:wsp>
                        <wps:cNvPr id="142" name="Graphic 142"/>
                        <wps:cNvSpPr/>
                        <wps:spPr>
                          <a:xfrm>
                            <a:off x="1800000" y="7285552"/>
                            <a:ext cx="5220335" cy="1270"/>
                          </a:xfrm>
                          <a:custGeom>
                            <a:avLst/>
                            <a:gdLst/>
                            <a:ahLst/>
                            <a:cxnLst/>
                            <a:rect l="l" t="t" r="r" b="b"/>
                            <a:pathLst>
                              <a:path w="5220335">
                                <a:moveTo>
                                  <a:pt x="0" y="0"/>
                                </a:moveTo>
                                <a:lnTo>
                                  <a:pt x="5220004" y="0"/>
                                </a:lnTo>
                              </a:path>
                            </a:pathLst>
                          </a:custGeom>
                          <a:ln w="6350">
                            <a:solidFill>
                              <a:srgbClr val="929497"/>
                            </a:solidFill>
                            <a:prstDash val="solid"/>
                          </a:ln>
                        </wps:spPr>
                        <wps:bodyPr wrap="square" lIns="0" tIns="0" rIns="0" bIns="0" rtlCol="0">
                          <a:noAutofit/>
                        </wps:bodyPr>
                      </wps:wsp>
                      <wps:wsp>
                        <wps:cNvPr id="143" name="Graphic 143"/>
                        <wps:cNvSpPr/>
                        <wps:spPr>
                          <a:xfrm>
                            <a:off x="1800000" y="8761228"/>
                            <a:ext cx="5220335" cy="1270"/>
                          </a:xfrm>
                          <a:custGeom>
                            <a:avLst/>
                            <a:gdLst/>
                            <a:ahLst/>
                            <a:cxnLst/>
                            <a:rect l="l" t="t" r="r" b="b"/>
                            <a:pathLst>
                              <a:path w="5220335">
                                <a:moveTo>
                                  <a:pt x="0" y="0"/>
                                </a:moveTo>
                                <a:lnTo>
                                  <a:pt x="5220004" y="0"/>
                                </a:lnTo>
                              </a:path>
                            </a:pathLst>
                          </a:custGeom>
                          <a:ln w="6350">
                            <a:solidFill>
                              <a:srgbClr val="929497"/>
                            </a:solidFill>
                            <a:prstDash val="solid"/>
                          </a:ln>
                        </wps:spPr>
                        <wps:bodyPr wrap="square" lIns="0" tIns="0" rIns="0" bIns="0" rtlCol="0">
                          <a:noAutofit/>
                        </wps:bodyPr>
                      </wps:wsp>
                      <wps:wsp>
                        <wps:cNvPr id="144" name="Graphic 144"/>
                        <wps:cNvSpPr/>
                        <wps:spPr>
                          <a:xfrm>
                            <a:off x="845947" y="3022238"/>
                            <a:ext cx="432434" cy="432434"/>
                          </a:xfrm>
                          <a:custGeom>
                            <a:avLst/>
                            <a:gdLst/>
                            <a:ahLst/>
                            <a:cxnLst/>
                            <a:rect l="l" t="t" r="r" b="b"/>
                            <a:pathLst>
                              <a:path w="432434" h="432434">
                                <a:moveTo>
                                  <a:pt x="216052" y="0"/>
                                </a:move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close/>
                              </a:path>
                            </a:pathLst>
                          </a:custGeom>
                          <a:solidFill>
                            <a:srgbClr val="FFFFFF"/>
                          </a:solidFill>
                        </wps:spPr>
                        <wps:bodyPr wrap="square" lIns="0" tIns="0" rIns="0" bIns="0" rtlCol="0">
                          <a:noAutofit/>
                        </wps:bodyPr>
                      </wps:wsp>
                      <wps:wsp>
                        <wps:cNvPr id="145" name="Graphic 145"/>
                        <wps:cNvSpPr/>
                        <wps:spPr>
                          <a:xfrm>
                            <a:off x="845947" y="3022238"/>
                            <a:ext cx="432434" cy="432434"/>
                          </a:xfrm>
                          <a:custGeom>
                            <a:avLst/>
                            <a:gdLst/>
                            <a:ahLst/>
                            <a:cxnLst/>
                            <a:rect l="l" t="t" r="r" b="b"/>
                            <a:pathLst>
                              <a:path w="432434" h="432434">
                                <a:moveTo>
                                  <a:pt x="216052" y="432104"/>
                                </a:move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close/>
                              </a:path>
                            </a:pathLst>
                          </a:custGeom>
                          <a:ln w="25400">
                            <a:solidFill>
                              <a:srgbClr val="F5821F"/>
                            </a:solidFill>
                            <a:prstDash val="solid"/>
                          </a:ln>
                        </wps:spPr>
                        <wps:bodyPr wrap="square" lIns="0" tIns="0" rIns="0" bIns="0" rtlCol="0">
                          <a:noAutofit/>
                        </wps:bodyPr>
                      </wps:wsp>
                      <wps:wsp>
                        <wps:cNvPr id="146" name="Graphic 146"/>
                        <wps:cNvSpPr/>
                        <wps:spPr>
                          <a:xfrm>
                            <a:off x="1018616" y="3155674"/>
                            <a:ext cx="60325" cy="173990"/>
                          </a:xfrm>
                          <a:custGeom>
                            <a:avLst/>
                            <a:gdLst/>
                            <a:ahLst/>
                            <a:cxnLst/>
                            <a:rect l="l" t="t" r="r" b="b"/>
                            <a:pathLst>
                              <a:path w="60325" h="173990">
                                <a:moveTo>
                                  <a:pt x="59728" y="0"/>
                                </a:moveTo>
                                <a:lnTo>
                                  <a:pt x="42710" y="0"/>
                                </a:lnTo>
                                <a:lnTo>
                                  <a:pt x="34125" y="7927"/>
                                </a:lnTo>
                                <a:lnTo>
                                  <a:pt x="23574" y="15022"/>
                                </a:lnTo>
                                <a:lnTo>
                                  <a:pt x="11913" y="20800"/>
                                </a:lnTo>
                                <a:lnTo>
                                  <a:pt x="0" y="24777"/>
                                </a:lnTo>
                                <a:lnTo>
                                  <a:pt x="0" y="42278"/>
                                </a:lnTo>
                                <a:lnTo>
                                  <a:pt x="8622" y="40512"/>
                                </a:lnTo>
                                <a:lnTo>
                                  <a:pt x="18970" y="37269"/>
                                </a:lnTo>
                                <a:lnTo>
                                  <a:pt x="29000" y="33086"/>
                                </a:lnTo>
                                <a:lnTo>
                                  <a:pt x="36664" y="28498"/>
                                </a:lnTo>
                                <a:lnTo>
                                  <a:pt x="36664" y="173926"/>
                                </a:lnTo>
                                <a:lnTo>
                                  <a:pt x="59728" y="173926"/>
                                </a:lnTo>
                                <a:lnTo>
                                  <a:pt x="59728" y="0"/>
                                </a:lnTo>
                                <a:close/>
                              </a:path>
                            </a:pathLst>
                          </a:custGeom>
                          <a:solidFill>
                            <a:srgbClr val="F5821F"/>
                          </a:solidFill>
                        </wps:spPr>
                        <wps:bodyPr wrap="square" lIns="0" tIns="0" rIns="0" bIns="0" rtlCol="0">
                          <a:noAutofit/>
                        </wps:bodyPr>
                      </wps:wsp>
                      <wps:wsp>
                        <wps:cNvPr id="147" name="Graphic 147"/>
                        <wps:cNvSpPr/>
                        <wps:spPr>
                          <a:xfrm>
                            <a:off x="845947" y="4218511"/>
                            <a:ext cx="432434" cy="432434"/>
                          </a:xfrm>
                          <a:custGeom>
                            <a:avLst/>
                            <a:gdLst/>
                            <a:ahLst/>
                            <a:cxnLst/>
                            <a:rect l="l" t="t" r="r" b="b"/>
                            <a:pathLst>
                              <a:path w="432434" h="432434">
                                <a:moveTo>
                                  <a:pt x="216052" y="0"/>
                                </a:move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close/>
                              </a:path>
                            </a:pathLst>
                          </a:custGeom>
                          <a:solidFill>
                            <a:srgbClr val="FFFFFF"/>
                          </a:solidFill>
                        </wps:spPr>
                        <wps:bodyPr wrap="square" lIns="0" tIns="0" rIns="0" bIns="0" rtlCol="0">
                          <a:noAutofit/>
                        </wps:bodyPr>
                      </wps:wsp>
                      <wps:wsp>
                        <wps:cNvPr id="148" name="Graphic 148"/>
                        <wps:cNvSpPr/>
                        <wps:spPr>
                          <a:xfrm>
                            <a:off x="845947" y="4218511"/>
                            <a:ext cx="432434" cy="432434"/>
                          </a:xfrm>
                          <a:custGeom>
                            <a:avLst/>
                            <a:gdLst/>
                            <a:ahLst/>
                            <a:cxnLst/>
                            <a:rect l="l" t="t" r="r" b="b"/>
                            <a:pathLst>
                              <a:path w="432434" h="432434">
                                <a:moveTo>
                                  <a:pt x="216052" y="432104"/>
                                </a:move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close/>
                              </a:path>
                            </a:pathLst>
                          </a:custGeom>
                          <a:ln w="25400">
                            <a:solidFill>
                              <a:srgbClr val="F5821F"/>
                            </a:solidFill>
                            <a:prstDash val="solid"/>
                          </a:ln>
                        </wps:spPr>
                        <wps:bodyPr wrap="square" lIns="0" tIns="0" rIns="0" bIns="0" rtlCol="0">
                          <a:noAutofit/>
                        </wps:bodyPr>
                      </wps:wsp>
                      <pic:pic xmlns:pic="http://schemas.openxmlformats.org/drawingml/2006/picture">
                        <pic:nvPicPr>
                          <pic:cNvPr id="149" name="Image 149"/>
                          <pic:cNvPicPr/>
                        </pic:nvPicPr>
                        <pic:blipFill>
                          <a:blip r:embed="rId43" cstate="print"/>
                          <a:stretch>
                            <a:fillRect/>
                          </a:stretch>
                        </pic:blipFill>
                        <pic:spPr>
                          <a:xfrm>
                            <a:off x="998123" y="4349611"/>
                            <a:ext cx="119367" cy="176263"/>
                          </a:xfrm>
                          <a:prstGeom prst="rect">
                            <a:avLst/>
                          </a:prstGeom>
                        </pic:spPr>
                      </pic:pic>
                      <wps:wsp>
                        <wps:cNvPr id="150" name="Graphic 150"/>
                        <wps:cNvSpPr/>
                        <wps:spPr>
                          <a:xfrm>
                            <a:off x="845947" y="5414786"/>
                            <a:ext cx="432434" cy="432434"/>
                          </a:xfrm>
                          <a:custGeom>
                            <a:avLst/>
                            <a:gdLst/>
                            <a:ahLst/>
                            <a:cxnLst/>
                            <a:rect l="l" t="t" r="r" b="b"/>
                            <a:pathLst>
                              <a:path w="432434" h="432434">
                                <a:moveTo>
                                  <a:pt x="216052" y="0"/>
                                </a:move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close/>
                              </a:path>
                            </a:pathLst>
                          </a:custGeom>
                          <a:solidFill>
                            <a:srgbClr val="FFFFFF"/>
                          </a:solidFill>
                        </wps:spPr>
                        <wps:bodyPr wrap="square" lIns="0" tIns="0" rIns="0" bIns="0" rtlCol="0">
                          <a:noAutofit/>
                        </wps:bodyPr>
                      </wps:wsp>
                      <wps:wsp>
                        <wps:cNvPr id="151" name="Graphic 151"/>
                        <wps:cNvSpPr/>
                        <wps:spPr>
                          <a:xfrm>
                            <a:off x="845947" y="5414786"/>
                            <a:ext cx="432434" cy="432434"/>
                          </a:xfrm>
                          <a:custGeom>
                            <a:avLst/>
                            <a:gdLst/>
                            <a:ahLst/>
                            <a:cxnLst/>
                            <a:rect l="l" t="t" r="r" b="b"/>
                            <a:pathLst>
                              <a:path w="432434" h="432434">
                                <a:moveTo>
                                  <a:pt x="216052" y="432104"/>
                                </a:move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close/>
                              </a:path>
                            </a:pathLst>
                          </a:custGeom>
                          <a:ln w="25400">
                            <a:solidFill>
                              <a:srgbClr val="F5821F"/>
                            </a:solidFill>
                            <a:prstDash val="solid"/>
                          </a:ln>
                        </wps:spPr>
                        <wps:bodyPr wrap="square" lIns="0" tIns="0" rIns="0" bIns="0" rtlCol="0">
                          <a:noAutofit/>
                        </wps:bodyPr>
                      </wps:wsp>
                      <pic:pic xmlns:pic="http://schemas.openxmlformats.org/drawingml/2006/picture">
                        <pic:nvPicPr>
                          <pic:cNvPr id="152" name="Image 152"/>
                          <pic:cNvPicPr/>
                        </pic:nvPicPr>
                        <pic:blipFill>
                          <a:blip r:embed="rId44" cstate="print"/>
                          <a:stretch>
                            <a:fillRect/>
                          </a:stretch>
                        </pic:blipFill>
                        <pic:spPr>
                          <a:xfrm>
                            <a:off x="995274" y="5545725"/>
                            <a:ext cx="119481" cy="179425"/>
                          </a:xfrm>
                          <a:prstGeom prst="rect">
                            <a:avLst/>
                          </a:prstGeom>
                        </pic:spPr>
                      </pic:pic>
                      <wps:wsp>
                        <wps:cNvPr id="153" name="Graphic 153"/>
                        <wps:cNvSpPr/>
                        <wps:spPr>
                          <a:xfrm>
                            <a:off x="845947" y="6541216"/>
                            <a:ext cx="432434" cy="432434"/>
                          </a:xfrm>
                          <a:custGeom>
                            <a:avLst/>
                            <a:gdLst/>
                            <a:ahLst/>
                            <a:cxnLst/>
                            <a:rect l="l" t="t" r="r" b="b"/>
                            <a:pathLst>
                              <a:path w="432434" h="432434">
                                <a:moveTo>
                                  <a:pt x="216052" y="0"/>
                                </a:move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close/>
                              </a:path>
                            </a:pathLst>
                          </a:custGeom>
                          <a:solidFill>
                            <a:srgbClr val="FFFFFF"/>
                          </a:solidFill>
                        </wps:spPr>
                        <wps:bodyPr wrap="square" lIns="0" tIns="0" rIns="0" bIns="0" rtlCol="0">
                          <a:noAutofit/>
                        </wps:bodyPr>
                      </wps:wsp>
                      <wps:wsp>
                        <wps:cNvPr id="154" name="Graphic 154"/>
                        <wps:cNvSpPr/>
                        <wps:spPr>
                          <a:xfrm>
                            <a:off x="845947" y="6541216"/>
                            <a:ext cx="432434" cy="432434"/>
                          </a:xfrm>
                          <a:custGeom>
                            <a:avLst/>
                            <a:gdLst/>
                            <a:ahLst/>
                            <a:cxnLst/>
                            <a:rect l="l" t="t" r="r" b="b"/>
                            <a:pathLst>
                              <a:path w="432434" h="432434">
                                <a:moveTo>
                                  <a:pt x="216052" y="432104"/>
                                </a:move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close/>
                              </a:path>
                            </a:pathLst>
                          </a:custGeom>
                          <a:ln w="25400">
                            <a:solidFill>
                              <a:srgbClr val="F5821F"/>
                            </a:solidFill>
                            <a:prstDash val="solid"/>
                          </a:ln>
                        </wps:spPr>
                        <wps:bodyPr wrap="square" lIns="0" tIns="0" rIns="0" bIns="0" rtlCol="0">
                          <a:noAutofit/>
                        </wps:bodyPr>
                      </wps:wsp>
                      <pic:pic xmlns:pic="http://schemas.openxmlformats.org/drawingml/2006/picture">
                        <pic:nvPicPr>
                          <pic:cNvPr id="155" name="Image 155"/>
                          <pic:cNvPicPr/>
                        </pic:nvPicPr>
                        <pic:blipFill>
                          <a:blip r:embed="rId45" cstate="print"/>
                          <a:stretch>
                            <a:fillRect/>
                          </a:stretch>
                        </pic:blipFill>
                        <pic:spPr>
                          <a:xfrm>
                            <a:off x="994364" y="6674652"/>
                            <a:ext cx="126517" cy="173926"/>
                          </a:xfrm>
                          <a:prstGeom prst="rect">
                            <a:avLst/>
                          </a:prstGeom>
                        </pic:spPr>
                      </pic:pic>
                      <wps:wsp>
                        <wps:cNvPr id="156" name="Graphic 156"/>
                        <wps:cNvSpPr/>
                        <wps:spPr>
                          <a:xfrm>
                            <a:off x="845947" y="7807341"/>
                            <a:ext cx="432434" cy="432434"/>
                          </a:xfrm>
                          <a:custGeom>
                            <a:avLst/>
                            <a:gdLst/>
                            <a:ahLst/>
                            <a:cxnLst/>
                            <a:rect l="l" t="t" r="r" b="b"/>
                            <a:pathLst>
                              <a:path w="432434" h="432434">
                                <a:moveTo>
                                  <a:pt x="216052" y="0"/>
                                </a:move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close/>
                              </a:path>
                            </a:pathLst>
                          </a:custGeom>
                          <a:solidFill>
                            <a:srgbClr val="FFFFFF"/>
                          </a:solidFill>
                        </wps:spPr>
                        <wps:bodyPr wrap="square" lIns="0" tIns="0" rIns="0" bIns="0" rtlCol="0">
                          <a:noAutofit/>
                        </wps:bodyPr>
                      </wps:wsp>
                      <wps:wsp>
                        <wps:cNvPr id="157" name="Graphic 157"/>
                        <wps:cNvSpPr/>
                        <wps:spPr>
                          <a:xfrm>
                            <a:off x="845947" y="7807341"/>
                            <a:ext cx="432434" cy="432434"/>
                          </a:xfrm>
                          <a:custGeom>
                            <a:avLst/>
                            <a:gdLst/>
                            <a:ahLst/>
                            <a:cxnLst/>
                            <a:rect l="l" t="t" r="r" b="b"/>
                            <a:pathLst>
                              <a:path w="432434" h="432434">
                                <a:moveTo>
                                  <a:pt x="216052" y="432104"/>
                                </a:move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close/>
                              </a:path>
                            </a:pathLst>
                          </a:custGeom>
                          <a:ln w="25400">
                            <a:solidFill>
                              <a:srgbClr val="F5821F"/>
                            </a:solidFill>
                            <a:prstDash val="solid"/>
                          </a:ln>
                        </wps:spPr>
                        <wps:bodyPr wrap="square" lIns="0" tIns="0" rIns="0" bIns="0" rtlCol="0">
                          <a:noAutofit/>
                        </wps:bodyPr>
                      </wps:wsp>
                      <pic:pic xmlns:pic="http://schemas.openxmlformats.org/drawingml/2006/picture">
                        <pic:nvPicPr>
                          <pic:cNvPr id="158" name="Image 158"/>
                          <pic:cNvPicPr/>
                        </pic:nvPicPr>
                        <pic:blipFill>
                          <a:blip r:embed="rId46" cstate="print"/>
                          <a:stretch>
                            <a:fillRect/>
                          </a:stretch>
                        </pic:blipFill>
                        <pic:spPr>
                          <a:xfrm>
                            <a:off x="997437" y="7940772"/>
                            <a:ext cx="118605" cy="176923"/>
                          </a:xfrm>
                          <a:prstGeom prst="rect">
                            <a:avLst/>
                          </a:prstGeom>
                        </pic:spPr>
                      </pic:pic>
                      <wps:wsp>
                        <wps:cNvPr id="159" name="Graphic 159"/>
                        <wps:cNvSpPr/>
                        <wps:spPr>
                          <a:xfrm>
                            <a:off x="845947" y="9283015"/>
                            <a:ext cx="432434" cy="432434"/>
                          </a:xfrm>
                          <a:custGeom>
                            <a:avLst/>
                            <a:gdLst/>
                            <a:ahLst/>
                            <a:cxnLst/>
                            <a:rect l="l" t="t" r="r" b="b"/>
                            <a:pathLst>
                              <a:path w="432434" h="432434">
                                <a:moveTo>
                                  <a:pt x="216052" y="0"/>
                                </a:move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close/>
                              </a:path>
                            </a:pathLst>
                          </a:custGeom>
                          <a:solidFill>
                            <a:srgbClr val="FFFFFF"/>
                          </a:solidFill>
                        </wps:spPr>
                        <wps:bodyPr wrap="square" lIns="0" tIns="0" rIns="0" bIns="0" rtlCol="0">
                          <a:noAutofit/>
                        </wps:bodyPr>
                      </wps:wsp>
                      <wps:wsp>
                        <wps:cNvPr id="160" name="Graphic 160"/>
                        <wps:cNvSpPr/>
                        <wps:spPr>
                          <a:xfrm>
                            <a:off x="845947" y="9283015"/>
                            <a:ext cx="432434" cy="432434"/>
                          </a:xfrm>
                          <a:custGeom>
                            <a:avLst/>
                            <a:gdLst/>
                            <a:ahLst/>
                            <a:cxnLst/>
                            <a:rect l="l" t="t" r="r" b="b"/>
                            <a:pathLst>
                              <a:path w="432434" h="432434">
                                <a:moveTo>
                                  <a:pt x="216052" y="432104"/>
                                </a:moveTo>
                                <a:lnTo>
                                  <a:pt x="265593" y="426398"/>
                                </a:lnTo>
                                <a:lnTo>
                                  <a:pt x="311069" y="410143"/>
                                </a:lnTo>
                                <a:lnTo>
                                  <a:pt x="351184" y="384638"/>
                                </a:lnTo>
                                <a:lnTo>
                                  <a:pt x="384642" y="351179"/>
                                </a:lnTo>
                                <a:lnTo>
                                  <a:pt x="410146" y="311064"/>
                                </a:lnTo>
                                <a:lnTo>
                                  <a:pt x="426399" y="265589"/>
                                </a:lnTo>
                                <a:lnTo>
                                  <a:pt x="432104" y="216052"/>
                                </a:lnTo>
                                <a:lnTo>
                                  <a:pt x="426399" y="166511"/>
                                </a:lnTo>
                                <a:lnTo>
                                  <a:pt x="410146" y="121035"/>
                                </a:lnTo>
                                <a:lnTo>
                                  <a:pt x="384642" y="80919"/>
                                </a:lnTo>
                                <a:lnTo>
                                  <a:pt x="351184" y="47462"/>
                                </a:lnTo>
                                <a:lnTo>
                                  <a:pt x="311069" y="21958"/>
                                </a:lnTo>
                                <a:lnTo>
                                  <a:pt x="265593" y="5705"/>
                                </a:lnTo>
                                <a:lnTo>
                                  <a:pt x="216052" y="0"/>
                                </a:lnTo>
                                <a:lnTo>
                                  <a:pt x="166511" y="5705"/>
                                </a:lnTo>
                                <a:lnTo>
                                  <a:pt x="121035" y="21958"/>
                                </a:lnTo>
                                <a:lnTo>
                                  <a:pt x="80919" y="47462"/>
                                </a:lnTo>
                                <a:lnTo>
                                  <a:pt x="47462" y="80919"/>
                                </a:lnTo>
                                <a:lnTo>
                                  <a:pt x="21958" y="121035"/>
                                </a:lnTo>
                                <a:lnTo>
                                  <a:pt x="5705" y="166511"/>
                                </a:lnTo>
                                <a:lnTo>
                                  <a:pt x="0" y="216052"/>
                                </a:lnTo>
                                <a:lnTo>
                                  <a:pt x="5705" y="265589"/>
                                </a:lnTo>
                                <a:lnTo>
                                  <a:pt x="21958" y="311064"/>
                                </a:lnTo>
                                <a:lnTo>
                                  <a:pt x="47462" y="351179"/>
                                </a:lnTo>
                                <a:lnTo>
                                  <a:pt x="80919" y="384638"/>
                                </a:lnTo>
                                <a:lnTo>
                                  <a:pt x="121035" y="410143"/>
                                </a:lnTo>
                                <a:lnTo>
                                  <a:pt x="166511" y="426398"/>
                                </a:lnTo>
                                <a:lnTo>
                                  <a:pt x="216052" y="432104"/>
                                </a:lnTo>
                                <a:close/>
                              </a:path>
                            </a:pathLst>
                          </a:custGeom>
                          <a:ln w="25400">
                            <a:solidFill>
                              <a:srgbClr val="F5821F"/>
                            </a:solidFill>
                            <a:prstDash val="solid"/>
                          </a:ln>
                        </wps:spPr>
                        <wps:bodyPr wrap="square" lIns="0" tIns="0" rIns="0" bIns="0" rtlCol="0">
                          <a:noAutofit/>
                        </wps:bodyPr>
                      </wps:wsp>
                      <pic:pic xmlns:pic="http://schemas.openxmlformats.org/drawingml/2006/picture">
                        <pic:nvPicPr>
                          <pic:cNvPr id="161" name="Image 161"/>
                          <pic:cNvPicPr/>
                        </pic:nvPicPr>
                        <pic:blipFill>
                          <a:blip r:embed="rId47" cstate="print"/>
                          <a:stretch>
                            <a:fillRect/>
                          </a:stretch>
                        </pic:blipFill>
                        <pic:spPr>
                          <a:xfrm>
                            <a:off x="996534" y="9413950"/>
                            <a:ext cx="120700" cy="179425"/>
                          </a:xfrm>
                          <a:prstGeom prst="rect">
                            <a:avLst/>
                          </a:prstGeom>
                        </pic:spPr>
                      </pic:pic>
                    </wpg:wgp>
                  </a:graphicData>
                </a:graphic>
              </wp:anchor>
            </w:drawing>
          </mc:Choice>
          <mc:Fallback>
            <w:pict>
              <v:group id="Group 135" o:spid="_x0000_s1026" o:spt="203" style="position:absolute;left:0pt;margin-left:0pt;margin-top:0pt;height:841.9pt;width:595.3pt;mso-position-horizontal-relative:page;mso-position-vertical-relative:page;z-index:-251625472;mso-width-relative:page;mso-height-relative:page;" coordsize="7560309,10692130" o:gfxdata="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">
                <o:lock v:ext="edit" aspectratio="f"/>
                <v:shape id="Graphic 136" o:spid="_x0000_s1026" o:spt="100" style="position:absolute;left:0;top:0;height:2640330;width:7560309;" fillcolor="#414042" filled="t" stroked="f" coordsize="7560309,2640330" o:gfxdata="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zm9A7sAAADc&#10;AAAADwAAAAAAAAABACAAAAAiAAAAZHJzL2Rvd25yZXYueG1sUEsBAhQAFAAAAAgAh07iQDMvBZ47&#10;AAAAOQAAABAAAAAAAAAAAQAgAAAACgEAAGRycy9zaGFwZXhtbC54bWxQSwUGAAAAAAYABgBbAQAA&#10;tAMAAAAA&#10;" path="m7559992,0l0,0,0,2640152,7559992,2640152,7559992,0xe">
                  <v:fill on="t" focussize="0,0"/>
                  <v:stroke on="f"/>
                  <v:imagedata o:title=""/>
                  <o:lock v:ext="edit" aspectratio="f"/>
                  <v:textbox inset="0mm,0mm,0mm,0mm"/>
                </v:shape>
                <v:shape id="Graphic 137" o:spid="_x0000_s1026" o:spt="100" style="position:absolute;left:540004;top:2640152;height:8052434;width:1044575;" fillcolor="#E6E7E8" filled="t" stroked="f" coordsize="1044575,8052434" o:gfxdata="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Kcx8vQAA&#10;ANwAAAAPAAAAAAAAAAEAIAAAACIAAABkcnMvZG93bnJldi54bWxQSwECFAAUAAAACACHTuJAMy8F&#10;njsAAAA5AAAAEAAAAAAAAAABACAAAAAMAQAAZHJzL3NoYXBleG1sLnhtbFBLBQYAAAAABgAGAFsB&#10;AAC2AwAAAAA=&#10;" path="m1044003,0l0,0,0,8051850,1044003,8051850,1044003,0xe">
                  <v:fill on="t" focussize="0,0"/>
                  <v:stroke on="f"/>
                  <v:imagedata o:title=""/>
                  <o:lock v:ext="edit" aspectratio="f"/>
                  <v:textbox inset="0mm,0mm,0mm,0mm"/>
                </v:shape>
                <v:shape id="Graphic 138" o:spid="_x0000_s1026" o:spt="100" style="position:absolute;left:1061999;top:3291351;height:6033135;width:1270;" filled="f" stroked="t" coordsize="1,6033135" o:gfxdata="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CT+i/&#10;AAAA3AAAAA8AAAAAAAAAAQAgAAAAIgAAAGRycy9kb3ducmV2LnhtbFBLAQIUABQAAAAIAIdO4kAz&#10;LwWeOwAAADkAAAAQAAAAAAAAAAEAIAAAAA4BAABkcnMvc2hhcGV4bWwueG1sUEsFBgAAAAAGAAYA&#10;WwEAALgDAAAAAA==&#10;" path="m0,0l0,6032652e">
                  <v:fill on="f" focussize="0,0"/>
                  <v:stroke weight="0.5pt" color="#221F5C" joinstyle="round"/>
                  <v:imagedata o:title=""/>
                  <o:lock v:ext="edit" aspectratio="f"/>
                  <v:textbox inset="0mm,0mm,0mm,0mm"/>
                </v:shape>
                <v:shape id="Graphic 139" o:spid="_x0000_s1026" o:spt="100" style="position:absolute;left:1800000;top:3836428;height:1270;width:5220335;" filled="f" stroked="t" coordsize="5220335,1" o:gfxdata="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pZAO8AAAA&#10;3AAAAA8AAAAAAAAAAQAgAAAAIgAAAGRycy9kb3ducmV2LnhtbFBLAQIUABQAAAAIAIdO4kAzLwWe&#10;OwAAADkAAAAQAAAAAAAAAAEAIAAAAAsBAABkcnMvc2hhcGV4bWwueG1sUEsFBgAAAAAGAAYAWwEA&#10;ALUDAAAAAA==&#10;" path="m0,0l5220004,0e">
                  <v:fill on="f" focussize="0,0"/>
                  <v:stroke weight="0.5pt" color="#929497" joinstyle="round"/>
                  <v:imagedata o:title=""/>
                  <o:lock v:ext="edit" aspectratio="f"/>
                  <v:textbox inset="0mm,0mm,0mm,0mm"/>
                </v:shape>
                <v:shape id="Graphic 140" o:spid="_x0000_s1026" o:spt="100" style="position:absolute;left:1800000;top:5032704;height:1270;width:5220335;" filled="f" stroked="t" coordsize="5220335,1" o:gfxdata="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W+474A&#10;AADcAAAADwAAAAAAAAABACAAAAAiAAAAZHJzL2Rvd25yZXYueG1sUEsBAhQAFAAAAAgAh07iQDMv&#10;BZ47AAAAOQAAABAAAAAAAAAAAQAgAAAADQEAAGRycy9zaGFwZXhtbC54bWxQSwUGAAAAAAYABgBb&#10;AQAAtwMAAAAA&#10;" path="m0,0l5220004,0e">
                  <v:fill on="f" focussize="0,0"/>
                  <v:stroke weight="0.5pt" color="#929497" joinstyle="round"/>
                  <v:imagedata o:title=""/>
                  <o:lock v:ext="edit" aspectratio="f"/>
                  <v:textbox inset="0mm,0mm,0mm,0mm"/>
                </v:shape>
                <v:shape id="Graphic 141" o:spid="_x0000_s1026" o:spt="100" style="position:absolute;left:1800000;top:6228977;height:1270;width:5220335;" filled="f" stroked="t" coordsize="5220335,1" o:gfxdata="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mRt4vQAA&#10;ANwAAAAPAAAAAAAAAAEAIAAAACIAAABkcnMvZG93bnJldi54bWxQSwECFAAUAAAACACHTuJAMy8F&#10;njsAAAA5AAAAEAAAAAAAAAABACAAAAAMAQAAZHJzL3NoYXBleG1sLnhtbFBLBQYAAAAABgAGAFsB&#10;AAC2AwAAAAA=&#10;" path="m0,0l5220004,0e">
                  <v:fill on="f" focussize="0,0"/>
                  <v:stroke weight="0.5pt" color="#929497" joinstyle="round"/>
                  <v:imagedata o:title=""/>
                  <o:lock v:ext="edit" aspectratio="f"/>
                  <v:textbox inset="0mm,0mm,0mm,0mm"/>
                </v:shape>
                <v:shape id="Graphic 142" o:spid="_x0000_s1026" o:spt="100" style="position:absolute;left:1800000;top:7285552;height:1270;width:5220335;" filled="f" stroked="t" coordsize="5220335,1" o:gfxdata="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LhQ+8AAAA&#10;3AAAAA8AAAAAAAAAAQAgAAAAIgAAAGRycy9kb3ducmV2LnhtbFBLAQIUABQAAAAIAIdO4kAzLwWe&#10;OwAAADkAAAAQAAAAAAAAAAEAIAAAAAsBAABkcnMvc2hhcGV4bWwueG1sUEsFBgAAAAAGAAYAWwEA&#10;ALUDAAAAAA==&#10;" path="m0,0l5220004,0e">
                  <v:fill on="f" focussize="0,0"/>
                  <v:stroke weight="0.5pt" color="#929497" joinstyle="round"/>
                  <v:imagedata o:title=""/>
                  <o:lock v:ext="edit" aspectratio="f"/>
                  <v:textbox inset="0mm,0mm,0mm,0mm"/>
                </v:shape>
                <v:shape id="Graphic 143" o:spid="_x0000_s1026" o:spt="100" style="position:absolute;left:1800000;top:8761228;height:1270;width:5220335;" filled="f" stroked="t" coordsize="5220335,1" o:gfxdata="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ByCUvQAA&#10;ANwAAAAPAAAAAAAAAAEAIAAAACIAAABkcnMvZG93bnJldi54bWxQSwECFAAUAAAACACHTuJAMy8F&#10;njsAAAA5AAAAEAAAAAAAAAABACAAAAAMAQAAZHJzL3NoYXBleG1sLnhtbFBLBQYAAAAABgAGAFsB&#10;AAC2AwAAAAA=&#10;" path="m0,0l5220004,0e">
                  <v:fill on="f" focussize="0,0"/>
                  <v:stroke weight="0.5pt" color="#929497" joinstyle="round"/>
                  <v:imagedata o:title=""/>
                  <o:lock v:ext="edit" aspectratio="f"/>
                  <v:textbox inset="0mm,0mm,0mm,0mm"/>
                </v:shape>
                <v:shape id="Graphic 144" o:spid="_x0000_s1026" o:spt="100" style="position:absolute;left:845947;top:3022238;height:432434;width:432434;" fillcolor="#FFFFFF" filled="t" stroked="f" coordsize="432434,432434" o:gfxdata="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fCR+8AAAA&#10;3AAAAA8AAAAAAAAAAQAgAAAAIgAAAGRycy9kb3ducmV2LnhtbFBLAQIUABQAAAAIAIdO4kAzLwWe&#10;OwAAADkAAAAQAAAAAAAAAAEAIAAAAAsBAABkcnMvc2hhcGV4bWwueG1sUEsFBgAAAAAGAAYAWwEA&#10;ALUDAAAAAA==&#10;" path="m216052,0l166511,5705,121035,21958,80919,47462,47462,80919,21958,121035,5705,166511,0,216052,5705,265589,21958,311064,47462,351179,80919,384638,121035,410143,166511,426398,216052,432104,265593,426398,311069,410143,351184,384638,384642,351179,410146,311064,426399,265589,432104,216052,426399,166511,410146,121035,384642,80919,351184,47462,311069,21958,265593,5705,216052,0xe">
                  <v:fill on="t" focussize="0,0"/>
                  <v:stroke on="f"/>
                  <v:imagedata o:title=""/>
                  <o:lock v:ext="edit" aspectratio="f"/>
                  <v:textbox inset="0mm,0mm,0mm,0mm"/>
                </v:shape>
                <v:shape id="Graphic 145" o:spid="_x0000_s1026" o:spt="100" style="position:absolute;left:845947;top:3022238;height:432434;width:432434;" filled="f" stroked="t" coordsize="432434,432434" o:gfxdata="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HgvLsAAADc&#10;AAAADwAAAAAAAAABACAAAAAiAAAAZHJzL2Rvd25yZXYueG1sUEsBAhQAFAAAAAgAh07iQDMvBZ47&#10;AAAAOQAAABAAAAAAAAAAAQAgAAAACgEAAGRycy9zaGFwZXhtbC54bWxQSwUGAAAAAAYABgBbAQAA&#10;tAMAAAAA&#10;" path="m216052,432104l265593,426398,311069,410143,351184,384638,384642,351179,410146,311064,426399,265589,432104,216052,426399,166511,410146,121035,384642,80919,351184,47462,311069,21958,265593,5705,216052,0,166511,5705,121035,21958,80919,47462,47462,80919,21958,121035,5705,166511,0,216052,5705,265589,21958,311064,47462,351179,80919,384638,121035,410143,166511,426398,216052,432104xe">
                  <v:fill on="f" focussize="0,0"/>
                  <v:stroke weight="2pt" color="#F5821F" joinstyle="round"/>
                  <v:imagedata o:title=""/>
                  <o:lock v:ext="edit" aspectratio="f"/>
                  <v:textbox inset="0mm,0mm,0mm,0mm"/>
                </v:shape>
                <v:shape id="Graphic 146" o:spid="_x0000_s1026" o:spt="100" style="position:absolute;left:1018616;top:3155674;height:173990;width:60325;" fillcolor="#F5821F" filled="t" stroked="f" coordsize="60325,173990" o:gfxdata="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h6LsAAADc&#10;AAAADwAAAAAAAAABACAAAAAiAAAAZHJzL2Rvd25yZXYueG1sUEsBAhQAFAAAAAgAh07iQDMvBZ47&#10;AAAAOQAAABAAAAAAAAAAAQAgAAAACgEAAGRycy9zaGFwZXhtbC54bWxQSwUGAAAAAAYABgBbAQAA&#10;tAMAAAAA&#10;" path="m59728,0l42710,0,34125,7927,23574,15022,11913,20800,0,24777,0,42278,8622,40512,18970,37269,29000,33086,36664,28498,36664,173926,59728,173926,59728,0xe">
                  <v:fill on="t" focussize="0,0"/>
                  <v:stroke on="f"/>
                  <v:imagedata o:title=""/>
                  <o:lock v:ext="edit" aspectratio="f"/>
                  <v:textbox inset="0mm,0mm,0mm,0mm"/>
                </v:shape>
                <v:shape id="Graphic 147" o:spid="_x0000_s1026" o:spt="100" style="position:absolute;left:845947;top:4218511;height:432434;width:432434;" fillcolor="#FFFFFF" filled="t" stroked="f" coordsize="432434,432434" o:gfxdata="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Nl2i8AAAA&#10;3AAAAA8AAAAAAAAAAQAgAAAAIgAAAGRycy9kb3ducmV2LnhtbFBLAQIUABQAAAAIAIdO4kAzLwWe&#10;OwAAADkAAAAQAAAAAAAAAAEAIAAAAAsBAABkcnMvc2hhcGV4bWwueG1sUEsFBgAAAAAGAAYAWwEA&#10;ALUDAAAAAA==&#10;" path="m216052,0l166511,5705,121035,21958,80919,47462,47462,80919,21958,121035,5705,166511,0,216052,5705,265589,21958,311064,47462,351179,80919,384638,121035,410143,166511,426398,216052,432104,265593,426398,311069,410143,351184,384638,384642,351179,410146,311064,426399,265589,432104,216052,426399,166511,410146,121035,384642,80919,351184,47462,311069,21958,265593,5705,216052,0xe">
                  <v:fill on="t" focussize="0,0"/>
                  <v:stroke on="f"/>
                  <v:imagedata o:title=""/>
                  <o:lock v:ext="edit" aspectratio="f"/>
                  <v:textbox inset="0mm,0mm,0mm,0mm"/>
                </v:shape>
                <v:shape id="Graphic 148" o:spid="_x0000_s1026" o:spt="100" style="position:absolute;left:845947;top:4218511;height:432434;width:432434;" filled="f" stroked="t" coordsize="432434,432434" o:gfxdata="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wTyK/&#10;AAAA3AAAAA8AAAAAAAAAAQAgAAAAIgAAAGRycy9kb3ducmV2LnhtbFBLAQIUABQAAAAIAIdO4kAz&#10;LwWeOwAAADkAAAAQAAAAAAAAAAEAIAAAAA4BAABkcnMvc2hhcGV4bWwueG1sUEsFBgAAAAAGAAYA&#10;WwEAALgDAAAAAA==&#10;" path="m216052,432104l265593,426398,311069,410143,351184,384638,384642,351179,410146,311064,426399,265589,432104,216052,426399,166511,410146,121035,384642,80919,351184,47462,311069,21958,265593,5705,216052,0,166511,5705,121035,21958,80919,47462,47462,80919,21958,121035,5705,166511,0,216052,5705,265589,21958,311064,47462,351179,80919,384638,121035,410143,166511,426398,216052,432104xe">
                  <v:fill on="f" focussize="0,0"/>
                  <v:stroke weight="2pt" color="#F5821F" joinstyle="round"/>
                  <v:imagedata o:title=""/>
                  <o:lock v:ext="edit" aspectratio="f"/>
                  <v:textbox inset="0mm,0mm,0mm,0mm"/>
                </v:shape>
                <v:shape id="Image 149" o:spid="_x0000_s1026" o:spt="75" type="#_x0000_t75" style="position:absolute;left:998123;top:4349611;height:176263;width:119367;" filled="f" o:preferrelative="t" stroked="f" coordsize="21600,21600" o:gfxdata="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AEw/mtwAAANwAAAAP&#10;AAAAAAAAAAEAIAAAACIAAABkcnMvZG93bnJldi54bWxQSwECFAAUAAAACACHTuJAMy8FnjsAAAA5&#10;AAAAEAAAAAAAAAABACAAAAAGAQAAZHJzL3NoYXBleG1sLnhtbFBLBQYAAAAABgAGAFsBAACwAwAA&#10;AAA=&#10;">
                  <v:fill on="f" focussize="0,0"/>
                  <v:stroke on="f"/>
                  <v:imagedata r:id="rId43" o:title=""/>
                  <o:lock v:ext="edit" aspectratio="f"/>
                </v:shape>
                <v:shape id="Graphic 150" o:spid="_x0000_s1026" o:spt="100" style="position:absolute;left:845947;top:5414786;height:432434;width:432434;" fillcolor="#FFFFFF" filled="t" stroked="f" coordsize="432434,432434" o:gfxdata="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49mcG/&#10;AAAA3AAAAA8AAAAAAAAAAQAgAAAAIgAAAGRycy9kb3ducmV2LnhtbFBLAQIUABQAAAAIAIdO4kAz&#10;LwWeOwAAADkAAAAQAAAAAAAAAAEAIAAAAA4BAABkcnMvc2hhcGV4bWwueG1sUEsFBgAAAAAGAAYA&#10;WwEAALgDAAAAAA==&#10;" path="m216052,0l166511,5705,121035,21958,80919,47462,47462,80919,21958,121035,5705,166511,0,216052,5705,265589,21958,311064,47462,351179,80919,384638,121035,410143,166511,426398,216052,432104,265593,426398,311069,410143,351184,384638,384642,351179,410146,311064,426399,265589,432104,216052,426399,166511,410146,121035,384642,80919,351184,47462,311069,21958,265593,5705,216052,0xe">
                  <v:fill on="t" focussize="0,0"/>
                  <v:stroke on="f"/>
                  <v:imagedata o:title=""/>
                  <o:lock v:ext="edit" aspectratio="f"/>
                  <v:textbox inset="0mm,0mm,0mm,0mm"/>
                </v:shape>
                <v:shape id="Graphic 151" o:spid="_x0000_s1026" o:spt="100" style="position:absolute;left:845947;top:5414786;height:432434;width:432434;" filled="f" stroked="t" coordsize="432434,432434" o:gfxdata="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U3BiugAAANwA&#10;AAAPAAAAAAAAAAEAIAAAACIAAABkcnMvZG93bnJldi54bWxQSwECFAAUAAAACACHTuJAMy8FnjsA&#10;AAA5AAAAEAAAAAAAAAABACAAAAAJAQAAZHJzL3NoYXBleG1sLnhtbFBLBQYAAAAABgAGAFsBAACz&#10;AwAAAAA=&#10;" path="m216052,432104l265593,426398,311069,410143,351184,384638,384642,351179,410146,311064,426399,265589,432104,216052,426399,166511,410146,121035,384642,80919,351184,47462,311069,21958,265593,5705,216052,0,166511,5705,121035,21958,80919,47462,47462,80919,21958,121035,5705,166511,0,216052,5705,265589,21958,311064,47462,351179,80919,384638,121035,410143,166511,426398,216052,432104xe">
                  <v:fill on="f" focussize="0,0"/>
                  <v:stroke weight="2pt" color="#F5821F" joinstyle="round"/>
                  <v:imagedata o:title=""/>
                  <o:lock v:ext="edit" aspectratio="f"/>
                  <v:textbox inset="0mm,0mm,0mm,0mm"/>
                </v:shape>
                <v:shape id="Image 152" o:spid="_x0000_s1026" o:spt="75" type="#_x0000_t75" style="position:absolute;left:995274;top:5545725;height:179425;width:119481;" filled="f" o:preferrelative="t" stroked="f" coordsize="21600,21600" o:gfxdata="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YfHG8AAAA&#10;3AAAAA8AAAAAAAAAAQAgAAAAIgAAAGRycy9kb3ducmV2LnhtbFBLAQIUABQAAAAIAIdO4kAzLwWe&#10;OwAAADkAAAAQAAAAAAAAAAEAIAAAAAsBAABkcnMvc2hhcGV4bWwueG1sUEsFBgAAAAAGAAYAWwEA&#10;ALUDAAAAAA==&#10;">
                  <v:fill on="f" focussize="0,0"/>
                  <v:stroke on="f"/>
                  <v:imagedata r:id="rId44" o:title=""/>
                  <o:lock v:ext="edit" aspectratio="f"/>
                </v:shape>
                <v:shape id="Graphic 153" o:spid="_x0000_s1026" o:spt="100" style="position:absolute;left:845947;top:6541216;height:432434;width:432434;" fillcolor="#FFFFFF" filled="t" stroked="f" coordsize="432434,432434" o:gfxdata="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8HtrsAAADc&#10;AAAADwAAAAAAAAABACAAAAAiAAAAZHJzL2Rvd25yZXYueG1sUEsBAhQAFAAAAAgAh07iQDMvBZ47&#10;AAAAOQAAABAAAAAAAAAAAQAgAAAACgEAAGRycy9zaGFwZXhtbC54bWxQSwUGAAAAAAYABgBbAQAA&#10;tAMAAAAA&#10;" path="m216052,0l166511,5705,121035,21958,80919,47462,47462,80919,21958,121035,5705,166511,0,216052,5705,265589,21958,311064,47462,351179,80919,384638,121035,410143,166511,426398,216052,432104,265593,426398,311069,410143,351184,384638,384642,351179,410146,311064,426399,265589,432104,216052,426399,166511,410146,121035,384642,80919,351184,47462,311069,21958,265593,5705,216052,0xe">
                  <v:fill on="t" focussize="0,0"/>
                  <v:stroke on="f"/>
                  <v:imagedata o:title=""/>
                  <o:lock v:ext="edit" aspectratio="f"/>
                  <v:textbox inset="0mm,0mm,0mm,0mm"/>
                </v:shape>
                <v:shape id="Graphic 154" o:spid="_x0000_s1026" o:spt="100" style="position:absolute;left:845947;top:6541216;height:432434;width:432434;" filled="f" stroked="t" coordsize="432434,432434" o:gfxdata="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TT+rsAAADc&#10;AAAADwAAAAAAAAABACAAAAAiAAAAZHJzL2Rvd25yZXYueG1sUEsBAhQAFAAAAAgAh07iQDMvBZ47&#10;AAAAOQAAABAAAAAAAAAAAQAgAAAACgEAAGRycy9zaGFwZXhtbC54bWxQSwUGAAAAAAYABgBbAQAA&#10;tAMAAAAA&#10;" path="m216052,432104l265593,426398,311069,410143,351184,384638,384642,351179,410146,311064,426399,265589,432104,216052,426399,166511,410146,121035,384642,80919,351184,47462,311069,21958,265593,5705,216052,0,166511,5705,121035,21958,80919,47462,47462,80919,21958,121035,5705,166511,0,216052,5705,265589,21958,311064,47462,351179,80919,384638,121035,410143,166511,426398,216052,432104xe">
                  <v:fill on="f" focussize="0,0"/>
                  <v:stroke weight="2pt" color="#F5821F" joinstyle="round"/>
                  <v:imagedata o:title=""/>
                  <o:lock v:ext="edit" aspectratio="f"/>
                  <v:textbox inset="0mm,0mm,0mm,0mm"/>
                </v:shape>
                <v:shape id="Image 155" o:spid="_x0000_s1026" o:spt="75" type="#_x0000_t75" style="position:absolute;left:994364;top:6674652;height:173926;width:126517;" filled="f" o:preferrelative="t" stroked="f" coordsize="21600,21600" o:gfxdata="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BPxa8AAAA&#10;3AAAAA8AAAAAAAAAAQAgAAAAIgAAAGRycy9kb3ducmV2LnhtbFBLAQIUABQAAAAIAIdO4kAzLwWe&#10;OwAAADkAAAAQAAAAAAAAAAEAIAAAAAsBAABkcnMvc2hhcGV4bWwueG1sUEsFBgAAAAAGAAYAWwEA&#10;ALUDAAAAAA==&#10;">
                  <v:fill on="f" focussize="0,0"/>
                  <v:stroke on="f"/>
                  <v:imagedata r:id="rId45" o:title=""/>
                  <o:lock v:ext="edit" aspectratio="f"/>
                </v:shape>
                <v:shape id="Graphic 156" o:spid="_x0000_s1026" o:spt="100" style="position:absolute;left:845947;top:7807341;height:432434;width:432434;" fillcolor="#FFFFFF" filled="t" stroked="f" coordsize="432434,432434" o:gfxdata="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YpC68AAAA&#10;3AAAAA8AAAAAAAAAAQAgAAAAIgAAAGRycy9kb3ducmV2LnhtbFBLAQIUABQAAAAIAIdO4kAzLwWe&#10;OwAAADkAAAAQAAAAAAAAAAEAIAAAAAsBAABkcnMvc2hhcGV4bWwueG1sUEsFBgAAAAAGAAYAWwEA&#10;ALUDAAAAAA==&#10;" path="m216052,0l166511,5705,121035,21958,80919,47462,47462,80919,21958,121035,5705,166511,0,216052,5705,265589,21958,311064,47462,351179,80919,384638,121035,410143,166511,426398,216052,432104,265593,426398,311069,410143,351184,384638,384642,351179,410146,311064,426399,265589,432104,216052,426399,166511,410146,121035,384642,80919,351184,47462,311069,21958,265593,5705,216052,0xe">
                  <v:fill on="t" focussize="0,0"/>
                  <v:stroke on="f"/>
                  <v:imagedata o:title=""/>
                  <o:lock v:ext="edit" aspectratio="f"/>
                  <v:textbox inset="0mm,0mm,0mm,0mm"/>
                </v:shape>
                <v:shape id="Graphic 157" o:spid="_x0000_s1026" o:spt="100" style="position:absolute;left:845947;top:7807341;height:432434;width:432434;" filled="f" stroked="t" coordsize="432434,432434" o:gfxdata="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2TY28AAAA&#10;3AAAAA8AAAAAAAAAAQAgAAAAIgAAAGRycy9kb3ducmV2LnhtbFBLAQIUABQAAAAIAIdO4kAzLwWe&#10;OwAAADkAAAAQAAAAAAAAAAEAIAAAAAsBAABkcnMvc2hhcGV4bWwueG1sUEsFBgAAAAAGAAYAWwEA&#10;ALUDAAAAAA==&#10;" path="m216052,432104l265593,426398,311069,410143,351184,384638,384642,351179,410146,311064,426399,265589,432104,216052,426399,166511,410146,121035,384642,80919,351184,47462,311069,21958,265593,5705,216052,0,166511,5705,121035,21958,80919,47462,47462,80919,21958,121035,5705,166511,0,216052,5705,265589,21958,311064,47462,351179,80919,384638,121035,410143,166511,426398,216052,432104xe">
                  <v:fill on="f" focussize="0,0"/>
                  <v:stroke weight="2pt" color="#F5821F" joinstyle="round"/>
                  <v:imagedata o:title=""/>
                  <o:lock v:ext="edit" aspectratio="f"/>
                  <v:textbox inset="0mm,0mm,0mm,0mm"/>
                </v:shape>
                <v:shape id="Image 158" o:spid="_x0000_s1026" o:spt="75" type="#_x0000_t75" style="position:absolute;left:997437;top:7940772;height:176923;width:118605;" filled="f" o:preferrelative="t" stroked="f" coordsize="21600,21600" o:gfxdata="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bQZ2/&#10;AAAA3AAAAA8AAAAAAAAAAQAgAAAAIgAAAGRycy9kb3ducmV2LnhtbFBLAQIUABQAAAAIAIdO4kAz&#10;LwWeOwAAADkAAAAQAAAAAAAAAAEAIAAAAA4BAABkcnMvc2hhcGV4bWwueG1sUEsFBgAAAAAGAAYA&#10;WwEAALgDAAAAAA==&#10;">
                  <v:fill on="f" focussize="0,0"/>
                  <v:stroke on="f"/>
                  <v:imagedata r:id="rId46" o:title=""/>
                  <o:lock v:ext="edit" aspectratio="f"/>
                </v:shape>
                <v:shape id="Graphic 159" o:spid="_x0000_s1026" o:spt="100" style="position:absolute;left:845947;top:9283015;height:432434;width:432434;" fillcolor="#FFFFFF" filled="t" stroked="f" coordsize="432434,432434" o:gfxdata="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HMFy8AAAA&#10;3AAAAA8AAAAAAAAAAQAgAAAAIgAAAGRycy9kb3ducmV2LnhtbFBLAQIUABQAAAAIAIdO4kAzLwWe&#10;OwAAADkAAAAQAAAAAAAAAAEAIAAAAAsBAABkcnMvc2hhcGV4bWwueG1sUEsFBgAAAAAGAAYAWwEA&#10;ALUDAAAAAA==&#10;" path="m216052,0l166511,5705,121035,21958,80919,47462,47462,80919,21958,121035,5705,166511,0,216052,5705,265589,21958,311064,47462,351179,80919,384638,121035,410143,166511,426398,216052,432104,265593,426398,311069,410143,351184,384638,384642,351179,410146,311064,426399,265589,432104,216052,426399,166511,410146,121035,384642,80919,351184,47462,311069,21958,265593,5705,216052,0xe">
                  <v:fill on="t" focussize="0,0"/>
                  <v:stroke on="f"/>
                  <v:imagedata o:title=""/>
                  <o:lock v:ext="edit" aspectratio="f"/>
                  <v:textbox inset="0mm,0mm,0mm,0mm"/>
                </v:shape>
                <v:shape id="Graphic 160" o:spid="_x0000_s1026" o:spt="100" style="position:absolute;left:845947;top:9283015;height:432434;width:432434;" filled="f" stroked="t" coordsize="432434,432434" o:gfxdata="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cx9EvQAA&#10;ANwAAAAPAAAAAAAAAAEAIAAAACIAAABkcnMvZG93bnJldi54bWxQSwECFAAUAAAACACHTuJAMy8F&#10;njsAAAA5AAAAEAAAAAAAAAABACAAAAAMAQAAZHJzL3NoYXBleG1sLnhtbFBLBQYAAAAABgAGAFsB&#10;AAC2AwAAAAA=&#10;" path="m216052,432104l265593,426398,311069,410143,351184,384638,384642,351179,410146,311064,426399,265589,432104,216052,426399,166511,410146,121035,384642,80919,351184,47462,311069,21958,265593,5705,216052,0,166511,5705,121035,21958,80919,47462,47462,80919,21958,121035,5705,166511,0,216052,5705,265589,21958,311064,47462,351179,80919,384638,121035,410143,166511,426398,216052,432104xe">
                  <v:fill on="f" focussize="0,0"/>
                  <v:stroke weight="2pt" color="#F5821F" joinstyle="round"/>
                  <v:imagedata o:title=""/>
                  <o:lock v:ext="edit" aspectratio="f"/>
                  <v:textbox inset="0mm,0mm,0mm,0mm"/>
                </v:shape>
                <v:shape id="Image 161" o:spid="_x0000_s1026" o:spt="75" type="#_x0000_t75" style="position:absolute;left:996534;top:9413950;height:179425;width:120700;" filled="f" o:preferrelative="t" stroked="f" coordsize="21600,21600" o:gfxdata="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WkbougAAANwA&#10;AAAPAAAAAAAAAAEAIAAAACIAAABkcnMvZG93bnJldi54bWxQSwECFAAUAAAACACHTuJAMy8FnjsA&#10;AAA5AAAAEAAAAAAAAAABACAAAAAJAQAAZHJzL3NoYXBleG1sLnhtbFBLBQYAAAAABgAGAFsBAACz&#10;AwAAAAA=&#10;">
                  <v:fill on="f" focussize="0,0"/>
                  <v:stroke on="f"/>
                  <v:imagedata r:id="rId47" o:title=""/>
                  <o:lock v:ext="edit" aspectratio="f"/>
                </v:shape>
              </v:group>
            </w:pict>
          </mc:Fallback>
        </mc:AlternateContent>
      </w:r>
      <w:r>
        <w:rPr>
          <w:color w:val="FFFFFF"/>
          <w:spacing w:val="-10"/>
          <w:w w:val="105"/>
          <w:sz w:val="108"/>
        </w:rPr>
        <w:t>How</w:t>
      </w:r>
      <w:r>
        <w:rPr>
          <w:color w:val="FFFFFF"/>
          <w:spacing w:val="-120"/>
          <w:w w:val="105"/>
          <w:sz w:val="108"/>
        </w:rPr>
        <w:t xml:space="preserve"> </w:t>
      </w:r>
      <w:r>
        <w:rPr>
          <w:color w:val="FFFFFF"/>
          <w:spacing w:val="-10"/>
          <w:w w:val="105"/>
          <w:sz w:val="108"/>
        </w:rPr>
        <w:t>we</w:t>
      </w:r>
      <w:r>
        <w:rPr>
          <w:color w:val="FFFFFF"/>
          <w:spacing w:val="-119"/>
          <w:w w:val="105"/>
          <w:sz w:val="108"/>
        </w:rPr>
        <w:t xml:space="preserve"> </w:t>
      </w:r>
      <w:r>
        <w:rPr>
          <w:color w:val="FFFFFF"/>
          <w:spacing w:val="-10"/>
          <w:w w:val="105"/>
          <w:sz w:val="108"/>
        </w:rPr>
        <w:t>will</w:t>
      </w:r>
    </w:p>
    <w:p w14:paraId="3A2EBAB2">
      <w:pPr>
        <w:spacing w:before="0" w:line="1164" w:lineRule="exact"/>
        <w:ind w:left="829" w:right="0" w:firstLine="0"/>
        <w:jc w:val="left"/>
        <w:rPr>
          <w:rFonts w:ascii="Arial MT"/>
          <w:sz w:val="108"/>
        </w:rPr>
      </w:pPr>
      <w:r>
        <w:rPr>
          <w:rFonts w:ascii="Arial MT"/>
          <w:color w:val="FFFFFF"/>
          <w:spacing w:val="-26"/>
          <w:w w:val="110"/>
          <w:sz w:val="108"/>
        </w:rPr>
        <w:t>work</w:t>
      </w:r>
      <w:r>
        <w:rPr>
          <w:rFonts w:ascii="Arial MT"/>
          <w:color w:val="FFFFFF"/>
          <w:spacing w:val="-51"/>
          <w:w w:val="110"/>
          <w:sz w:val="108"/>
        </w:rPr>
        <w:t xml:space="preserve"> </w:t>
      </w:r>
      <w:r>
        <w:rPr>
          <w:rFonts w:ascii="Arial MT"/>
          <w:color w:val="FFFFFF"/>
          <w:spacing w:val="-22"/>
          <w:w w:val="110"/>
          <w:sz w:val="108"/>
        </w:rPr>
        <w:t>together.</w:t>
      </w:r>
    </w:p>
    <w:p w14:paraId="19DA875C">
      <w:pPr>
        <w:pStyle w:val="5"/>
        <w:rPr>
          <w:rFonts w:ascii="Arial MT"/>
          <w:sz w:val="30"/>
        </w:rPr>
      </w:pPr>
    </w:p>
    <w:p w14:paraId="17E60DFA">
      <w:pPr>
        <w:pStyle w:val="5"/>
        <w:rPr>
          <w:rFonts w:ascii="Arial MT"/>
          <w:sz w:val="30"/>
        </w:rPr>
      </w:pPr>
    </w:p>
    <w:p w14:paraId="42C4B68F">
      <w:pPr>
        <w:pStyle w:val="5"/>
        <w:spacing w:before="260"/>
        <w:rPr>
          <w:rFonts w:ascii="Arial MT"/>
          <w:sz w:val="30"/>
        </w:rPr>
      </w:pPr>
    </w:p>
    <w:p w14:paraId="35BD6C6B">
      <w:pPr>
        <w:pStyle w:val="3"/>
      </w:pPr>
      <w:r>
        <w:rPr>
          <w:color w:val="414042"/>
          <w:spacing w:val="-18"/>
          <w:w w:val="90"/>
        </w:rPr>
        <w:t>FIRST</w:t>
      </w:r>
      <w:r>
        <w:rPr>
          <w:color w:val="414042"/>
          <w:spacing w:val="-29"/>
          <w:w w:val="90"/>
        </w:rPr>
        <w:t xml:space="preserve"> </w:t>
      </w:r>
      <w:r>
        <w:rPr>
          <w:color w:val="414042"/>
          <w:spacing w:val="-4"/>
        </w:rPr>
        <w:t>CHAT</w:t>
      </w:r>
    </w:p>
    <w:p w14:paraId="71164C53">
      <w:pPr>
        <w:spacing w:before="21" w:line="235" w:lineRule="auto"/>
        <w:ind w:left="2834" w:right="1668" w:hanging="1"/>
        <w:jc w:val="left"/>
        <w:rPr>
          <w:sz w:val="22"/>
        </w:rPr>
      </w:pPr>
      <w:r>
        <w:rPr>
          <w:color w:val="414042"/>
          <w:sz w:val="22"/>
        </w:rPr>
        <w:t>We</w:t>
      </w:r>
      <w:r>
        <w:rPr>
          <w:color w:val="414042"/>
          <w:spacing w:val="-11"/>
          <w:sz w:val="22"/>
        </w:rPr>
        <w:t xml:space="preserve"> </w:t>
      </w:r>
      <w:r>
        <w:rPr>
          <w:color w:val="414042"/>
          <w:sz w:val="22"/>
        </w:rPr>
        <w:t>get</w:t>
      </w:r>
      <w:r>
        <w:rPr>
          <w:color w:val="414042"/>
          <w:spacing w:val="-11"/>
          <w:sz w:val="22"/>
        </w:rPr>
        <w:t xml:space="preserve"> </w:t>
      </w:r>
      <w:r>
        <w:rPr>
          <w:color w:val="414042"/>
          <w:sz w:val="22"/>
        </w:rPr>
        <w:t>to</w:t>
      </w:r>
      <w:r>
        <w:rPr>
          <w:color w:val="414042"/>
          <w:spacing w:val="-11"/>
          <w:sz w:val="22"/>
        </w:rPr>
        <w:t xml:space="preserve"> </w:t>
      </w:r>
      <w:r>
        <w:rPr>
          <w:color w:val="414042"/>
          <w:sz w:val="22"/>
        </w:rPr>
        <w:t>know</w:t>
      </w:r>
      <w:r>
        <w:rPr>
          <w:color w:val="414042"/>
          <w:spacing w:val="-11"/>
          <w:sz w:val="22"/>
        </w:rPr>
        <w:t xml:space="preserve"> </w:t>
      </w:r>
      <w:r>
        <w:rPr>
          <w:color w:val="414042"/>
          <w:sz w:val="22"/>
        </w:rPr>
        <w:t>you,</w:t>
      </w:r>
      <w:r>
        <w:rPr>
          <w:color w:val="414042"/>
          <w:spacing w:val="-11"/>
          <w:sz w:val="22"/>
        </w:rPr>
        <w:t xml:space="preserve"> </w:t>
      </w:r>
      <w:r>
        <w:rPr>
          <w:color w:val="414042"/>
          <w:sz w:val="22"/>
        </w:rPr>
        <w:t>and</w:t>
      </w:r>
      <w:r>
        <w:rPr>
          <w:color w:val="414042"/>
          <w:spacing w:val="-11"/>
          <w:sz w:val="22"/>
        </w:rPr>
        <w:t xml:space="preserve"> </w:t>
      </w:r>
      <w:r>
        <w:rPr>
          <w:color w:val="414042"/>
          <w:sz w:val="22"/>
        </w:rPr>
        <w:t>ensure</w:t>
      </w:r>
      <w:r>
        <w:rPr>
          <w:color w:val="414042"/>
          <w:spacing w:val="-11"/>
          <w:sz w:val="22"/>
        </w:rPr>
        <w:t xml:space="preserve"> </w:t>
      </w:r>
      <w:r>
        <w:rPr>
          <w:color w:val="414042"/>
          <w:sz w:val="22"/>
        </w:rPr>
        <w:t>you</w:t>
      </w:r>
      <w:r>
        <w:rPr>
          <w:color w:val="414042"/>
          <w:spacing w:val="-11"/>
          <w:sz w:val="22"/>
        </w:rPr>
        <w:t xml:space="preserve"> </w:t>
      </w:r>
      <w:r>
        <w:rPr>
          <w:color w:val="414042"/>
          <w:sz w:val="22"/>
        </w:rPr>
        <w:t>know</w:t>
      </w:r>
      <w:r>
        <w:rPr>
          <w:color w:val="414042"/>
          <w:spacing w:val="-11"/>
          <w:sz w:val="22"/>
        </w:rPr>
        <w:t xml:space="preserve"> </w:t>
      </w:r>
      <w:r>
        <w:rPr>
          <w:color w:val="414042"/>
          <w:sz w:val="22"/>
        </w:rPr>
        <w:t>what</w:t>
      </w:r>
      <w:r>
        <w:rPr>
          <w:color w:val="414042"/>
          <w:spacing w:val="-11"/>
          <w:sz w:val="22"/>
        </w:rPr>
        <w:t xml:space="preserve"> </w:t>
      </w:r>
      <w:r>
        <w:rPr>
          <w:color w:val="414042"/>
          <w:sz w:val="22"/>
        </w:rPr>
        <w:t>we</w:t>
      </w:r>
      <w:r>
        <w:rPr>
          <w:color w:val="414042"/>
          <w:spacing w:val="-11"/>
          <w:sz w:val="22"/>
        </w:rPr>
        <w:t xml:space="preserve"> </w:t>
      </w:r>
      <w:r>
        <w:rPr>
          <w:color w:val="414042"/>
          <w:sz w:val="22"/>
        </w:rPr>
        <w:t>do</w:t>
      </w:r>
      <w:r>
        <w:rPr>
          <w:color w:val="414042"/>
          <w:spacing w:val="-11"/>
          <w:sz w:val="22"/>
        </w:rPr>
        <w:t xml:space="preserve"> </w:t>
      </w:r>
      <w:r>
        <w:rPr>
          <w:color w:val="414042"/>
          <w:sz w:val="22"/>
        </w:rPr>
        <w:t>and</w:t>
      </w:r>
      <w:r>
        <w:rPr>
          <w:color w:val="414042"/>
          <w:spacing w:val="-11"/>
          <w:sz w:val="22"/>
        </w:rPr>
        <w:t xml:space="preserve"> </w:t>
      </w:r>
      <w:r>
        <w:rPr>
          <w:color w:val="414042"/>
          <w:sz w:val="22"/>
        </w:rPr>
        <w:t>how</w:t>
      </w:r>
      <w:r>
        <w:rPr>
          <w:color w:val="414042"/>
          <w:spacing w:val="-11"/>
          <w:sz w:val="22"/>
        </w:rPr>
        <w:t xml:space="preserve"> </w:t>
      </w:r>
      <w:r>
        <w:rPr>
          <w:color w:val="414042"/>
          <w:sz w:val="22"/>
        </w:rPr>
        <w:t>we</w:t>
      </w:r>
      <w:r>
        <w:rPr>
          <w:color w:val="414042"/>
          <w:spacing w:val="-11"/>
          <w:sz w:val="22"/>
        </w:rPr>
        <w:t xml:space="preserve"> </w:t>
      </w:r>
      <w:r>
        <w:rPr>
          <w:color w:val="414042"/>
          <w:sz w:val="22"/>
        </w:rPr>
        <w:t>do</w:t>
      </w:r>
      <w:r>
        <w:rPr>
          <w:color w:val="414042"/>
          <w:spacing w:val="-11"/>
          <w:sz w:val="22"/>
        </w:rPr>
        <w:t xml:space="preserve"> </w:t>
      </w:r>
      <w:r>
        <w:rPr>
          <w:color w:val="414042"/>
          <w:sz w:val="22"/>
        </w:rPr>
        <w:t>it. We’ll</w:t>
      </w:r>
      <w:r>
        <w:rPr>
          <w:color w:val="414042"/>
          <w:spacing w:val="-10"/>
          <w:sz w:val="22"/>
        </w:rPr>
        <w:t xml:space="preserve"> </w:t>
      </w:r>
      <w:r>
        <w:rPr>
          <w:color w:val="414042"/>
          <w:sz w:val="22"/>
        </w:rPr>
        <w:t>talk</w:t>
      </w:r>
      <w:r>
        <w:rPr>
          <w:color w:val="414042"/>
          <w:spacing w:val="-10"/>
          <w:sz w:val="22"/>
        </w:rPr>
        <w:t xml:space="preserve"> </w:t>
      </w:r>
      <w:r>
        <w:rPr>
          <w:color w:val="414042"/>
          <w:sz w:val="22"/>
        </w:rPr>
        <w:t>about</w:t>
      </w:r>
      <w:r>
        <w:rPr>
          <w:color w:val="414042"/>
          <w:spacing w:val="-9"/>
          <w:sz w:val="22"/>
        </w:rPr>
        <w:t xml:space="preserve"> </w:t>
      </w:r>
      <w:r>
        <w:rPr>
          <w:color w:val="414042"/>
          <w:sz w:val="22"/>
        </w:rPr>
        <w:t>what</w:t>
      </w:r>
      <w:r>
        <w:rPr>
          <w:color w:val="414042"/>
          <w:spacing w:val="-10"/>
          <w:sz w:val="22"/>
        </w:rPr>
        <w:t xml:space="preserve"> </w:t>
      </w:r>
      <w:r>
        <w:rPr>
          <w:color w:val="414042"/>
          <w:sz w:val="22"/>
        </w:rPr>
        <w:t>you</w:t>
      </w:r>
      <w:r>
        <w:rPr>
          <w:color w:val="414042"/>
          <w:spacing w:val="-10"/>
          <w:sz w:val="22"/>
        </w:rPr>
        <w:t xml:space="preserve"> </w:t>
      </w:r>
      <w:r>
        <w:rPr>
          <w:color w:val="414042"/>
          <w:sz w:val="22"/>
        </w:rPr>
        <w:t>are</w:t>
      </w:r>
      <w:r>
        <w:rPr>
          <w:color w:val="414042"/>
          <w:spacing w:val="-10"/>
          <w:sz w:val="22"/>
        </w:rPr>
        <w:t xml:space="preserve"> </w:t>
      </w:r>
      <w:r>
        <w:rPr>
          <w:color w:val="414042"/>
          <w:sz w:val="22"/>
        </w:rPr>
        <w:t>trying</w:t>
      </w:r>
      <w:r>
        <w:rPr>
          <w:color w:val="414042"/>
          <w:spacing w:val="-10"/>
          <w:sz w:val="22"/>
        </w:rPr>
        <w:t xml:space="preserve"> </w:t>
      </w:r>
      <w:r>
        <w:rPr>
          <w:color w:val="414042"/>
          <w:sz w:val="22"/>
        </w:rPr>
        <w:t>to</w:t>
      </w:r>
      <w:r>
        <w:rPr>
          <w:color w:val="414042"/>
          <w:spacing w:val="-10"/>
          <w:sz w:val="22"/>
        </w:rPr>
        <w:t xml:space="preserve"> </w:t>
      </w:r>
      <w:r>
        <w:rPr>
          <w:color w:val="414042"/>
          <w:sz w:val="22"/>
        </w:rPr>
        <w:t>do,</w:t>
      </w:r>
      <w:r>
        <w:rPr>
          <w:color w:val="414042"/>
          <w:spacing w:val="-10"/>
          <w:sz w:val="22"/>
        </w:rPr>
        <w:t xml:space="preserve"> </w:t>
      </w:r>
      <w:r>
        <w:rPr>
          <w:color w:val="414042"/>
          <w:sz w:val="22"/>
        </w:rPr>
        <w:t>your</w:t>
      </w:r>
      <w:r>
        <w:rPr>
          <w:color w:val="414042"/>
          <w:spacing w:val="-10"/>
          <w:sz w:val="22"/>
        </w:rPr>
        <w:t xml:space="preserve"> </w:t>
      </w:r>
      <w:r>
        <w:rPr>
          <w:color w:val="414042"/>
          <w:sz w:val="22"/>
        </w:rPr>
        <w:t>goals</w:t>
      </w:r>
      <w:r>
        <w:rPr>
          <w:color w:val="414042"/>
          <w:spacing w:val="-10"/>
          <w:sz w:val="22"/>
        </w:rPr>
        <w:t xml:space="preserve"> </w:t>
      </w:r>
      <w:r>
        <w:rPr>
          <w:color w:val="414042"/>
          <w:sz w:val="22"/>
        </w:rPr>
        <w:t>and</w:t>
      </w:r>
      <w:r>
        <w:rPr>
          <w:color w:val="414042"/>
          <w:spacing w:val="-10"/>
          <w:sz w:val="22"/>
        </w:rPr>
        <w:t xml:space="preserve"> </w:t>
      </w:r>
      <w:r>
        <w:rPr>
          <w:color w:val="414042"/>
          <w:sz w:val="22"/>
        </w:rPr>
        <w:t>ambitions,</w:t>
      </w:r>
      <w:r>
        <w:rPr>
          <w:color w:val="414042"/>
          <w:spacing w:val="-10"/>
          <w:sz w:val="22"/>
        </w:rPr>
        <w:t xml:space="preserve"> </w:t>
      </w:r>
      <w:r>
        <w:rPr>
          <w:color w:val="414042"/>
          <w:sz w:val="22"/>
        </w:rPr>
        <w:t>and whether we can help you.</w:t>
      </w:r>
    </w:p>
    <w:p w14:paraId="233261E8">
      <w:pPr>
        <w:pStyle w:val="5"/>
        <w:rPr>
          <w:sz w:val="30"/>
        </w:rPr>
      </w:pPr>
    </w:p>
    <w:p w14:paraId="79B87822">
      <w:pPr>
        <w:pStyle w:val="5"/>
        <w:spacing w:before="89"/>
        <w:rPr>
          <w:sz w:val="30"/>
        </w:rPr>
      </w:pPr>
    </w:p>
    <w:p w14:paraId="578982B2">
      <w:pPr>
        <w:pStyle w:val="3"/>
        <w:spacing w:before="1"/>
      </w:pPr>
      <w:r>
        <w:rPr>
          <w:color w:val="414042"/>
          <w:spacing w:val="-4"/>
        </w:rPr>
        <w:t>UNDERSTAND</w:t>
      </w:r>
      <w:r>
        <w:rPr>
          <w:color w:val="414042"/>
          <w:spacing w:val="-43"/>
        </w:rPr>
        <w:t xml:space="preserve"> </w:t>
      </w:r>
      <w:r>
        <w:rPr>
          <w:color w:val="414042"/>
          <w:spacing w:val="-4"/>
        </w:rPr>
        <w:t>YOUR</w:t>
      </w:r>
      <w:r>
        <w:rPr>
          <w:color w:val="414042"/>
          <w:spacing w:val="-42"/>
        </w:rPr>
        <w:t xml:space="preserve"> </w:t>
      </w:r>
      <w:r>
        <w:rPr>
          <w:color w:val="414042"/>
          <w:spacing w:val="-4"/>
        </w:rPr>
        <w:t>SITUATION</w:t>
      </w:r>
    </w:p>
    <w:p w14:paraId="104AAC56">
      <w:pPr>
        <w:spacing w:before="21" w:line="235" w:lineRule="auto"/>
        <w:ind w:left="2834" w:right="1668" w:firstLine="0"/>
        <w:jc w:val="left"/>
        <w:rPr>
          <w:sz w:val="22"/>
        </w:rPr>
      </w:pPr>
      <w:r>
        <w:rPr>
          <w:color w:val="414042"/>
          <w:spacing w:val="-2"/>
          <w:sz w:val="22"/>
        </w:rPr>
        <w:t>We’ll</w:t>
      </w:r>
      <w:r>
        <w:rPr>
          <w:color w:val="414042"/>
          <w:spacing w:val="-16"/>
          <w:sz w:val="22"/>
        </w:rPr>
        <w:t xml:space="preserve"> </w:t>
      </w:r>
      <w:r>
        <w:rPr>
          <w:color w:val="414042"/>
          <w:spacing w:val="-2"/>
          <w:sz w:val="22"/>
        </w:rPr>
        <w:t>gather</w:t>
      </w:r>
      <w:r>
        <w:rPr>
          <w:color w:val="414042"/>
          <w:spacing w:val="-16"/>
          <w:sz w:val="22"/>
        </w:rPr>
        <w:t xml:space="preserve"> </w:t>
      </w:r>
      <w:r>
        <w:rPr>
          <w:color w:val="414042"/>
          <w:spacing w:val="-2"/>
          <w:sz w:val="22"/>
        </w:rPr>
        <w:t>information</w:t>
      </w:r>
      <w:r>
        <w:rPr>
          <w:color w:val="414042"/>
          <w:spacing w:val="-16"/>
          <w:sz w:val="22"/>
        </w:rPr>
        <w:t xml:space="preserve"> </w:t>
      </w:r>
      <w:r>
        <w:rPr>
          <w:color w:val="414042"/>
          <w:spacing w:val="-2"/>
          <w:sz w:val="22"/>
        </w:rPr>
        <w:t>from</w:t>
      </w:r>
      <w:r>
        <w:rPr>
          <w:color w:val="414042"/>
          <w:spacing w:val="-16"/>
          <w:sz w:val="22"/>
        </w:rPr>
        <w:t xml:space="preserve"> </w:t>
      </w:r>
      <w:r>
        <w:rPr>
          <w:color w:val="414042"/>
          <w:spacing w:val="-2"/>
          <w:sz w:val="22"/>
        </w:rPr>
        <w:t>you</w:t>
      </w:r>
      <w:r>
        <w:rPr>
          <w:color w:val="414042"/>
          <w:spacing w:val="-16"/>
          <w:sz w:val="22"/>
        </w:rPr>
        <w:t xml:space="preserve"> </w:t>
      </w:r>
      <w:r>
        <w:rPr>
          <w:color w:val="414042"/>
          <w:spacing w:val="-2"/>
          <w:sz w:val="22"/>
        </w:rPr>
        <w:t>including</w:t>
      </w:r>
      <w:r>
        <w:rPr>
          <w:color w:val="414042"/>
          <w:spacing w:val="-16"/>
          <w:sz w:val="22"/>
        </w:rPr>
        <w:t xml:space="preserve"> </w:t>
      </w:r>
      <w:r>
        <w:rPr>
          <w:color w:val="414042"/>
          <w:spacing w:val="-2"/>
          <w:sz w:val="22"/>
        </w:rPr>
        <w:t>family</w:t>
      </w:r>
      <w:r>
        <w:rPr>
          <w:color w:val="414042"/>
          <w:spacing w:val="-16"/>
          <w:sz w:val="22"/>
        </w:rPr>
        <w:t xml:space="preserve"> </w:t>
      </w:r>
      <w:r>
        <w:rPr>
          <w:color w:val="414042"/>
          <w:spacing w:val="-2"/>
          <w:sz w:val="22"/>
        </w:rPr>
        <w:t>details,</w:t>
      </w:r>
      <w:r>
        <w:rPr>
          <w:color w:val="414042"/>
          <w:spacing w:val="-16"/>
          <w:sz w:val="22"/>
        </w:rPr>
        <w:t xml:space="preserve"> </w:t>
      </w:r>
      <w:r>
        <w:rPr>
          <w:color w:val="414042"/>
          <w:spacing w:val="-2"/>
          <w:sz w:val="22"/>
        </w:rPr>
        <w:t>income</w:t>
      </w:r>
      <w:r>
        <w:rPr>
          <w:color w:val="414042"/>
          <w:spacing w:val="-16"/>
          <w:sz w:val="22"/>
        </w:rPr>
        <w:t xml:space="preserve"> </w:t>
      </w:r>
      <w:r>
        <w:rPr>
          <w:color w:val="414042"/>
          <w:spacing w:val="-2"/>
          <w:sz w:val="22"/>
        </w:rPr>
        <w:t>and</w:t>
      </w:r>
      <w:r>
        <w:rPr>
          <w:color w:val="414042"/>
          <w:spacing w:val="-16"/>
          <w:sz w:val="22"/>
        </w:rPr>
        <w:t xml:space="preserve"> </w:t>
      </w:r>
      <w:r>
        <w:rPr>
          <w:color w:val="414042"/>
          <w:spacing w:val="-2"/>
          <w:sz w:val="22"/>
        </w:rPr>
        <w:t xml:space="preserve">assets </w:t>
      </w:r>
      <w:r>
        <w:rPr>
          <w:color w:val="414042"/>
          <w:sz w:val="22"/>
        </w:rPr>
        <w:t>and other financial information.</w:t>
      </w:r>
    </w:p>
    <w:p w14:paraId="0B6B7F53">
      <w:pPr>
        <w:pStyle w:val="5"/>
        <w:rPr>
          <w:sz w:val="30"/>
        </w:rPr>
      </w:pPr>
    </w:p>
    <w:p w14:paraId="5C97C8F1">
      <w:pPr>
        <w:pStyle w:val="5"/>
        <w:spacing w:before="309"/>
        <w:rPr>
          <w:sz w:val="30"/>
        </w:rPr>
      </w:pPr>
    </w:p>
    <w:p w14:paraId="6F81A6F6">
      <w:pPr>
        <w:pStyle w:val="3"/>
        <w:spacing w:before="1"/>
      </w:pPr>
      <w:r>
        <w:rPr>
          <w:color w:val="414042"/>
          <w:spacing w:val="-10"/>
        </w:rPr>
        <w:t>RESEARCH</w:t>
      </w:r>
      <w:r>
        <w:rPr>
          <w:color w:val="414042"/>
          <w:spacing w:val="-44"/>
        </w:rPr>
        <w:t xml:space="preserve"> </w:t>
      </w:r>
      <w:r>
        <w:rPr>
          <w:color w:val="414042"/>
          <w:spacing w:val="-10"/>
        </w:rPr>
        <w:t>AND</w:t>
      </w:r>
      <w:r>
        <w:rPr>
          <w:color w:val="414042"/>
          <w:spacing w:val="-43"/>
        </w:rPr>
        <w:t xml:space="preserve"> </w:t>
      </w:r>
      <w:r>
        <w:rPr>
          <w:color w:val="414042"/>
          <w:spacing w:val="-10"/>
        </w:rPr>
        <w:t>RECOMMEND</w:t>
      </w:r>
    </w:p>
    <w:p w14:paraId="64D63A8A">
      <w:pPr>
        <w:spacing w:before="20" w:line="235" w:lineRule="auto"/>
        <w:ind w:left="2834" w:right="1668" w:firstLine="0"/>
        <w:jc w:val="left"/>
        <w:rPr>
          <w:sz w:val="22"/>
        </w:rPr>
      </w:pPr>
      <w:r>
        <w:rPr>
          <w:color w:val="414042"/>
          <w:spacing w:val="-2"/>
          <w:sz w:val="22"/>
        </w:rPr>
        <w:t>We’ll</w:t>
      </w:r>
      <w:r>
        <w:rPr>
          <w:color w:val="414042"/>
          <w:spacing w:val="-15"/>
          <w:sz w:val="22"/>
        </w:rPr>
        <w:t xml:space="preserve"> </w:t>
      </w:r>
      <w:r>
        <w:rPr>
          <w:color w:val="414042"/>
          <w:spacing w:val="-2"/>
          <w:sz w:val="22"/>
        </w:rPr>
        <w:t>research</w:t>
      </w:r>
      <w:r>
        <w:rPr>
          <w:color w:val="414042"/>
          <w:spacing w:val="-15"/>
          <w:sz w:val="22"/>
        </w:rPr>
        <w:t xml:space="preserve"> </w:t>
      </w:r>
      <w:r>
        <w:rPr>
          <w:color w:val="414042"/>
          <w:spacing w:val="-2"/>
          <w:sz w:val="22"/>
        </w:rPr>
        <w:t>the</w:t>
      </w:r>
      <w:r>
        <w:rPr>
          <w:color w:val="414042"/>
          <w:spacing w:val="-15"/>
          <w:sz w:val="22"/>
        </w:rPr>
        <w:t xml:space="preserve"> </w:t>
      </w:r>
      <w:r>
        <w:rPr>
          <w:color w:val="414042"/>
          <w:spacing w:val="-2"/>
          <w:sz w:val="22"/>
        </w:rPr>
        <w:t>market</w:t>
      </w:r>
      <w:r>
        <w:rPr>
          <w:color w:val="414042"/>
          <w:spacing w:val="-15"/>
          <w:sz w:val="22"/>
        </w:rPr>
        <w:t xml:space="preserve"> </w:t>
      </w:r>
      <w:r>
        <w:rPr>
          <w:color w:val="414042"/>
          <w:spacing w:val="-2"/>
          <w:sz w:val="22"/>
        </w:rPr>
        <w:t>and</w:t>
      </w:r>
      <w:r>
        <w:rPr>
          <w:color w:val="414042"/>
          <w:spacing w:val="-15"/>
          <w:sz w:val="22"/>
        </w:rPr>
        <w:t xml:space="preserve"> </w:t>
      </w:r>
      <w:r>
        <w:rPr>
          <w:color w:val="414042"/>
          <w:spacing w:val="-2"/>
          <w:sz w:val="22"/>
        </w:rPr>
        <w:t>ensure</w:t>
      </w:r>
      <w:r>
        <w:rPr>
          <w:color w:val="414042"/>
          <w:spacing w:val="-15"/>
          <w:sz w:val="22"/>
        </w:rPr>
        <w:t xml:space="preserve"> </w:t>
      </w:r>
      <w:r>
        <w:rPr>
          <w:color w:val="414042"/>
          <w:spacing w:val="-2"/>
          <w:sz w:val="22"/>
        </w:rPr>
        <w:t>our</w:t>
      </w:r>
      <w:r>
        <w:rPr>
          <w:color w:val="414042"/>
          <w:spacing w:val="-15"/>
          <w:sz w:val="22"/>
        </w:rPr>
        <w:t xml:space="preserve"> </w:t>
      </w:r>
      <w:r>
        <w:rPr>
          <w:color w:val="414042"/>
          <w:spacing w:val="-2"/>
          <w:sz w:val="22"/>
        </w:rPr>
        <w:t>recommendation</w:t>
      </w:r>
      <w:r>
        <w:rPr>
          <w:color w:val="414042"/>
          <w:spacing w:val="-15"/>
          <w:sz w:val="22"/>
        </w:rPr>
        <w:t xml:space="preserve"> </w:t>
      </w:r>
      <w:r>
        <w:rPr>
          <w:color w:val="414042"/>
          <w:spacing w:val="-2"/>
          <w:sz w:val="22"/>
        </w:rPr>
        <w:t>is</w:t>
      </w:r>
      <w:r>
        <w:rPr>
          <w:color w:val="414042"/>
          <w:spacing w:val="-15"/>
          <w:sz w:val="22"/>
        </w:rPr>
        <w:t xml:space="preserve"> </w:t>
      </w:r>
      <w:r>
        <w:rPr>
          <w:color w:val="414042"/>
          <w:spacing w:val="-2"/>
          <w:sz w:val="22"/>
        </w:rPr>
        <w:t>the</w:t>
      </w:r>
      <w:r>
        <w:rPr>
          <w:color w:val="414042"/>
          <w:spacing w:val="-15"/>
          <w:sz w:val="22"/>
        </w:rPr>
        <w:t xml:space="preserve"> </w:t>
      </w:r>
      <w:r>
        <w:rPr>
          <w:color w:val="414042"/>
          <w:spacing w:val="-2"/>
          <w:sz w:val="22"/>
        </w:rPr>
        <w:t xml:space="preserve">most </w:t>
      </w:r>
      <w:r>
        <w:rPr>
          <w:color w:val="414042"/>
          <w:sz w:val="22"/>
        </w:rPr>
        <w:t>competitive</w:t>
      </w:r>
      <w:r>
        <w:rPr>
          <w:color w:val="414042"/>
          <w:spacing w:val="-3"/>
          <w:sz w:val="22"/>
        </w:rPr>
        <w:t xml:space="preserve"> </w:t>
      </w:r>
      <w:r>
        <w:rPr>
          <w:color w:val="414042"/>
          <w:sz w:val="22"/>
        </w:rPr>
        <w:t>solution</w:t>
      </w:r>
      <w:r>
        <w:rPr>
          <w:color w:val="414042"/>
          <w:spacing w:val="-4"/>
          <w:sz w:val="22"/>
        </w:rPr>
        <w:t xml:space="preserve"> </w:t>
      </w:r>
      <w:r>
        <w:rPr>
          <w:color w:val="414042"/>
          <w:sz w:val="22"/>
        </w:rPr>
        <w:t>for</w:t>
      </w:r>
      <w:r>
        <w:rPr>
          <w:color w:val="414042"/>
          <w:spacing w:val="-4"/>
          <w:sz w:val="22"/>
        </w:rPr>
        <w:t xml:space="preserve"> </w:t>
      </w:r>
      <w:r>
        <w:rPr>
          <w:color w:val="414042"/>
          <w:sz w:val="22"/>
        </w:rPr>
        <w:t>you,</w:t>
      </w:r>
      <w:r>
        <w:rPr>
          <w:color w:val="414042"/>
          <w:spacing w:val="-4"/>
          <w:sz w:val="22"/>
        </w:rPr>
        <w:t xml:space="preserve"> </w:t>
      </w:r>
      <w:r>
        <w:rPr>
          <w:color w:val="414042"/>
          <w:sz w:val="22"/>
        </w:rPr>
        <w:t>and</w:t>
      </w:r>
      <w:r>
        <w:rPr>
          <w:color w:val="414042"/>
          <w:spacing w:val="-4"/>
          <w:sz w:val="22"/>
        </w:rPr>
        <w:t xml:space="preserve"> </w:t>
      </w:r>
      <w:r>
        <w:rPr>
          <w:color w:val="414042"/>
          <w:sz w:val="22"/>
        </w:rPr>
        <w:t>best</w:t>
      </w:r>
      <w:r>
        <w:rPr>
          <w:color w:val="414042"/>
          <w:spacing w:val="-4"/>
          <w:sz w:val="22"/>
        </w:rPr>
        <w:t xml:space="preserve"> </w:t>
      </w:r>
      <w:r>
        <w:rPr>
          <w:color w:val="414042"/>
          <w:sz w:val="22"/>
        </w:rPr>
        <w:t>suits</w:t>
      </w:r>
      <w:r>
        <w:rPr>
          <w:color w:val="414042"/>
          <w:spacing w:val="-4"/>
          <w:sz w:val="22"/>
        </w:rPr>
        <w:t xml:space="preserve"> </w:t>
      </w:r>
      <w:r>
        <w:rPr>
          <w:color w:val="414042"/>
          <w:sz w:val="22"/>
        </w:rPr>
        <w:t>your</w:t>
      </w:r>
      <w:r>
        <w:rPr>
          <w:color w:val="414042"/>
          <w:spacing w:val="-4"/>
          <w:sz w:val="22"/>
        </w:rPr>
        <w:t xml:space="preserve"> </w:t>
      </w:r>
      <w:r>
        <w:rPr>
          <w:color w:val="414042"/>
          <w:sz w:val="22"/>
        </w:rPr>
        <w:t>needs.</w:t>
      </w:r>
    </w:p>
    <w:p w14:paraId="66671B1E">
      <w:pPr>
        <w:pStyle w:val="5"/>
        <w:rPr>
          <w:sz w:val="30"/>
        </w:rPr>
      </w:pPr>
    </w:p>
    <w:p w14:paraId="2EA98065">
      <w:pPr>
        <w:pStyle w:val="5"/>
        <w:spacing w:before="277"/>
        <w:rPr>
          <w:sz w:val="30"/>
        </w:rPr>
      </w:pPr>
    </w:p>
    <w:p w14:paraId="74917584">
      <w:pPr>
        <w:pStyle w:val="3"/>
        <w:ind w:left="2840"/>
      </w:pPr>
      <w:r>
        <w:rPr>
          <w:color w:val="414042"/>
          <w:spacing w:val="-4"/>
        </w:rPr>
        <w:t>LODGE</w:t>
      </w:r>
      <w:r>
        <w:rPr>
          <w:color w:val="414042"/>
          <w:spacing w:val="-38"/>
        </w:rPr>
        <w:t xml:space="preserve"> </w:t>
      </w:r>
      <w:r>
        <w:rPr>
          <w:color w:val="414042"/>
          <w:spacing w:val="-4"/>
        </w:rPr>
        <w:t>YOUR</w:t>
      </w:r>
      <w:r>
        <w:rPr>
          <w:color w:val="414042"/>
          <w:spacing w:val="-37"/>
        </w:rPr>
        <w:t xml:space="preserve"> </w:t>
      </w:r>
      <w:r>
        <w:rPr>
          <w:color w:val="414042"/>
          <w:spacing w:val="-4"/>
        </w:rPr>
        <w:t>APPLICATION</w:t>
      </w:r>
    </w:p>
    <w:p w14:paraId="62EDC960">
      <w:pPr>
        <w:spacing w:before="35"/>
        <w:ind w:left="2840" w:right="0" w:firstLine="0"/>
        <w:jc w:val="left"/>
        <w:rPr>
          <w:sz w:val="22"/>
        </w:rPr>
      </w:pPr>
      <w:r>
        <w:rPr>
          <w:color w:val="414042"/>
          <w:sz w:val="22"/>
        </w:rPr>
        <w:t>We’ll</w:t>
      </w:r>
      <w:r>
        <w:rPr>
          <w:color w:val="414042"/>
          <w:spacing w:val="-14"/>
          <w:sz w:val="22"/>
        </w:rPr>
        <w:t xml:space="preserve"> </w:t>
      </w:r>
      <w:r>
        <w:rPr>
          <w:color w:val="414042"/>
          <w:sz w:val="22"/>
        </w:rPr>
        <w:t>work</w:t>
      </w:r>
      <w:r>
        <w:rPr>
          <w:color w:val="414042"/>
          <w:spacing w:val="-14"/>
          <w:sz w:val="22"/>
        </w:rPr>
        <w:t xml:space="preserve"> </w:t>
      </w:r>
      <w:r>
        <w:rPr>
          <w:color w:val="414042"/>
          <w:sz w:val="22"/>
        </w:rPr>
        <w:t>with</w:t>
      </w:r>
      <w:r>
        <w:rPr>
          <w:color w:val="414042"/>
          <w:spacing w:val="-14"/>
          <w:sz w:val="22"/>
        </w:rPr>
        <w:t xml:space="preserve"> </w:t>
      </w:r>
      <w:r>
        <w:rPr>
          <w:color w:val="414042"/>
          <w:sz w:val="22"/>
        </w:rPr>
        <w:t>you</w:t>
      </w:r>
      <w:r>
        <w:rPr>
          <w:color w:val="414042"/>
          <w:spacing w:val="-15"/>
          <w:sz w:val="22"/>
        </w:rPr>
        <w:t xml:space="preserve"> </w:t>
      </w:r>
      <w:r>
        <w:rPr>
          <w:color w:val="414042"/>
          <w:sz w:val="22"/>
        </w:rPr>
        <w:t>and</w:t>
      </w:r>
      <w:r>
        <w:rPr>
          <w:color w:val="414042"/>
          <w:spacing w:val="-14"/>
          <w:sz w:val="22"/>
        </w:rPr>
        <w:t xml:space="preserve"> </w:t>
      </w:r>
      <w:r>
        <w:rPr>
          <w:color w:val="414042"/>
          <w:sz w:val="22"/>
        </w:rPr>
        <w:t>the</w:t>
      </w:r>
      <w:r>
        <w:rPr>
          <w:color w:val="414042"/>
          <w:spacing w:val="-14"/>
          <w:sz w:val="22"/>
        </w:rPr>
        <w:t xml:space="preserve"> </w:t>
      </w:r>
      <w:r>
        <w:rPr>
          <w:color w:val="414042"/>
          <w:sz w:val="22"/>
        </w:rPr>
        <w:t>lender,</w:t>
      </w:r>
      <w:r>
        <w:rPr>
          <w:color w:val="414042"/>
          <w:spacing w:val="-14"/>
          <w:sz w:val="22"/>
        </w:rPr>
        <w:t xml:space="preserve"> </w:t>
      </w:r>
      <w:r>
        <w:rPr>
          <w:color w:val="414042"/>
          <w:sz w:val="22"/>
        </w:rPr>
        <w:t>and</w:t>
      </w:r>
      <w:r>
        <w:rPr>
          <w:color w:val="414042"/>
          <w:spacing w:val="-14"/>
          <w:sz w:val="22"/>
        </w:rPr>
        <w:t xml:space="preserve"> </w:t>
      </w:r>
      <w:r>
        <w:rPr>
          <w:color w:val="414042"/>
          <w:sz w:val="22"/>
        </w:rPr>
        <w:t>do</w:t>
      </w:r>
      <w:r>
        <w:rPr>
          <w:color w:val="414042"/>
          <w:spacing w:val="-14"/>
          <w:sz w:val="22"/>
        </w:rPr>
        <w:t xml:space="preserve"> </w:t>
      </w:r>
      <w:r>
        <w:rPr>
          <w:color w:val="414042"/>
          <w:sz w:val="22"/>
        </w:rPr>
        <w:t>the</w:t>
      </w:r>
      <w:r>
        <w:rPr>
          <w:color w:val="414042"/>
          <w:spacing w:val="-14"/>
          <w:sz w:val="22"/>
        </w:rPr>
        <w:t xml:space="preserve"> </w:t>
      </w:r>
      <w:r>
        <w:rPr>
          <w:color w:val="414042"/>
          <w:sz w:val="22"/>
        </w:rPr>
        <w:t>legwork</w:t>
      </w:r>
      <w:r>
        <w:rPr>
          <w:color w:val="414042"/>
          <w:spacing w:val="-14"/>
          <w:sz w:val="22"/>
        </w:rPr>
        <w:t xml:space="preserve"> </w:t>
      </w:r>
      <w:r>
        <w:rPr>
          <w:color w:val="414042"/>
          <w:sz w:val="22"/>
        </w:rPr>
        <w:t>to</w:t>
      </w:r>
      <w:r>
        <w:rPr>
          <w:color w:val="414042"/>
          <w:spacing w:val="-14"/>
          <w:sz w:val="22"/>
        </w:rPr>
        <w:t xml:space="preserve"> </w:t>
      </w:r>
      <w:r>
        <w:rPr>
          <w:color w:val="414042"/>
          <w:sz w:val="22"/>
        </w:rPr>
        <w:t>get</w:t>
      </w:r>
      <w:r>
        <w:rPr>
          <w:color w:val="414042"/>
          <w:spacing w:val="-14"/>
          <w:sz w:val="22"/>
        </w:rPr>
        <w:t xml:space="preserve"> </w:t>
      </w:r>
      <w:r>
        <w:rPr>
          <w:color w:val="414042"/>
          <w:sz w:val="22"/>
        </w:rPr>
        <w:t>you</w:t>
      </w:r>
      <w:r>
        <w:rPr>
          <w:color w:val="414042"/>
          <w:spacing w:val="-14"/>
          <w:sz w:val="22"/>
        </w:rPr>
        <w:t xml:space="preserve"> </w:t>
      </w:r>
      <w:r>
        <w:rPr>
          <w:color w:val="414042"/>
          <w:sz w:val="22"/>
        </w:rPr>
        <w:t>pre</w:t>
      </w:r>
      <w:r>
        <w:rPr>
          <w:color w:val="414042"/>
          <w:spacing w:val="-14"/>
          <w:sz w:val="22"/>
        </w:rPr>
        <w:t xml:space="preserve"> </w:t>
      </w:r>
      <w:r>
        <w:rPr>
          <w:color w:val="414042"/>
          <w:spacing w:val="-2"/>
          <w:sz w:val="22"/>
        </w:rPr>
        <w:t>approved.</w:t>
      </w:r>
    </w:p>
    <w:p w14:paraId="170E3DF1">
      <w:pPr>
        <w:pStyle w:val="5"/>
        <w:rPr>
          <w:sz w:val="30"/>
        </w:rPr>
      </w:pPr>
    </w:p>
    <w:p w14:paraId="5621ACBE">
      <w:pPr>
        <w:pStyle w:val="5"/>
        <w:spacing w:before="284"/>
        <w:rPr>
          <w:sz w:val="30"/>
        </w:rPr>
      </w:pPr>
    </w:p>
    <w:p w14:paraId="38AD9B9C">
      <w:pPr>
        <w:pStyle w:val="3"/>
      </w:pPr>
      <w:r>
        <w:rPr>
          <w:color w:val="414042"/>
          <w:spacing w:val="-4"/>
        </w:rPr>
        <w:t>APPROVAL</w:t>
      </w:r>
      <w:r>
        <w:rPr>
          <w:color w:val="414042"/>
          <w:spacing w:val="-36"/>
        </w:rPr>
        <w:t xml:space="preserve"> </w:t>
      </w:r>
      <w:r>
        <w:rPr>
          <w:color w:val="414042"/>
          <w:spacing w:val="-4"/>
        </w:rPr>
        <w:t>MOMENT</w:t>
      </w:r>
      <w:r>
        <w:rPr>
          <w:color w:val="414042"/>
          <w:spacing w:val="-36"/>
        </w:rPr>
        <w:t xml:space="preserve"> </w:t>
      </w:r>
      <w:r>
        <w:rPr>
          <w:color w:val="414042"/>
          <w:spacing w:val="-4"/>
        </w:rPr>
        <w:t>&amp;</w:t>
      </w:r>
      <w:r>
        <w:rPr>
          <w:color w:val="414042"/>
          <w:spacing w:val="-35"/>
        </w:rPr>
        <w:t xml:space="preserve"> </w:t>
      </w:r>
      <w:r>
        <w:rPr>
          <w:color w:val="414042"/>
          <w:spacing w:val="-4"/>
        </w:rPr>
        <w:t>PROTECTION</w:t>
      </w:r>
    </w:p>
    <w:p w14:paraId="07C5AD43">
      <w:pPr>
        <w:spacing w:before="54" w:line="218" w:lineRule="auto"/>
        <w:ind w:left="2834" w:right="1407" w:firstLine="0"/>
        <w:jc w:val="left"/>
        <w:rPr>
          <w:sz w:val="22"/>
        </w:rPr>
      </w:pPr>
      <w:r>
        <w:rPr>
          <w:color w:val="414042"/>
          <w:spacing w:val="-2"/>
          <w:sz w:val="22"/>
        </w:rPr>
        <w:t>Congratulations!</w:t>
      </w:r>
      <w:r>
        <w:rPr>
          <w:color w:val="414042"/>
          <w:spacing w:val="-12"/>
          <w:sz w:val="22"/>
        </w:rPr>
        <w:t xml:space="preserve"> </w:t>
      </w:r>
      <w:r>
        <w:rPr>
          <w:color w:val="414042"/>
          <w:spacing w:val="-2"/>
          <w:sz w:val="22"/>
        </w:rPr>
        <w:t>This</w:t>
      </w:r>
      <w:r>
        <w:rPr>
          <w:color w:val="414042"/>
          <w:spacing w:val="-12"/>
          <w:sz w:val="22"/>
        </w:rPr>
        <w:t xml:space="preserve"> </w:t>
      </w:r>
      <w:r>
        <w:rPr>
          <w:color w:val="414042"/>
          <w:spacing w:val="-2"/>
          <w:sz w:val="22"/>
        </w:rPr>
        <w:t>is</w:t>
      </w:r>
      <w:r>
        <w:rPr>
          <w:color w:val="414042"/>
          <w:spacing w:val="-12"/>
          <w:sz w:val="22"/>
        </w:rPr>
        <w:t xml:space="preserve"> </w:t>
      </w:r>
      <w:r>
        <w:rPr>
          <w:color w:val="414042"/>
          <w:spacing w:val="-2"/>
          <w:sz w:val="22"/>
        </w:rPr>
        <w:t>what</w:t>
      </w:r>
      <w:r>
        <w:rPr>
          <w:color w:val="414042"/>
          <w:spacing w:val="-12"/>
          <w:sz w:val="22"/>
        </w:rPr>
        <w:t xml:space="preserve"> </w:t>
      </w:r>
      <w:r>
        <w:rPr>
          <w:color w:val="414042"/>
          <w:spacing w:val="-2"/>
          <w:sz w:val="22"/>
        </w:rPr>
        <w:t>we</w:t>
      </w:r>
      <w:r>
        <w:rPr>
          <w:color w:val="414042"/>
          <w:spacing w:val="-12"/>
          <w:sz w:val="22"/>
        </w:rPr>
        <w:t xml:space="preserve"> </w:t>
      </w:r>
      <w:r>
        <w:rPr>
          <w:color w:val="414042"/>
          <w:spacing w:val="-2"/>
          <w:sz w:val="22"/>
        </w:rPr>
        <w:t>live</w:t>
      </w:r>
      <w:r>
        <w:rPr>
          <w:color w:val="414042"/>
          <w:spacing w:val="-12"/>
          <w:sz w:val="22"/>
        </w:rPr>
        <w:t xml:space="preserve"> </w:t>
      </w:r>
      <w:r>
        <w:rPr>
          <w:color w:val="414042"/>
          <w:spacing w:val="-2"/>
          <w:sz w:val="22"/>
        </w:rPr>
        <w:t>for.</w:t>
      </w:r>
      <w:r>
        <w:rPr>
          <w:color w:val="414042"/>
          <w:spacing w:val="-12"/>
          <w:sz w:val="22"/>
        </w:rPr>
        <w:t xml:space="preserve"> </w:t>
      </w:r>
      <w:r>
        <w:rPr>
          <w:color w:val="414042"/>
          <w:spacing w:val="-2"/>
          <w:sz w:val="22"/>
        </w:rPr>
        <w:t>Now</w:t>
      </w:r>
      <w:r>
        <w:rPr>
          <w:color w:val="414042"/>
          <w:spacing w:val="-12"/>
          <w:sz w:val="22"/>
        </w:rPr>
        <w:t xml:space="preserve"> </w:t>
      </w:r>
      <w:r>
        <w:rPr>
          <w:color w:val="414042"/>
          <w:spacing w:val="-2"/>
          <w:sz w:val="22"/>
        </w:rPr>
        <w:t>you</w:t>
      </w:r>
      <w:r>
        <w:rPr>
          <w:color w:val="414042"/>
          <w:spacing w:val="-12"/>
          <w:sz w:val="22"/>
        </w:rPr>
        <w:t xml:space="preserve"> </w:t>
      </w:r>
      <w:r>
        <w:rPr>
          <w:color w:val="414042"/>
          <w:spacing w:val="-2"/>
          <w:sz w:val="22"/>
        </w:rPr>
        <w:t>know</w:t>
      </w:r>
      <w:r>
        <w:rPr>
          <w:color w:val="414042"/>
          <w:spacing w:val="-12"/>
          <w:sz w:val="22"/>
        </w:rPr>
        <w:t xml:space="preserve"> </w:t>
      </w:r>
      <w:r>
        <w:rPr>
          <w:color w:val="414042"/>
          <w:spacing w:val="-2"/>
          <w:sz w:val="22"/>
        </w:rPr>
        <w:t>what</w:t>
      </w:r>
      <w:r>
        <w:rPr>
          <w:color w:val="414042"/>
          <w:spacing w:val="-12"/>
          <w:sz w:val="22"/>
        </w:rPr>
        <w:t xml:space="preserve"> </w:t>
      </w:r>
      <w:r>
        <w:rPr>
          <w:color w:val="414042"/>
          <w:spacing w:val="-2"/>
          <w:sz w:val="22"/>
        </w:rPr>
        <w:t>you</w:t>
      </w:r>
      <w:r>
        <w:rPr>
          <w:color w:val="414042"/>
          <w:spacing w:val="-12"/>
          <w:sz w:val="22"/>
        </w:rPr>
        <w:t xml:space="preserve"> </w:t>
      </w:r>
      <w:r>
        <w:rPr>
          <w:color w:val="414042"/>
          <w:spacing w:val="-2"/>
          <w:sz w:val="22"/>
        </w:rPr>
        <w:t>can</w:t>
      </w:r>
      <w:r>
        <w:rPr>
          <w:color w:val="414042"/>
          <w:spacing w:val="-12"/>
          <w:sz w:val="22"/>
        </w:rPr>
        <w:t xml:space="preserve"> </w:t>
      </w:r>
      <w:r>
        <w:rPr>
          <w:color w:val="414042"/>
          <w:spacing w:val="-2"/>
          <w:sz w:val="22"/>
        </w:rPr>
        <w:t>afford</w:t>
      </w:r>
      <w:r>
        <w:rPr>
          <w:color w:val="414042"/>
          <w:spacing w:val="-12"/>
          <w:sz w:val="22"/>
        </w:rPr>
        <w:t xml:space="preserve"> </w:t>
      </w:r>
      <w:r>
        <w:rPr>
          <w:color w:val="414042"/>
          <w:spacing w:val="-2"/>
          <w:sz w:val="22"/>
        </w:rPr>
        <w:t xml:space="preserve">and </w:t>
      </w:r>
      <w:r>
        <w:rPr>
          <w:color w:val="414042"/>
          <w:sz w:val="22"/>
        </w:rPr>
        <w:t>have</w:t>
      </w:r>
      <w:r>
        <w:rPr>
          <w:color w:val="414042"/>
          <w:spacing w:val="-18"/>
          <w:sz w:val="22"/>
        </w:rPr>
        <w:t xml:space="preserve"> </w:t>
      </w:r>
      <w:r>
        <w:rPr>
          <w:color w:val="414042"/>
          <w:sz w:val="22"/>
        </w:rPr>
        <w:t>the</w:t>
      </w:r>
      <w:r>
        <w:rPr>
          <w:color w:val="414042"/>
          <w:spacing w:val="-17"/>
          <w:sz w:val="22"/>
        </w:rPr>
        <w:t xml:space="preserve"> </w:t>
      </w:r>
      <w:r>
        <w:rPr>
          <w:color w:val="414042"/>
          <w:sz w:val="22"/>
        </w:rPr>
        <w:t>thumbs</w:t>
      </w:r>
      <w:r>
        <w:rPr>
          <w:color w:val="414042"/>
          <w:spacing w:val="-17"/>
          <w:sz w:val="22"/>
        </w:rPr>
        <w:t xml:space="preserve"> </w:t>
      </w:r>
      <w:r>
        <w:rPr>
          <w:color w:val="414042"/>
          <w:sz w:val="22"/>
        </w:rPr>
        <w:t>up</w:t>
      </w:r>
      <w:r>
        <w:rPr>
          <w:color w:val="414042"/>
          <w:spacing w:val="-17"/>
          <w:sz w:val="22"/>
        </w:rPr>
        <w:t xml:space="preserve"> </w:t>
      </w:r>
      <w:r>
        <w:rPr>
          <w:color w:val="414042"/>
          <w:sz w:val="22"/>
        </w:rPr>
        <w:t>from</w:t>
      </w:r>
      <w:r>
        <w:rPr>
          <w:color w:val="414042"/>
          <w:spacing w:val="-17"/>
          <w:sz w:val="22"/>
        </w:rPr>
        <w:t xml:space="preserve"> </w:t>
      </w:r>
      <w:r>
        <w:rPr>
          <w:color w:val="414042"/>
          <w:sz w:val="22"/>
        </w:rPr>
        <w:t>your</w:t>
      </w:r>
      <w:r>
        <w:rPr>
          <w:color w:val="414042"/>
          <w:spacing w:val="-18"/>
          <w:sz w:val="22"/>
        </w:rPr>
        <w:t xml:space="preserve"> </w:t>
      </w:r>
      <w:r>
        <w:rPr>
          <w:color w:val="414042"/>
          <w:sz w:val="22"/>
        </w:rPr>
        <w:t>lender</w:t>
      </w:r>
      <w:r>
        <w:rPr>
          <w:color w:val="414042"/>
          <w:spacing w:val="-17"/>
          <w:sz w:val="22"/>
        </w:rPr>
        <w:t xml:space="preserve"> </w:t>
      </w:r>
      <w:r>
        <w:rPr>
          <w:color w:val="414042"/>
          <w:sz w:val="22"/>
        </w:rPr>
        <w:t>for</w:t>
      </w:r>
      <w:r>
        <w:rPr>
          <w:color w:val="414042"/>
          <w:spacing w:val="-17"/>
          <w:sz w:val="22"/>
        </w:rPr>
        <w:t xml:space="preserve"> </w:t>
      </w:r>
      <w:r>
        <w:rPr>
          <w:color w:val="414042"/>
          <w:sz w:val="22"/>
        </w:rPr>
        <w:t>what</w:t>
      </w:r>
      <w:r>
        <w:rPr>
          <w:color w:val="414042"/>
          <w:spacing w:val="-17"/>
          <w:sz w:val="22"/>
        </w:rPr>
        <w:t xml:space="preserve"> </w:t>
      </w:r>
      <w:r>
        <w:rPr>
          <w:color w:val="414042"/>
          <w:sz w:val="22"/>
        </w:rPr>
        <w:t>you</w:t>
      </w:r>
      <w:r>
        <w:rPr>
          <w:color w:val="414042"/>
          <w:spacing w:val="-17"/>
          <w:sz w:val="22"/>
        </w:rPr>
        <w:t xml:space="preserve"> </w:t>
      </w:r>
      <w:r>
        <w:rPr>
          <w:color w:val="414042"/>
          <w:sz w:val="22"/>
        </w:rPr>
        <w:t>need,</w:t>
      </w:r>
      <w:r>
        <w:rPr>
          <w:color w:val="414042"/>
          <w:spacing w:val="-18"/>
          <w:sz w:val="22"/>
        </w:rPr>
        <w:t xml:space="preserve"> </w:t>
      </w:r>
      <w:r>
        <w:rPr>
          <w:color w:val="414042"/>
          <w:sz w:val="22"/>
        </w:rPr>
        <w:t>when</w:t>
      </w:r>
      <w:r>
        <w:rPr>
          <w:color w:val="414042"/>
          <w:spacing w:val="-17"/>
          <w:sz w:val="22"/>
        </w:rPr>
        <w:t xml:space="preserve"> </w:t>
      </w:r>
      <w:r>
        <w:rPr>
          <w:color w:val="414042"/>
          <w:sz w:val="22"/>
        </w:rPr>
        <w:t>you</w:t>
      </w:r>
      <w:r>
        <w:rPr>
          <w:color w:val="414042"/>
          <w:spacing w:val="-17"/>
          <w:sz w:val="22"/>
        </w:rPr>
        <w:t xml:space="preserve"> </w:t>
      </w:r>
      <w:r>
        <w:rPr>
          <w:color w:val="414042"/>
          <w:sz w:val="22"/>
        </w:rPr>
        <w:t>need</w:t>
      </w:r>
      <w:r>
        <w:rPr>
          <w:color w:val="414042"/>
          <w:spacing w:val="-17"/>
          <w:sz w:val="22"/>
        </w:rPr>
        <w:t xml:space="preserve"> </w:t>
      </w:r>
      <w:r>
        <w:rPr>
          <w:color w:val="414042"/>
          <w:sz w:val="22"/>
        </w:rPr>
        <w:t>it.</w:t>
      </w:r>
      <w:r>
        <w:rPr>
          <w:color w:val="414042"/>
          <w:spacing w:val="-17"/>
          <w:sz w:val="22"/>
        </w:rPr>
        <w:t xml:space="preserve"> </w:t>
      </w:r>
      <w:r>
        <w:rPr>
          <w:color w:val="414042"/>
          <w:sz w:val="22"/>
        </w:rPr>
        <w:t>We’ll confirm</w:t>
      </w:r>
      <w:r>
        <w:rPr>
          <w:color w:val="414042"/>
          <w:spacing w:val="-7"/>
          <w:sz w:val="22"/>
        </w:rPr>
        <w:t xml:space="preserve"> </w:t>
      </w:r>
      <w:r>
        <w:rPr>
          <w:color w:val="414042"/>
          <w:sz w:val="22"/>
        </w:rPr>
        <w:t>the</w:t>
      </w:r>
      <w:r>
        <w:rPr>
          <w:color w:val="414042"/>
          <w:spacing w:val="-7"/>
          <w:sz w:val="22"/>
        </w:rPr>
        <w:t xml:space="preserve"> </w:t>
      </w:r>
      <w:r>
        <w:rPr>
          <w:color w:val="414042"/>
          <w:sz w:val="22"/>
        </w:rPr>
        <w:t>details</w:t>
      </w:r>
      <w:r>
        <w:rPr>
          <w:color w:val="414042"/>
          <w:spacing w:val="40"/>
          <w:sz w:val="22"/>
        </w:rPr>
        <w:t xml:space="preserve"> </w:t>
      </w:r>
      <w:r>
        <w:rPr>
          <w:color w:val="414042"/>
          <w:sz w:val="22"/>
        </w:rPr>
        <w:t>with</w:t>
      </w:r>
      <w:r>
        <w:rPr>
          <w:color w:val="414042"/>
          <w:spacing w:val="-7"/>
          <w:sz w:val="22"/>
        </w:rPr>
        <w:t xml:space="preserve"> </w:t>
      </w:r>
      <w:r>
        <w:rPr>
          <w:color w:val="414042"/>
          <w:sz w:val="22"/>
        </w:rPr>
        <w:t>you.</w:t>
      </w:r>
      <w:r>
        <w:rPr>
          <w:color w:val="414042"/>
          <w:spacing w:val="-7"/>
          <w:sz w:val="22"/>
        </w:rPr>
        <w:t xml:space="preserve"> </w:t>
      </w:r>
      <w:r>
        <w:rPr>
          <w:color w:val="414042"/>
          <w:sz w:val="22"/>
        </w:rPr>
        <w:t>We</w:t>
      </w:r>
      <w:r>
        <w:rPr>
          <w:color w:val="414042"/>
          <w:spacing w:val="-7"/>
          <w:sz w:val="22"/>
        </w:rPr>
        <w:t xml:space="preserve"> </w:t>
      </w:r>
      <w:r>
        <w:rPr>
          <w:color w:val="414042"/>
          <w:sz w:val="22"/>
        </w:rPr>
        <w:t>will</w:t>
      </w:r>
      <w:r>
        <w:rPr>
          <w:color w:val="414042"/>
          <w:spacing w:val="-7"/>
          <w:sz w:val="22"/>
        </w:rPr>
        <w:t xml:space="preserve"> </w:t>
      </w:r>
      <w:r>
        <w:rPr>
          <w:color w:val="414042"/>
          <w:sz w:val="22"/>
        </w:rPr>
        <w:t>also</w:t>
      </w:r>
      <w:r>
        <w:rPr>
          <w:color w:val="414042"/>
          <w:spacing w:val="-7"/>
          <w:sz w:val="22"/>
        </w:rPr>
        <w:t xml:space="preserve"> </w:t>
      </w:r>
      <w:r>
        <w:rPr>
          <w:color w:val="414042"/>
          <w:sz w:val="22"/>
        </w:rPr>
        <w:t>see</w:t>
      </w:r>
      <w:r>
        <w:rPr>
          <w:color w:val="414042"/>
          <w:spacing w:val="-7"/>
          <w:sz w:val="22"/>
        </w:rPr>
        <w:t xml:space="preserve"> </w:t>
      </w:r>
      <w:r>
        <w:rPr>
          <w:color w:val="414042"/>
          <w:sz w:val="22"/>
        </w:rPr>
        <w:t>if</w:t>
      </w:r>
      <w:r>
        <w:rPr>
          <w:color w:val="414042"/>
          <w:spacing w:val="-7"/>
          <w:sz w:val="22"/>
        </w:rPr>
        <w:t xml:space="preserve"> </w:t>
      </w:r>
      <w:r>
        <w:rPr>
          <w:color w:val="414042"/>
          <w:sz w:val="22"/>
        </w:rPr>
        <w:t>we</w:t>
      </w:r>
      <w:r>
        <w:rPr>
          <w:color w:val="414042"/>
          <w:spacing w:val="-7"/>
          <w:sz w:val="22"/>
        </w:rPr>
        <w:t xml:space="preserve"> </w:t>
      </w:r>
      <w:r>
        <w:rPr>
          <w:color w:val="414042"/>
          <w:sz w:val="22"/>
        </w:rPr>
        <w:t>can</w:t>
      </w:r>
      <w:r>
        <w:rPr>
          <w:color w:val="414042"/>
          <w:spacing w:val="-7"/>
          <w:sz w:val="22"/>
        </w:rPr>
        <w:t xml:space="preserve"> </w:t>
      </w:r>
      <w:r>
        <w:rPr>
          <w:color w:val="414042"/>
          <w:sz w:val="22"/>
        </w:rPr>
        <w:t>help</w:t>
      </w:r>
      <w:r>
        <w:rPr>
          <w:color w:val="414042"/>
          <w:spacing w:val="-7"/>
          <w:sz w:val="22"/>
        </w:rPr>
        <w:t xml:space="preserve"> </w:t>
      </w:r>
      <w:r>
        <w:rPr>
          <w:color w:val="414042"/>
          <w:sz w:val="22"/>
        </w:rPr>
        <w:t>you</w:t>
      </w:r>
      <w:r>
        <w:rPr>
          <w:color w:val="414042"/>
          <w:spacing w:val="-7"/>
          <w:sz w:val="22"/>
        </w:rPr>
        <w:t xml:space="preserve"> </w:t>
      </w:r>
      <w:r>
        <w:rPr>
          <w:color w:val="414042"/>
          <w:sz w:val="22"/>
        </w:rPr>
        <w:t>get</w:t>
      </w:r>
      <w:r>
        <w:rPr>
          <w:color w:val="414042"/>
          <w:spacing w:val="-7"/>
          <w:sz w:val="22"/>
        </w:rPr>
        <w:t xml:space="preserve"> </w:t>
      </w:r>
      <w:r>
        <w:rPr>
          <w:color w:val="414042"/>
          <w:sz w:val="22"/>
        </w:rPr>
        <w:t>protection for your home and loved ones should anything go wrong.</w:t>
      </w:r>
    </w:p>
    <w:p w14:paraId="4A7FF666">
      <w:pPr>
        <w:pStyle w:val="5"/>
        <w:rPr>
          <w:sz w:val="30"/>
        </w:rPr>
      </w:pPr>
    </w:p>
    <w:p w14:paraId="6E3C944C">
      <w:pPr>
        <w:pStyle w:val="5"/>
        <w:spacing w:before="231"/>
        <w:rPr>
          <w:sz w:val="30"/>
        </w:rPr>
      </w:pPr>
    </w:p>
    <w:p w14:paraId="3117ECE1">
      <w:pPr>
        <w:pStyle w:val="3"/>
      </w:pPr>
      <w:r>
        <w:rPr>
          <w:color w:val="414042"/>
          <w:spacing w:val="-12"/>
        </w:rPr>
        <w:t>SETTLEMENT</w:t>
      </w:r>
      <w:r>
        <w:rPr>
          <w:color w:val="414042"/>
          <w:spacing w:val="-42"/>
        </w:rPr>
        <w:t xml:space="preserve"> </w:t>
      </w:r>
      <w:r>
        <w:rPr>
          <w:color w:val="414042"/>
          <w:spacing w:val="-12"/>
        </w:rPr>
        <w:t>PROCESS</w:t>
      </w:r>
      <w:r>
        <w:rPr>
          <w:color w:val="414042"/>
          <w:spacing w:val="-42"/>
        </w:rPr>
        <w:t xml:space="preserve"> </w:t>
      </w:r>
      <w:r>
        <w:rPr>
          <w:color w:val="414042"/>
          <w:spacing w:val="-12"/>
        </w:rPr>
        <w:t>&amp;</w:t>
      </w:r>
      <w:r>
        <w:rPr>
          <w:color w:val="414042"/>
          <w:spacing w:val="-42"/>
        </w:rPr>
        <w:t xml:space="preserve"> </w:t>
      </w:r>
      <w:r>
        <w:rPr>
          <w:color w:val="414042"/>
          <w:spacing w:val="-12"/>
        </w:rPr>
        <w:t>BEING</w:t>
      </w:r>
      <w:r>
        <w:rPr>
          <w:color w:val="414042"/>
          <w:spacing w:val="-41"/>
        </w:rPr>
        <w:t xml:space="preserve"> </w:t>
      </w:r>
      <w:r>
        <w:rPr>
          <w:color w:val="414042"/>
          <w:spacing w:val="-12"/>
        </w:rPr>
        <w:t>TOGETHER</w:t>
      </w:r>
      <w:r>
        <w:rPr>
          <w:color w:val="414042"/>
          <w:spacing w:val="-42"/>
        </w:rPr>
        <w:t xml:space="preserve"> </w:t>
      </w:r>
      <w:r>
        <w:rPr>
          <w:color w:val="414042"/>
          <w:spacing w:val="-12"/>
        </w:rPr>
        <w:t>FOR</w:t>
      </w:r>
      <w:r>
        <w:rPr>
          <w:color w:val="414042"/>
          <w:spacing w:val="-42"/>
        </w:rPr>
        <w:t xml:space="preserve"> </w:t>
      </w:r>
      <w:r>
        <w:rPr>
          <w:color w:val="414042"/>
          <w:spacing w:val="-12"/>
        </w:rPr>
        <w:t>THE</w:t>
      </w:r>
      <w:r>
        <w:rPr>
          <w:color w:val="414042"/>
          <w:spacing w:val="-41"/>
        </w:rPr>
        <w:t xml:space="preserve"> </w:t>
      </w:r>
      <w:r>
        <w:rPr>
          <w:color w:val="414042"/>
          <w:spacing w:val="-12"/>
        </w:rPr>
        <w:t>LONG</w:t>
      </w:r>
      <w:r>
        <w:rPr>
          <w:color w:val="414042"/>
          <w:spacing w:val="-50"/>
        </w:rPr>
        <w:t xml:space="preserve"> </w:t>
      </w:r>
      <w:r>
        <w:rPr>
          <w:color w:val="414042"/>
          <w:spacing w:val="-12"/>
        </w:rPr>
        <w:t>HAUL</w:t>
      </w:r>
    </w:p>
    <w:p w14:paraId="53920586">
      <w:pPr>
        <w:spacing w:before="16" w:line="225" w:lineRule="auto"/>
        <w:ind w:left="2834" w:right="906" w:firstLine="0"/>
        <w:jc w:val="left"/>
        <w:rPr>
          <w:sz w:val="22"/>
        </w:rPr>
      </w:pPr>
      <w:r>
        <w:rPr>
          <w:color w:val="414042"/>
          <w:sz w:val="22"/>
        </w:rPr>
        <w:t>We’ll</w:t>
      </w:r>
      <w:r>
        <w:rPr>
          <w:color w:val="414042"/>
          <w:spacing w:val="-18"/>
          <w:sz w:val="22"/>
        </w:rPr>
        <w:t xml:space="preserve"> </w:t>
      </w:r>
      <w:r>
        <w:rPr>
          <w:color w:val="414042"/>
          <w:sz w:val="22"/>
        </w:rPr>
        <w:t>also</w:t>
      </w:r>
      <w:r>
        <w:rPr>
          <w:color w:val="414042"/>
          <w:spacing w:val="-17"/>
          <w:sz w:val="22"/>
        </w:rPr>
        <w:t xml:space="preserve"> </w:t>
      </w:r>
      <w:r>
        <w:rPr>
          <w:color w:val="414042"/>
          <w:sz w:val="22"/>
        </w:rPr>
        <w:t>be</w:t>
      </w:r>
      <w:r>
        <w:rPr>
          <w:color w:val="414042"/>
          <w:spacing w:val="-17"/>
          <w:sz w:val="22"/>
        </w:rPr>
        <w:t xml:space="preserve"> </w:t>
      </w:r>
      <w:r>
        <w:rPr>
          <w:color w:val="414042"/>
          <w:sz w:val="22"/>
        </w:rPr>
        <w:t>there</w:t>
      </w:r>
      <w:r>
        <w:rPr>
          <w:color w:val="414042"/>
          <w:spacing w:val="-17"/>
          <w:sz w:val="22"/>
        </w:rPr>
        <w:t xml:space="preserve"> </w:t>
      </w:r>
      <w:r>
        <w:rPr>
          <w:color w:val="414042"/>
          <w:sz w:val="22"/>
        </w:rPr>
        <w:t>for</w:t>
      </w:r>
      <w:r>
        <w:rPr>
          <w:color w:val="414042"/>
          <w:spacing w:val="-17"/>
          <w:sz w:val="22"/>
        </w:rPr>
        <w:t xml:space="preserve"> </w:t>
      </w:r>
      <w:r>
        <w:rPr>
          <w:color w:val="414042"/>
          <w:sz w:val="22"/>
        </w:rPr>
        <w:t>you</w:t>
      </w:r>
      <w:r>
        <w:rPr>
          <w:color w:val="414042"/>
          <w:spacing w:val="-18"/>
          <w:sz w:val="22"/>
        </w:rPr>
        <w:t xml:space="preserve"> </w:t>
      </w:r>
      <w:r>
        <w:rPr>
          <w:color w:val="414042"/>
          <w:sz w:val="22"/>
        </w:rPr>
        <w:t>during</w:t>
      </w:r>
      <w:r>
        <w:rPr>
          <w:color w:val="414042"/>
          <w:spacing w:val="-17"/>
          <w:sz w:val="22"/>
        </w:rPr>
        <w:t xml:space="preserve"> </w:t>
      </w:r>
      <w:r>
        <w:rPr>
          <w:color w:val="414042"/>
          <w:sz w:val="22"/>
        </w:rPr>
        <w:t>the</w:t>
      </w:r>
      <w:r>
        <w:rPr>
          <w:color w:val="414042"/>
          <w:spacing w:val="-17"/>
          <w:sz w:val="22"/>
        </w:rPr>
        <w:t xml:space="preserve"> </w:t>
      </w:r>
      <w:r>
        <w:rPr>
          <w:color w:val="414042"/>
          <w:sz w:val="22"/>
        </w:rPr>
        <w:t>settlement</w:t>
      </w:r>
      <w:r>
        <w:rPr>
          <w:color w:val="414042"/>
          <w:spacing w:val="-18"/>
          <w:sz w:val="22"/>
        </w:rPr>
        <w:t xml:space="preserve"> </w:t>
      </w:r>
      <w:r>
        <w:rPr>
          <w:color w:val="414042"/>
          <w:sz w:val="22"/>
        </w:rPr>
        <w:t>process</w:t>
      </w:r>
      <w:r>
        <w:rPr>
          <w:color w:val="414042"/>
          <w:spacing w:val="-17"/>
          <w:sz w:val="22"/>
        </w:rPr>
        <w:t xml:space="preserve"> </w:t>
      </w:r>
      <w:r>
        <w:rPr>
          <w:color w:val="414042"/>
          <w:sz w:val="22"/>
        </w:rPr>
        <w:t>to</w:t>
      </w:r>
      <w:r>
        <w:rPr>
          <w:color w:val="414042"/>
          <w:spacing w:val="-17"/>
          <w:sz w:val="22"/>
        </w:rPr>
        <w:t xml:space="preserve"> </w:t>
      </w:r>
      <w:r>
        <w:rPr>
          <w:color w:val="414042"/>
          <w:sz w:val="22"/>
        </w:rPr>
        <w:t>keep</w:t>
      </w:r>
      <w:r>
        <w:rPr>
          <w:color w:val="414042"/>
          <w:spacing w:val="-18"/>
          <w:sz w:val="22"/>
        </w:rPr>
        <w:t xml:space="preserve"> </w:t>
      </w:r>
      <w:r>
        <w:rPr>
          <w:color w:val="414042"/>
          <w:sz w:val="22"/>
        </w:rPr>
        <w:t>an</w:t>
      </w:r>
      <w:r>
        <w:rPr>
          <w:color w:val="414042"/>
          <w:spacing w:val="-17"/>
          <w:sz w:val="22"/>
        </w:rPr>
        <w:t xml:space="preserve"> </w:t>
      </w:r>
      <w:r>
        <w:rPr>
          <w:color w:val="414042"/>
          <w:sz w:val="22"/>
        </w:rPr>
        <w:t>eye</w:t>
      </w:r>
      <w:r>
        <w:rPr>
          <w:color w:val="414042"/>
          <w:spacing w:val="-17"/>
          <w:sz w:val="22"/>
        </w:rPr>
        <w:t xml:space="preserve"> </w:t>
      </w:r>
      <w:r>
        <w:rPr>
          <w:color w:val="414042"/>
          <w:sz w:val="22"/>
        </w:rPr>
        <w:t>on</w:t>
      </w:r>
      <w:r>
        <w:rPr>
          <w:color w:val="414042"/>
          <w:spacing w:val="-17"/>
          <w:sz w:val="22"/>
        </w:rPr>
        <w:t xml:space="preserve"> </w:t>
      </w:r>
      <w:r>
        <w:rPr>
          <w:color w:val="414042"/>
          <w:sz w:val="22"/>
        </w:rPr>
        <w:t>it</w:t>
      </w:r>
      <w:r>
        <w:rPr>
          <w:color w:val="414042"/>
          <w:spacing w:val="-17"/>
          <w:sz w:val="22"/>
        </w:rPr>
        <w:t xml:space="preserve"> </w:t>
      </w:r>
      <w:r>
        <w:rPr>
          <w:color w:val="414042"/>
          <w:sz w:val="22"/>
        </w:rPr>
        <w:t>all</w:t>
      </w:r>
      <w:r>
        <w:rPr>
          <w:color w:val="414042"/>
          <w:spacing w:val="-18"/>
          <w:sz w:val="22"/>
        </w:rPr>
        <w:t xml:space="preserve"> </w:t>
      </w:r>
      <w:r>
        <w:rPr>
          <w:color w:val="414042"/>
          <w:sz w:val="22"/>
        </w:rPr>
        <w:t>and let</w:t>
      </w:r>
      <w:r>
        <w:rPr>
          <w:color w:val="414042"/>
          <w:spacing w:val="-11"/>
          <w:sz w:val="22"/>
        </w:rPr>
        <w:t xml:space="preserve"> </w:t>
      </w:r>
      <w:r>
        <w:rPr>
          <w:color w:val="414042"/>
          <w:sz w:val="22"/>
        </w:rPr>
        <w:t>you</w:t>
      </w:r>
      <w:r>
        <w:rPr>
          <w:color w:val="414042"/>
          <w:spacing w:val="-10"/>
          <w:sz w:val="22"/>
        </w:rPr>
        <w:t xml:space="preserve"> </w:t>
      </w:r>
      <w:r>
        <w:rPr>
          <w:color w:val="414042"/>
          <w:sz w:val="22"/>
        </w:rPr>
        <w:t>know</w:t>
      </w:r>
      <w:r>
        <w:rPr>
          <w:color w:val="414042"/>
          <w:spacing w:val="-11"/>
          <w:sz w:val="22"/>
        </w:rPr>
        <w:t xml:space="preserve"> </w:t>
      </w:r>
      <w:r>
        <w:rPr>
          <w:color w:val="414042"/>
          <w:sz w:val="22"/>
        </w:rPr>
        <w:t>everything</w:t>
      </w:r>
      <w:r>
        <w:rPr>
          <w:color w:val="414042"/>
          <w:spacing w:val="-11"/>
          <w:sz w:val="22"/>
        </w:rPr>
        <w:t xml:space="preserve"> </w:t>
      </w:r>
      <w:r>
        <w:rPr>
          <w:color w:val="414042"/>
          <w:sz w:val="22"/>
        </w:rPr>
        <w:t>has</w:t>
      </w:r>
      <w:r>
        <w:rPr>
          <w:color w:val="414042"/>
          <w:spacing w:val="-11"/>
          <w:sz w:val="22"/>
        </w:rPr>
        <w:t xml:space="preserve"> </w:t>
      </w:r>
      <w:r>
        <w:rPr>
          <w:color w:val="414042"/>
          <w:sz w:val="22"/>
        </w:rPr>
        <w:t>gone</w:t>
      </w:r>
      <w:r>
        <w:rPr>
          <w:color w:val="414042"/>
          <w:spacing w:val="-11"/>
          <w:sz w:val="22"/>
        </w:rPr>
        <w:t xml:space="preserve"> </w:t>
      </w:r>
      <w:r>
        <w:rPr>
          <w:color w:val="414042"/>
          <w:sz w:val="22"/>
        </w:rPr>
        <w:t>smoothly.</w:t>
      </w:r>
      <w:r>
        <w:rPr>
          <w:color w:val="414042"/>
          <w:spacing w:val="-11"/>
          <w:sz w:val="22"/>
        </w:rPr>
        <w:t xml:space="preserve"> </w:t>
      </w:r>
      <w:r>
        <w:rPr>
          <w:color w:val="414042"/>
          <w:sz w:val="22"/>
        </w:rPr>
        <w:t>This</w:t>
      </w:r>
      <w:r>
        <w:rPr>
          <w:color w:val="414042"/>
          <w:spacing w:val="-12"/>
          <w:sz w:val="22"/>
        </w:rPr>
        <w:t xml:space="preserve"> </w:t>
      </w:r>
      <w:r>
        <w:rPr>
          <w:color w:val="414042"/>
          <w:sz w:val="22"/>
        </w:rPr>
        <w:t>is</w:t>
      </w:r>
      <w:r>
        <w:rPr>
          <w:color w:val="414042"/>
          <w:spacing w:val="-11"/>
          <w:sz w:val="22"/>
        </w:rPr>
        <w:t xml:space="preserve"> </w:t>
      </w:r>
      <w:r>
        <w:rPr>
          <w:color w:val="414042"/>
          <w:sz w:val="22"/>
        </w:rPr>
        <w:t>just</w:t>
      </w:r>
      <w:r>
        <w:rPr>
          <w:color w:val="414042"/>
          <w:spacing w:val="-11"/>
          <w:sz w:val="22"/>
        </w:rPr>
        <w:t xml:space="preserve"> </w:t>
      </w:r>
      <w:r>
        <w:rPr>
          <w:color w:val="414042"/>
          <w:sz w:val="22"/>
        </w:rPr>
        <w:t>the</w:t>
      </w:r>
      <w:r>
        <w:rPr>
          <w:color w:val="414042"/>
          <w:spacing w:val="-11"/>
          <w:sz w:val="22"/>
        </w:rPr>
        <w:t xml:space="preserve"> </w:t>
      </w:r>
      <w:r>
        <w:rPr>
          <w:color w:val="414042"/>
          <w:sz w:val="22"/>
        </w:rPr>
        <w:t>beginning</w:t>
      </w:r>
      <w:r>
        <w:rPr>
          <w:color w:val="414042"/>
          <w:spacing w:val="-11"/>
          <w:sz w:val="22"/>
        </w:rPr>
        <w:t xml:space="preserve"> </w:t>
      </w:r>
      <w:r>
        <w:rPr>
          <w:color w:val="414042"/>
          <w:sz w:val="22"/>
        </w:rPr>
        <w:t>of</w:t>
      </w:r>
      <w:r>
        <w:rPr>
          <w:color w:val="414042"/>
          <w:spacing w:val="-11"/>
          <w:sz w:val="22"/>
        </w:rPr>
        <w:t xml:space="preserve"> </w:t>
      </w:r>
      <w:r>
        <w:rPr>
          <w:color w:val="414042"/>
          <w:sz w:val="22"/>
        </w:rPr>
        <w:t xml:space="preserve">our </w:t>
      </w:r>
      <w:r>
        <w:rPr>
          <w:color w:val="414042"/>
          <w:spacing w:val="-2"/>
          <w:sz w:val="22"/>
        </w:rPr>
        <w:t>partnership.</w:t>
      </w:r>
      <w:r>
        <w:rPr>
          <w:color w:val="414042"/>
          <w:spacing w:val="40"/>
          <w:sz w:val="22"/>
        </w:rPr>
        <w:t xml:space="preserve"> </w:t>
      </w:r>
      <w:r>
        <w:rPr>
          <w:color w:val="414042"/>
          <w:spacing w:val="-2"/>
          <w:sz w:val="22"/>
        </w:rPr>
        <w:t>It’s</w:t>
      </w:r>
      <w:r>
        <w:rPr>
          <w:color w:val="414042"/>
          <w:spacing w:val="-14"/>
          <w:sz w:val="22"/>
        </w:rPr>
        <w:t xml:space="preserve"> </w:t>
      </w:r>
      <w:r>
        <w:rPr>
          <w:color w:val="414042"/>
          <w:spacing w:val="-2"/>
          <w:sz w:val="22"/>
        </w:rPr>
        <w:t>my</w:t>
      </w:r>
      <w:r>
        <w:rPr>
          <w:color w:val="414042"/>
          <w:spacing w:val="-12"/>
          <w:sz w:val="22"/>
        </w:rPr>
        <w:t xml:space="preserve"> </w:t>
      </w:r>
      <w:r>
        <w:rPr>
          <w:color w:val="414042"/>
          <w:spacing w:val="-2"/>
          <w:sz w:val="22"/>
        </w:rPr>
        <w:t>ambition</w:t>
      </w:r>
      <w:r>
        <w:rPr>
          <w:color w:val="414042"/>
          <w:spacing w:val="-14"/>
          <w:sz w:val="22"/>
        </w:rPr>
        <w:t xml:space="preserve"> </w:t>
      </w:r>
      <w:r>
        <w:rPr>
          <w:color w:val="414042"/>
          <w:spacing w:val="-2"/>
          <w:sz w:val="22"/>
        </w:rPr>
        <w:t>to</w:t>
      </w:r>
      <w:r>
        <w:rPr>
          <w:color w:val="414042"/>
          <w:spacing w:val="-15"/>
          <w:sz w:val="22"/>
        </w:rPr>
        <w:t xml:space="preserve"> </w:t>
      </w:r>
      <w:r>
        <w:rPr>
          <w:color w:val="414042"/>
          <w:spacing w:val="-2"/>
          <w:sz w:val="22"/>
        </w:rPr>
        <w:t>help</w:t>
      </w:r>
      <w:r>
        <w:rPr>
          <w:color w:val="414042"/>
          <w:spacing w:val="-14"/>
          <w:sz w:val="22"/>
        </w:rPr>
        <w:t xml:space="preserve"> </w:t>
      </w:r>
      <w:r>
        <w:rPr>
          <w:color w:val="414042"/>
          <w:spacing w:val="-2"/>
          <w:sz w:val="22"/>
        </w:rPr>
        <w:t>your</w:t>
      </w:r>
      <w:r>
        <w:rPr>
          <w:color w:val="414042"/>
          <w:spacing w:val="-14"/>
          <w:sz w:val="22"/>
        </w:rPr>
        <w:t xml:space="preserve"> </w:t>
      </w:r>
      <w:r>
        <w:rPr>
          <w:color w:val="414042"/>
          <w:spacing w:val="-2"/>
          <w:sz w:val="22"/>
        </w:rPr>
        <w:t>financial</w:t>
      </w:r>
      <w:r>
        <w:rPr>
          <w:color w:val="414042"/>
          <w:spacing w:val="-14"/>
          <w:sz w:val="22"/>
        </w:rPr>
        <w:t xml:space="preserve"> </w:t>
      </w:r>
      <w:r>
        <w:rPr>
          <w:color w:val="414042"/>
          <w:spacing w:val="-2"/>
          <w:sz w:val="22"/>
        </w:rPr>
        <w:t>future</w:t>
      </w:r>
      <w:r>
        <w:rPr>
          <w:color w:val="414042"/>
          <w:spacing w:val="-14"/>
          <w:sz w:val="22"/>
        </w:rPr>
        <w:t xml:space="preserve"> </w:t>
      </w:r>
      <w:r>
        <w:rPr>
          <w:color w:val="414042"/>
          <w:spacing w:val="-2"/>
          <w:sz w:val="22"/>
        </w:rPr>
        <w:t>thrive.</w:t>
      </w:r>
      <w:r>
        <w:rPr>
          <w:color w:val="414042"/>
          <w:spacing w:val="-14"/>
          <w:sz w:val="22"/>
        </w:rPr>
        <w:t xml:space="preserve"> </w:t>
      </w:r>
      <w:r>
        <w:rPr>
          <w:color w:val="414042"/>
          <w:spacing w:val="-2"/>
          <w:sz w:val="22"/>
        </w:rPr>
        <w:t>I’ll</w:t>
      </w:r>
      <w:r>
        <w:rPr>
          <w:color w:val="414042"/>
          <w:spacing w:val="-14"/>
          <w:sz w:val="22"/>
        </w:rPr>
        <w:t xml:space="preserve"> </w:t>
      </w:r>
      <w:r>
        <w:rPr>
          <w:color w:val="414042"/>
          <w:spacing w:val="-2"/>
          <w:sz w:val="22"/>
        </w:rPr>
        <w:t>be</w:t>
      </w:r>
      <w:r>
        <w:rPr>
          <w:color w:val="414042"/>
          <w:spacing w:val="-14"/>
          <w:sz w:val="22"/>
        </w:rPr>
        <w:t xml:space="preserve"> </w:t>
      </w:r>
      <w:r>
        <w:rPr>
          <w:color w:val="414042"/>
          <w:spacing w:val="-2"/>
          <w:sz w:val="22"/>
        </w:rPr>
        <w:t>in</w:t>
      </w:r>
      <w:r>
        <w:rPr>
          <w:color w:val="414042"/>
          <w:spacing w:val="-14"/>
          <w:sz w:val="22"/>
        </w:rPr>
        <w:t xml:space="preserve"> </w:t>
      </w:r>
      <w:r>
        <w:rPr>
          <w:color w:val="414042"/>
          <w:spacing w:val="-2"/>
          <w:sz w:val="22"/>
        </w:rPr>
        <w:t xml:space="preserve">regular </w:t>
      </w:r>
      <w:r>
        <w:rPr>
          <w:color w:val="414042"/>
          <w:sz w:val="22"/>
        </w:rPr>
        <w:t>contact</w:t>
      </w:r>
      <w:r>
        <w:rPr>
          <w:color w:val="414042"/>
          <w:spacing w:val="-6"/>
          <w:sz w:val="22"/>
        </w:rPr>
        <w:t xml:space="preserve"> </w:t>
      </w:r>
      <w:r>
        <w:rPr>
          <w:color w:val="414042"/>
          <w:sz w:val="22"/>
        </w:rPr>
        <w:t>with</w:t>
      </w:r>
      <w:r>
        <w:rPr>
          <w:color w:val="414042"/>
          <w:spacing w:val="-6"/>
          <w:sz w:val="22"/>
        </w:rPr>
        <w:t xml:space="preserve"> </w:t>
      </w:r>
      <w:r>
        <w:rPr>
          <w:color w:val="414042"/>
          <w:sz w:val="22"/>
        </w:rPr>
        <w:t>you</w:t>
      </w:r>
      <w:r>
        <w:rPr>
          <w:color w:val="414042"/>
          <w:spacing w:val="-6"/>
          <w:sz w:val="22"/>
        </w:rPr>
        <w:t xml:space="preserve"> </w:t>
      </w:r>
      <w:r>
        <w:rPr>
          <w:color w:val="414042"/>
          <w:sz w:val="22"/>
        </w:rPr>
        <w:t>to</w:t>
      </w:r>
      <w:r>
        <w:rPr>
          <w:color w:val="414042"/>
          <w:spacing w:val="-6"/>
          <w:sz w:val="22"/>
        </w:rPr>
        <w:t xml:space="preserve"> </w:t>
      </w:r>
      <w:r>
        <w:rPr>
          <w:color w:val="414042"/>
          <w:sz w:val="22"/>
        </w:rPr>
        <w:t>check</w:t>
      </w:r>
      <w:r>
        <w:rPr>
          <w:color w:val="414042"/>
          <w:spacing w:val="-6"/>
          <w:sz w:val="22"/>
        </w:rPr>
        <w:t xml:space="preserve"> </w:t>
      </w:r>
      <w:r>
        <w:rPr>
          <w:color w:val="414042"/>
          <w:sz w:val="22"/>
        </w:rPr>
        <w:t>in</w:t>
      </w:r>
      <w:r>
        <w:rPr>
          <w:color w:val="414042"/>
          <w:spacing w:val="-6"/>
          <w:sz w:val="22"/>
        </w:rPr>
        <w:t xml:space="preserve"> </w:t>
      </w:r>
      <w:r>
        <w:rPr>
          <w:color w:val="414042"/>
          <w:sz w:val="22"/>
        </w:rPr>
        <w:t>and</w:t>
      </w:r>
      <w:r>
        <w:rPr>
          <w:color w:val="414042"/>
          <w:spacing w:val="-5"/>
          <w:sz w:val="22"/>
        </w:rPr>
        <w:t xml:space="preserve"> </w:t>
      </w:r>
      <w:r>
        <w:rPr>
          <w:color w:val="414042"/>
          <w:sz w:val="22"/>
        </w:rPr>
        <w:t>review</w:t>
      </w:r>
      <w:r>
        <w:rPr>
          <w:color w:val="414042"/>
          <w:spacing w:val="-6"/>
          <w:sz w:val="22"/>
        </w:rPr>
        <w:t xml:space="preserve"> </w:t>
      </w:r>
      <w:r>
        <w:rPr>
          <w:color w:val="414042"/>
          <w:sz w:val="22"/>
        </w:rPr>
        <w:t>any</w:t>
      </w:r>
      <w:r>
        <w:rPr>
          <w:color w:val="414042"/>
          <w:spacing w:val="-6"/>
          <w:sz w:val="22"/>
        </w:rPr>
        <w:t xml:space="preserve"> </w:t>
      </w:r>
      <w:r>
        <w:rPr>
          <w:color w:val="414042"/>
          <w:sz w:val="22"/>
        </w:rPr>
        <w:t>changes</w:t>
      </w:r>
      <w:r>
        <w:rPr>
          <w:color w:val="414042"/>
          <w:spacing w:val="-6"/>
          <w:sz w:val="22"/>
        </w:rPr>
        <w:t xml:space="preserve"> </w:t>
      </w:r>
      <w:r>
        <w:rPr>
          <w:color w:val="414042"/>
          <w:sz w:val="22"/>
        </w:rPr>
        <w:t>to</w:t>
      </w:r>
      <w:r>
        <w:rPr>
          <w:color w:val="414042"/>
          <w:spacing w:val="-6"/>
          <w:sz w:val="22"/>
        </w:rPr>
        <w:t xml:space="preserve"> </w:t>
      </w:r>
      <w:r>
        <w:rPr>
          <w:color w:val="414042"/>
          <w:sz w:val="22"/>
        </w:rPr>
        <w:t>your</w:t>
      </w:r>
      <w:r>
        <w:rPr>
          <w:color w:val="414042"/>
          <w:spacing w:val="-6"/>
          <w:sz w:val="22"/>
        </w:rPr>
        <w:t xml:space="preserve"> </w:t>
      </w:r>
      <w:r>
        <w:rPr>
          <w:color w:val="414042"/>
          <w:sz w:val="22"/>
        </w:rPr>
        <w:t>situation.</w:t>
      </w:r>
    </w:p>
    <w:p w14:paraId="703F1650">
      <w:pPr>
        <w:spacing w:after="0" w:line="225" w:lineRule="auto"/>
        <w:jc w:val="left"/>
        <w:rPr>
          <w:sz w:val="22"/>
        </w:rPr>
        <w:sectPr>
          <w:pgSz w:w="11910" w:h="16840"/>
          <w:pgMar w:top="1040" w:right="0" w:bottom="280" w:left="0" w:header="720" w:footer="720" w:gutter="0"/>
          <w:cols w:space="720" w:num="1"/>
        </w:sectPr>
      </w:pPr>
    </w:p>
    <w:p w14:paraId="21D86196">
      <w:pPr>
        <w:pStyle w:val="5"/>
        <w:rPr>
          <w:sz w:val="34"/>
        </w:rPr>
      </w:pPr>
    </w:p>
    <w:p w14:paraId="24731BE0">
      <w:pPr>
        <w:pStyle w:val="5"/>
        <w:rPr>
          <w:sz w:val="34"/>
        </w:rPr>
      </w:pPr>
    </w:p>
    <w:p w14:paraId="0606577E">
      <w:pPr>
        <w:pStyle w:val="5"/>
        <w:rPr>
          <w:sz w:val="34"/>
        </w:rPr>
      </w:pPr>
    </w:p>
    <w:p w14:paraId="11C67061">
      <w:pPr>
        <w:pStyle w:val="5"/>
        <w:rPr>
          <w:sz w:val="34"/>
        </w:rPr>
      </w:pPr>
    </w:p>
    <w:p w14:paraId="2FC169F4">
      <w:pPr>
        <w:pStyle w:val="5"/>
        <w:rPr>
          <w:sz w:val="34"/>
        </w:rPr>
      </w:pPr>
    </w:p>
    <w:p w14:paraId="0BC5B86F">
      <w:pPr>
        <w:pStyle w:val="5"/>
        <w:rPr>
          <w:sz w:val="34"/>
        </w:rPr>
      </w:pPr>
    </w:p>
    <w:p w14:paraId="54E1BAA9">
      <w:pPr>
        <w:pStyle w:val="5"/>
        <w:rPr>
          <w:sz w:val="34"/>
        </w:rPr>
      </w:pPr>
    </w:p>
    <w:p w14:paraId="6F45C551">
      <w:pPr>
        <w:pStyle w:val="5"/>
        <w:rPr>
          <w:sz w:val="34"/>
        </w:rPr>
      </w:pPr>
    </w:p>
    <w:p w14:paraId="6BD26731">
      <w:pPr>
        <w:pStyle w:val="5"/>
        <w:rPr>
          <w:sz w:val="34"/>
        </w:rPr>
      </w:pPr>
    </w:p>
    <w:p w14:paraId="1283E46F">
      <w:pPr>
        <w:pStyle w:val="5"/>
        <w:rPr>
          <w:sz w:val="34"/>
        </w:rPr>
      </w:pPr>
    </w:p>
    <w:p w14:paraId="24EE0E92">
      <w:pPr>
        <w:pStyle w:val="5"/>
        <w:rPr>
          <w:sz w:val="34"/>
        </w:rPr>
      </w:pPr>
    </w:p>
    <w:p w14:paraId="2EBFA553">
      <w:pPr>
        <w:pStyle w:val="5"/>
        <w:rPr>
          <w:sz w:val="34"/>
        </w:rPr>
      </w:pPr>
    </w:p>
    <w:p w14:paraId="4ABA5130">
      <w:pPr>
        <w:pStyle w:val="5"/>
        <w:spacing w:before="258"/>
        <w:rPr>
          <w:sz w:val="34"/>
        </w:rPr>
      </w:pPr>
    </w:p>
    <w:p w14:paraId="27E3B084">
      <w:pPr>
        <w:pStyle w:val="2"/>
        <w:spacing w:line="194" w:lineRule="auto"/>
        <w:ind w:left="2919" w:right="1668" w:hanging="1"/>
      </w:pPr>
      <w:r>
        <mc:AlternateContent>
          <mc:Choice Requires="wpg">
            <w:drawing>
              <wp:anchor distT="0" distB="0" distL="0" distR="0" simplePos="0" relativeHeight="251670528" behindDoc="0" locked="0" layoutInCell="1" allowOverlap="1">
                <wp:simplePos x="0" y="0"/>
                <wp:positionH relativeFrom="page">
                  <wp:posOffset>0</wp:posOffset>
                </wp:positionH>
                <wp:positionV relativeFrom="paragraph">
                  <wp:posOffset>-3562350</wp:posOffset>
                </wp:positionV>
                <wp:extent cx="7560310" cy="2640330"/>
                <wp:effectExtent l="0" t="0" r="0" b="0"/>
                <wp:wrapNone/>
                <wp:docPr id="162" name="Group 162"/>
                <wp:cNvGraphicFramePr/>
                <a:graphic xmlns:a="http://schemas.openxmlformats.org/drawingml/2006/main">
                  <a:graphicData uri="http://schemas.microsoft.com/office/word/2010/wordprocessingGroup">
                    <wpg:wgp>
                      <wpg:cNvGrpSpPr/>
                      <wpg:grpSpPr>
                        <a:xfrm>
                          <a:off x="0" y="0"/>
                          <a:ext cx="7560309" cy="2640330"/>
                          <a:chOff x="0" y="0"/>
                          <a:chExt cx="7560309" cy="2640330"/>
                        </a:xfrm>
                      </wpg:grpSpPr>
                      <wps:wsp>
                        <wps:cNvPr id="163" name="Graphic 163"/>
                        <wps:cNvSpPr/>
                        <wps:spPr>
                          <a:xfrm>
                            <a:off x="0" y="0"/>
                            <a:ext cx="7560309" cy="2640330"/>
                          </a:xfrm>
                          <a:custGeom>
                            <a:avLst/>
                            <a:gdLst/>
                            <a:ahLst/>
                            <a:cxnLst/>
                            <a:rect l="l" t="t" r="r" b="b"/>
                            <a:pathLst>
                              <a:path w="7560309" h="2640330">
                                <a:moveTo>
                                  <a:pt x="7559992" y="0"/>
                                </a:moveTo>
                                <a:lnTo>
                                  <a:pt x="0" y="0"/>
                                </a:lnTo>
                                <a:lnTo>
                                  <a:pt x="0" y="2640152"/>
                                </a:lnTo>
                                <a:lnTo>
                                  <a:pt x="7559992" y="2640152"/>
                                </a:lnTo>
                                <a:lnTo>
                                  <a:pt x="7559992" y="0"/>
                                </a:lnTo>
                                <a:close/>
                              </a:path>
                            </a:pathLst>
                          </a:custGeom>
                          <a:solidFill>
                            <a:srgbClr val="414042"/>
                          </a:solidFill>
                        </wps:spPr>
                        <wps:bodyPr wrap="square" lIns="0" tIns="0" rIns="0" bIns="0" rtlCol="0">
                          <a:noAutofit/>
                        </wps:bodyPr>
                      </wps:wsp>
                      <wps:wsp>
                        <wps:cNvPr id="164" name="Textbox 164"/>
                        <wps:cNvSpPr txBox="1"/>
                        <wps:spPr>
                          <a:xfrm>
                            <a:off x="0" y="0"/>
                            <a:ext cx="7560309" cy="2640330"/>
                          </a:xfrm>
                          <a:prstGeom prst="rect">
                            <a:avLst/>
                          </a:prstGeom>
                        </wps:spPr>
                        <wps:txbx>
                          <w:txbxContent>
                            <w:p w14:paraId="786B37D6">
                              <w:pPr>
                                <w:spacing w:before="863" w:line="1226" w:lineRule="exact"/>
                                <w:ind w:left="852" w:right="0" w:firstLine="0"/>
                                <w:jc w:val="left"/>
                                <w:rPr>
                                  <w:sz w:val="108"/>
                                </w:rPr>
                              </w:pPr>
                              <w:r>
                                <w:rPr>
                                  <w:color w:val="FFFFFF"/>
                                  <w:spacing w:val="-54"/>
                                  <w:sz w:val="108"/>
                                </w:rPr>
                                <w:t>Everything</w:t>
                              </w:r>
                              <w:r>
                                <w:rPr>
                                  <w:color w:val="FFFFFF"/>
                                  <w:spacing w:val="-96"/>
                                  <w:sz w:val="108"/>
                                </w:rPr>
                                <w:t xml:space="preserve"> </w:t>
                              </w:r>
                              <w:r>
                                <w:rPr>
                                  <w:color w:val="FFFFFF"/>
                                  <w:spacing w:val="-13"/>
                                  <w:sz w:val="108"/>
                                </w:rPr>
                                <w:t>taken</w:t>
                              </w:r>
                            </w:p>
                            <w:p w14:paraId="2FD167EB">
                              <w:pPr>
                                <w:spacing w:before="0" w:line="1164" w:lineRule="exact"/>
                                <w:ind w:left="879" w:right="0" w:firstLine="0"/>
                                <w:jc w:val="left"/>
                                <w:rPr>
                                  <w:rFonts w:ascii="Arial MT"/>
                                  <w:sz w:val="108"/>
                                </w:rPr>
                              </w:pPr>
                              <w:r>
                                <w:rPr>
                                  <w:rFonts w:ascii="Arial MT"/>
                                  <w:color w:val="FFFFFF"/>
                                  <w:spacing w:val="-25"/>
                                  <w:sz w:val="108"/>
                                </w:rPr>
                                <w:t>care</w:t>
                              </w:r>
                              <w:r>
                                <w:rPr>
                                  <w:rFonts w:ascii="Arial MT"/>
                                  <w:color w:val="FFFFFF"/>
                                  <w:spacing w:val="-51"/>
                                  <w:sz w:val="108"/>
                                </w:rPr>
                                <w:t xml:space="preserve"> </w:t>
                              </w:r>
                              <w:r>
                                <w:rPr>
                                  <w:rFonts w:ascii="Arial MT"/>
                                  <w:color w:val="FFFFFF"/>
                                  <w:spacing w:val="-5"/>
                                  <w:sz w:val="108"/>
                                </w:rPr>
                                <w:t>of.</w:t>
                              </w:r>
                            </w:p>
                          </w:txbxContent>
                        </wps:txbx>
                        <wps:bodyPr wrap="square" lIns="0" tIns="0" rIns="0" bIns="0" rtlCol="0">
                          <a:noAutofit/>
                        </wps:bodyPr>
                      </wps:wsp>
                    </wpg:wgp>
                  </a:graphicData>
                </a:graphic>
              </wp:anchor>
            </w:drawing>
          </mc:Choice>
          <mc:Fallback>
            <w:pict>
              <v:group id="Group 162" o:spid="_x0000_s1026" o:spt="203" style="position:absolute;left:0pt;margin-left:0pt;margin-top:-280.5pt;height:207.9pt;width:595.3pt;mso-position-horizontal-relative:page;z-index:251670528;mso-width-relative:page;mso-height-relative:page;" coordsize="7560309,2640330" o:gfxdata="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ETfWLtoAAAALAQAADwAAAAAAAAABACAAAAAi&#10;AAAAZHJzL2Rvd25yZXYueG1sUEsBAhQAFAAAAAgAh07iQMC2Ib2zAgAAuwcAAA4AAAAAAAAAAQAg&#10;AAAAKQEAAGRycy9lMm9Eb2MueG1sUEsFBgAAAAAGAAYAWQEAAE4GAAAAAA==&#10;">
                <o:lock v:ext="edit" aspectratio="f"/>
                <v:shape id="Graphic 163" o:spid="_x0000_s1026" o:spt="100" style="position:absolute;left:0;top:0;height:2640330;width:7560309;" fillcolor="#414042" filled="t" stroked="f" coordsize="7560309,2640330" o:gfxdata="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0xhrsAAADc&#10;AAAADwAAAAAAAAABACAAAAAiAAAAZHJzL2Rvd25yZXYueG1sUEsBAhQAFAAAAAgAh07iQDMvBZ47&#10;AAAAOQAAABAAAAAAAAAAAQAgAAAACgEAAGRycy9zaGFwZXhtbC54bWxQSwUGAAAAAAYABgBbAQAA&#10;tAMAAAAA&#10;" path="m7559992,0l0,0,0,2640152,7559992,2640152,7559992,0xe">
                  <v:fill on="t" focussize="0,0"/>
                  <v:stroke on="f"/>
                  <v:imagedata o:title=""/>
                  <o:lock v:ext="edit" aspectratio="f"/>
                  <v:textbox inset="0mm,0mm,0mm,0mm"/>
                </v:shape>
                <v:shape id="Textbox 164" o:spid="_x0000_s1026" o:spt="202" type="#_x0000_t202" style="position:absolute;left:0;top:0;height:2640330;width:7560309;" filled="f" stroked="f" coordsize="21600,21600" o:gfxdata="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ktc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86B37D6">
                        <w:pPr>
                          <w:spacing w:before="863" w:line="1226" w:lineRule="exact"/>
                          <w:ind w:left="852" w:right="0" w:firstLine="0"/>
                          <w:jc w:val="left"/>
                          <w:rPr>
                            <w:sz w:val="108"/>
                          </w:rPr>
                        </w:pPr>
                        <w:r>
                          <w:rPr>
                            <w:color w:val="FFFFFF"/>
                            <w:spacing w:val="-54"/>
                            <w:sz w:val="108"/>
                          </w:rPr>
                          <w:t>Everything</w:t>
                        </w:r>
                        <w:r>
                          <w:rPr>
                            <w:color w:val="FFFFFF"/>
                            <w:spacing w:val="-96"/>
                            <w:sz w:val="108"/>
                          </w:rPr>
                          <w:t xml:space="preserve"> </w:t>
                        </w:r>
                        <w:r>
                          <w:rPr>
                            <w:color w:val="FFFFFF"/>
                            <w:spacing w:val="-13"/>
                            <w:sz w:val="108"/>
                          </w:rPr>
                          <w:t>taken</w:t>
                        </w:r>
                      </w:p>
                      <w:p w14:paraId="2FD167EB">
                        <w:pPr>
                          <w:spacing w:before="0" w:line="1164" w:lineRule="exact"/>
                          <w:ind w:left="879" w:right="0" w:firstLine="0"/>
                          <w:jc w:val="left"/>
                          <w:rPr>
                            <w:rFonts w:ascii="Arial MT"/>
                            <w:sz w:val="108"/>
                          </w:rPr>
                        </w:pPr>
                        <w:r>
                          <w:rPr>
                            <w:rFonts w:ascii="Arial MT"/>
                            <w:color w:val="FFFFFF"/>
                            <w:spacing w:val="-25"/>
                            <w:sz w:val="108"/>
                          </w:rPr>
                          <w:t>care</w:t>
                        </w:r>
                        <w:r>
                          <w:rPr>
                            <w:rFonts w:ascii="Arial MT"/>
                            <w:color w:val="FFFFFF"/>
                            <w:spacing w:val="-51"/>
                            <w:sz w:val="108"/>
                          </w:rPr>
                          <w:t xml:space="preserve"> </w:t>
                        </w:r>
                        <w:r>
                          <w:rPr>
                            <w:rFonts w:ascii="Arial MT"/>
                            <w:color w:val="FFFFFF"/>
                            <w:spacing w:val="-5"/>
                            <w:sz w:val="108"/>
                          </w:rPr>
                          <w:t>of.</w:t>
                        </w:r>
                      </w:p>
                    </w:txbxContent>
                  </v:textbox>
                </v:shape>
              </v:group>
            </w:pict>
          </mc:Fallback>
        </mc:AlternateContent>
      </w:r>
      <w:r>
        <w:rPr>
          <w:color w:val="404042"/>
          <w:spacing w:val="-10"/>
        </w:rPr>
        <w:t>MAKE</w:t>
      </w:r>
      <w:r>
        <w:rPr>
          <w:color w:val="404042"/>
          <w:spacing w:val="-48"/>
        </w:rPr>
        <w:t xml:space="preserve"> </w:t>
      </w:r>
      <w:r>
        <w:rPr>
          <w:color w:val="404042"/>
          <w:spacing w:val="-10"/>
        </w:rPr>
        <w:t>SURE</w:t>
      </w:r>
      <w:r>
        <w:rPr>
          <w:color w:val="404042"/>
          <w:spacing w:val="-50"/>
        </w:rPr>
        <w:t xml:space="preserve"> </w:t>
      </w:r>
      <w:r>
        <w:rPr>
          <w:color w:val="404042"/>
          <w:spacing w:val="-10"/>
        </w:rPr>
        <w:t>YOUR</w:t>
      </w:r>
      <w:r>
        <w:rPr>
          <w:color w:val="404042"/>
          <w:spacing w:val="-48"/>
        </w:rPr>
        <w:t xml:space="preserve"> </w:t>
      </w:r>
      <w:r>
        <w:rPr>
          <w:color w:val="404042"/>
          <w:spacing w:val="-10"/>
        </w:rPr>
        <w:t>LOVED</w:t>
      </w:r>
      <w:r>
        <w:rPr>
          <w:color w:val="404042"/>
          <w:spacing w:val="-48"/>
        </w:rPr>
        <w:t xml:space="preserve"> </w:t>
      </w:r>
      <w:r>
        <w:rPr>
          <w:color w:val="404042"/>
          <w:spacing w:val="-10"/>
        </w:rPr>
        <w:t>ONES</w:t>
      </w:r>
      <w:r>
        <w:rPr>
          <w:color w:val="404042"/>
          <w:spacing w:val="-48"/>
        </w:rPr>
        <w:t xml:space="preserve"> </w:t>
      </w:r>
      <w:r>
        <w:rPr>
          <w:color w:val="404042"/>
          <w:spacing w:val="-10"/>
        </w:rPr>
        <w:t>AND</w:t>
      </w:r>
      <w:r>
        <w:rPr>
          <w:color w:val="404042"/>
          <w:spacing w:val="-51"/>
        </w:rPr>
        <w:t xml:space="preserve"> </w:t>
      </w:r>
      <w:r>
        <w:rPr>
          <w:color w:val="404042"/>
          <w:spacing w:val="-10"/>
        </w:rPr>
        <w:t xml:space="preserve">LIFESTYLE </w:t>
      </w:r>
      <w:r>
        <w:rPr>
          <w:color w:val="404042"/>
          <w:spacing w:val="-6"/>
        </w:rPr>
        <w:t>ARE</w:t>
      </w:r>
      <w:r>
        <w:rPr>
          <w:color w:val="404042"/>
          <w:spacing w:val="-52"/>
        </w:rPr>
        <w:t xml:space="preserve"> </w:t>
      </w:r>
      <w:r>
        <w:rPr>
          <w:color w:val="404042"/>
          <w:spacing w:val="-6"/>
        </w:rPr>
        <w:t>PROTECTED</w:t>
      </w:r>
    </w:p>
    <w:p w14:paraId="3E7BCBE0">
      <w:pPr>
        <w:tabs>
          <w:tab w:val="left" w:pos="7239"/>
        </w:tabs>
        <w:spacing w:before="294"/>
        <w:ind w:left="2919" w:right="0" w:firstLine="0"/>
        <w:jc w:val="left"/>
        <w:rPr>
          <w:rFonts w:ascii="Arial MT"/>
          <w:sz w:val="24"/>
        </w:rPr>
      </w:pPr>
      <w:r>
        <w:rPr>
          <w:rFonts w:ascii="Arial MT"/>
          <w:sz w:val="24"/>
        </w:rPr>
        <mc:AlternateContent>
          <mc:Choice Requires="wpg">
            <w:drawing>
              <wp:anchor distT="0" distB="0" distL="0" distR="0" simplePos="0" relativeHeight="251671552" behindDoc="0" locked="0" layoutInCell="1" allowOverlap="1">
                <wp:simplePos x="0" y="0"/>
                <wp:positionH relativeFrom="page">
                  <wp:posOffset>854075</wp:posOffset>
                </wp:positionH>
                <wp:positionV relativeFrom="paragraph">
                  <wp:posOffset>235585</wp:posOffset>
                </wp:positionV>
                <wp:extent cx="613410" cy="722630"/>
                <wp:effectExtent l="0" t="0" r="0" b="0"/>
                <wp:wrapNone/>
                <wp:docPr id="165" name="Group 165"/>
                <wp:cNvGraphicFramePr/>
                <a:graphic xmlns:a="http://schemas.openxmlformats.org/drawingml/2006/main">
                  <a:graphicData uri="http://schemas.microsoft.com/office/word/2010/wordprocessingGroup">
                    <wpg:wgp>
                      <wpg:cNvGrpSpPr/>
                      <wpg:grpSpPr>
                        <a:xfrm>
                          <a:off x="0" y="0"/>
                          <a:ext cx="613410" cy="722630"/>
                          <a:chOff x="0" y="0"/>
                          <a:chExt cx="613410" cy="722630"/>
                        </a:xfrm>
                      </wpg:grpSpPr>
                      <wps:wsp>
                        <wps:cNvPr id="166" name="Graphic 166"/>
                        <wps:cNvSpPr/>
                        <wps:spPr>
                          <a:xfrm>
                            <a:off x="12700" y="12700"/>
                            <a:ext cx="588010" cy="697230"/>
                          </a:xfrm>
                          <a:custGeom>
                            <a:avLst/>
                            <a:gdLst/>
                            <a:ahLst/>
                            <a:cxnLst/>
                            <a:rect l="l" t="t" r="r" b="b"/>
                            <a:pathLst>
                              <a:path w="588010" h="697230">
                                <a:moveTo>
                                  <a:pt x="587552" y="110534"/>
                                </a:moveTo>
                                <a:lnTo>
                                  <a:pt x="587552" y="318255"/>
                                </a:lnTo>
                                <a:lnTo>
                                  <a:pt x="584518" y="367138"/>
                                </a:lnTo>
                                <a:lnTo>
                                  <a:pt x="575658" y="414216"/>
                                </a:lnTo>
                                <a:lnTo>
                                  <a:pt x="561335" y="459124"/>
                                </a:lnTo>
                                <a:lnTo>
                                  <a:pt x="541914" y="501501"/>
                                </a:lnTo>
                                <a:lnTo>
                                  <a:pt x="517759" y="540983"/>
                                </a:lnTo>
                                <a:lnTo>
                                  <a:pt x="489233" y="577207"/>
                                </a:lnTo>
                                <a:lnTo>
                                  <a:pt x="456700" y="609810"/>
                                </a:lnTo>
                                <a:lnTo>
                                  <a:pt x="420524" y="638429"/>
                                </a:lnTo>
                                <a:lnTo>
                                  <a:pt x="381069" y="662702"/>
                                </a:lnTo>
                                <a:lnTo>
                                  <a:pt x="338698" y="682264"/>
                                </a:lnTo>
                                <a:lnTo>
                                  <a:pt x="293776" y="696753"/>
                                </a:lnTo>
                                <a:lnTo>
                                  <a:pt x="248854" y="682264"/>
                                </a:lnTo>
                                <a:lnTo>
                                  <a:pt x="206483" y="662702"/>
                                </a:lnTo>
                                <a:lnTo>
                                  <a:pt x="167028" y="638429"/>
                                </a:lnTo>
                                <a:lnTo>
                                  <a:pt x="130852" y="609810"/>
                                </a:lnTo>
                                <a:lnTo>
                                  <a:pt x="98319" y="577207"/>
                                </a:lnTo>
                                <a:lnTo>
                                  <a:pt x="69793" y="540983"/>
                                </a:lnTo>
                                <a:lnTo>
                                  <a:pt x="45637" y="501501"/>
                                </a:lnTo>
                                <a:lnTo>
                                  <a:pt x="26217" y="459124"/>
                                </a:lnTo>
                                <a:lnTo>
                                  <a:pt x="11894" y="414216"/>
                                </a:lnTo>
                                <a:lnTo>
                                  <a:pt x="3034" y="367138"/>
                                </a:lnTo>
                                <a:lnTo>
                                  <a:pt x="0" y="318255"/>
                                </a:lnTo>
                                <a:lnTo>
                                  <a:pt x="0" y="110534"/>
                                </a:lnTo>
                                <a:lnTo>
                                  <a:pt x="261353" y="6229"/>
                                </a:lnTo>
                                <a:lnTo>
                                  <a:pt x="277337" y="1557"/>
                                </a:lnTo>
                                <a:lnTo>
                                  <a:pt x="293770" y="0"/>
                                </a:lnTo>
                                <a:lnTo>
                                  <a:pt x="310202" y="1557"/>
                                </a:lnTo>
                                <a:lnTo>
                                  <a:pt x="326186" y="6229"/>
                                </a:lnTo>
                                <a:lnTo>
                                  <a:pt x="587552" y="110534"/>
                                </a:lnTo>
                                <a:close/>
                              </a:path>
                            </a:pathLst>
                          </a:custGeom>
                          <a:ln w="25400">
                            <a:solidFill>
                              <a:srgbClr val="F5821F"/>
                            </a:solidFill>
                            <a:prstDash val="solid"/>
                          </a:ln>
                        </wps:spPr>
                        <wps:bodyPr wrap="square" lIns="0" tIns="0" rIns="0" bIns="0" rtlCol="0">
                          <a:noAutofit/>
                        </wps:bodyPr>
                      </wps:wsp>
                      <wps:wsp>
                        <wps:cNvPr id="167" name="Graphic 167"/>
                        <wps:cNvSpPr/>
                        <wps:spPr>
                          <a:xfrm>
                            <a:off x="171970" y="255915"/>
                            <a:ext cx="269240" cy="203835"/>
                          </a:xfrm>
                          <a:custGeom>
                            <a:avLst/>
                            <a:gdLst/>
                            <a:ahLst/>
                            <a:cxnLst/>
                            <a:rect l="l" t="t" r="r" b="b"/>
                            <a:pathLst>
                              <a:path w="269240" h="203835">
                                <a:moveTo>
                                  <a:pt x="233095" y="0"/>
                                </a:moveTo>
                                <a:lnTo>
                                  <a:pt x="103327" y="116077"/>
                                </a:lnTo>
                                <a:lnTo>
                                  <a:pt x="61315" y="73621"/>
                                </a:lnTo>
                                <a:lnTo>
                                  <a:pt x="22153" y="65735"/>
                                </a:lnTo>
                                <a:lnTo>
                                  <a:pt x="0" y="99275"/>
                                </a:lnTo>
                                <a:lnTo>
                                  <a:pt x="689" y="106417"/>
                                </a:lnTo>
                                <a:lnTo>
                                  <a:pt x="77927" y="193065"/>
                                </a:lnTo>
                                <a:lnTo>
                                  <a:pt x="103327" y="203695"/>
                                </a:lnTo>
                                <a:lnTo>
                                  <a:pt x="110387" y="202998"/>
                                </a:lnTo>
                                <a:lnTo>
                                  <a:pt x="258483" y="61950"/>
                                </a:lnTo>
                                <a:lnTo>
                                  <a:pt x="269011" y="36296"/>
                                </a:lnTo>
                                <a:lnTo>
                                  <a:pt x="268320" y="29160"/>
                                </a:lnTo>
                                <a:lnTo>
                                  <a:pt x="240156" y="696"/>
                                </a:lnTo>
                                <a:lnTo>
                                  <a:pt x="233095" y="0"/>
                                </a:lnTo>
                                <a:close/>
                              </a:path>
                            </a:pathLst>
                          </a:custGeom>
                          <a:solidFill>
                            <a:srgbClr val="FFFFFF"/>
                          </a:solidFill>
                        </wps:spPr>
                        <wps:bodyPr wrap="square" lIns="0" tIns="0" rIns="0" bIns="0" rtlCol="0">
                          <a:noAutofit/>
                        </wps:bodyPr>
                      </wps:wsp>
                      <wps:wsp>
                        <wps:cNvPr id="168" name="Graphic 168"/>
                        <wps:cNvSpPr/>
                        <wps:spPr>
                          <a:xfrm>
                            <a:off x="171970" y="255915"/>
                            <a:ext cx="269240" cy="203835"/>
                          </a:xfrm>
                          <a:custGeom>
                            <a:avLst/>
                            <a:gdLst/>
                            <a:ahLst/>
                            <a:cxnLst/>
                            <a:rect l="l" t="t" r="r" b="b"/>
                            <a:pathLst>
                              <a:path w="269240" h="203835">
                                <a:moveTo>
                                  <a:pt x="103327" y="203695"/>
                                </a:moveTo>
                                <a:lnTo>
                                  <a:pt x="10515" y="124942"/>
                                </a:lnTo>
                                <a:lnTo>
                                  <a:pt x="0" y="99275"/>
                                </a:lnTo>
                                <a:lnTo>
                                  <a:pt x="689" y="92147"/>
                                </a:lnTo>
                                <a:lnTo>
                                  <a:pt x="28848" y="63688"/>
                                </a:lnTo>
                                <a:lnTo>
                                  <a:pt x="35915" y="62991"/>
                                </a:lnTo>
                                <a:lnTo>
                                  <a:pt x="42981" y="63688"/>
                                </a:lnTo>
                                <a:lnTo>
                                  <a:pt x="49672" y="65735"/>
                                </a:lnTo>
                                <a:lnTo>
                                  <a:pt x="55835" y="69067"/>
                                </a:lnTo>
                                <a:lnTo>
                                  <a:pt x="61315" y="73621"/>
                                </a:lnTo>
                                <a:lnTo>
                                  <a:pt x="103327" y="116077"/>
                                </a:lnTo>
                                <a:lnTo>
                                  <a:pt x="207695" y="10629"/>
                                </a:lnTo>
                                <a:lnTo>
                                  <a:pt x="213170" y="6075"/>
                                </a:lnTo>
                                <a:lnTo>
                                  <a:pt x="219333" y="2743"/>
                                </a:lnTo>
                                <a:lnTo>
                                  <a:pt x="226028" y="696"/>
                                </a:lnTo>
                                <a:lnTo>
                                  <a:pt x="233095" y="0"/>
                                </a:lnTo>
                                <a:lnTo>
                                  <a:pt x="240156" y="696"/>
                                </a:lnTo>
                                <a:lnTo>
                                  <a:pt x="268320" y="29160"/>
                                </a:lnTo>
                                <a:lnTo>
                                  <a:pt x="269011" y="36296"/>
                                </a:lnTo>
                                <a:lnTo>
                                  <a:pt x="268320" y="43425"/>
                                </a:lnTo>
                                <a:lnTo>
                                  <a:pt x="128727" y="193065"/>
                                </a:lnTo>
                                <a:lnTo>
                                  <a:pt x="110387" y="202998"/>
                                </a:lnTo>
                                <a:lnTo>
                                  <a:pt x="103327" y="203695"/>
                                </a:lnTo>
                                <a:close/>
                              </a:path>
                            </a:pathLst>
                          </a:custGeom>
                          <a:ln w="25400">
                            <a:solidFill>
                              <a:srgbClr val="F5821F"/>
                            </a:solidFill>
                            <a:prstDash val="solid"/>
                          </a:ln>
                        </wps:spPr>
                        <wps:bodyPr wrap="square" lIns="0" tIns="0" rIns="0" bIns="0" rtlCol="0">
                          <a:noAutofit/>
                        </wps:bodyPr>
                      </wps:wsp>
                    </wpg:wgp>
                  </a:graphicData>
                </a:graphic>
              </wp:anchor>
            </w:drawing>
          </mc:Choice>
          <mc:Fallback>
            <w:pict>
              <v:group id="Group 165" o:spid="_x0000_s1026" o:spt="203" style="position:absolute;left:0pt;margin-left:67.25pt;margin-top:18.55pt;height:56.9pt;width:48.3pt;mso-position-horizontal-relative:page;z-index:251671552;mso-width-relative:page;mso-height-relative:page;" coordsize="613410,722630" o:gfxdata="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">
                <o:lock v:ext="edit" aspectratio="f"/>
                <v:shape id="Graphic 166" o:spid="_x0000_s1026" o:spt="100" style="position:absolute;left:12700;top:12700;height:697230;width:588010;" filled="f" stroked="t" coordsize="588010,697230" o:gfxdata="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6pLugAAANwA&#10;AAAPAAAAAAAAAAEAIAAAACIAAABkcnMvZG93bnJldi54bWxQSwECFAAUAAAACACHTuJAMy8FnjsA&#10;AAA5AAAAEAAAAAAAAAABACAAAAAJAQAAZHJzL3NoYXBleG1sLnhtbFBLBQYAAAAABgAGAFsBAACz&#10;AwAAAAA=&#10;" path="m587552,110534l587552,318255,584518,367138,575658,414216,561335,459124,541914,501501,517759,540983,489233,577207,456700,609810,420524,638429,381069,662702,338698,682264,293776,696753,248854,682264,206483,662702,167028,638429,130852,609810,98319,577207,69793,540983,45637,501501,26217,459124,11894,414216,3034,367138,0,318255,0,110534,261353,6229,277337,1557,293770,0,310202,1557,326186,6229,587552,110534xe">
                  <v:fill on="f" focussize="0,0"/>
                  <v:stroke weight="2pt" color="#F5821F" joinstyle="round"/>
                  <v:imagedata o:title=""/>
                  <o:lock v:ext="edit" aspectratio="f"/>
                  <v:textbox inset="0mm,0mm,0mm,0mm"/>
                </v:shape>
                <v:shape id="Graphic 167" o:spid="_x0000_s1026" o:spt="100" style="position:absolute;left:171970;top:255915;height:203835;width:269240;" fillcolor="#FFFFFF" filled="t" stroked="f" coordsize="269240,203835" o:gfxdata="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b82rsAAADc&#10;AAAADwAAAAAAAAABACAAAAAiAAAAZHJzL2Rvd25yZXYueG1sUEsBAhQAFAAAAAgAh07iQDMvBZ47&#10;AAAAOQAAABAAAAAAAAAAAQAgAAAACgEAAGRycy9zaGFwZXhtbC54bWxQSwUGAAAAAAYABgBbAQAA&#10;tAMAAAAA&#10;" path="m233095,0l103327,116077,61315,73621,22153,65735,0,99275,689,106417,77927,193065,103327,203695,110387,202998,258483,61950,269011,36296,268320,29160,240156,696,233095,0xe">
                  <v:fill on="t" focussize="0,0"/>
                  <v:stroke on="f"/>
                  <v:imagedata o:title=""/>
                  <o:lock v:ext="edit" aspectratio="f"/>
                  <v:textbox inset="0mm,0mm,0mm,0mm"/>
                </v:shape>
                <v:shape id="Graphic 168" o:spid="_x0000_s1026" o:spt="100" style="position:absolute;left:171970;top:255915;height:203835;width:269240;" filled="f" stroked="t" coordsize="269240,203835" o:gfxdata="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gJD&#10;DsEAAADcAAAADwAAAAAAAAABACAAAAAiAAAAZHJzL2Rvd25yZXYueG1sUEsBAhQAFAAAAAgAh07i&#10;QDMvBZ47AAAAOQAAABAAAAAAAAAAAQAgAAAAEAEAAGRycy9zaGFwZXhtbC54bWxQSwUGAAAAAAYA&#10;BgBbAQAAugMAAAAA&#10;" path="m103327,203695l10515,124942,0,99275,689,92147,28848,63688,35915,62991,42981,63688,49672,65735,55835,69067,61315,73621,103327,116077,207695,10629,213170,6075,219333,2743,226028,696,233095,0,240156,696,268320,29160,269011,36296,268320,43425,128727,193065,110387,202998,103327,203695xe">
                  <v:fill on="f" focussize="0,0"/>
                  <v:stroke weight="2pt" color="#F5821F" joinstyle="round"/>
                  <v:imagedata o:title=""/>
                  <o:lock v:ext="edit" aspectratio="f"/>
                  <v:textbox inset="0mm,0mm,0mm,0mm"/>
                </v:shape>
              </v:group>
            </w:pict>
          </mc:Fallback>
        </mc:AlternateContent>
      </w:r>
      <w:r>
        <w:rPr>
          <w:rFonts w:ascii="Arial MT"/>
          <w:color w:val="404042"/>
          <w:spacing w:val="-2"/>
          <w:sz w:val="24"/>
        </w:rPr>
        <w:t>Insurance</w:t>
      </w:r>
      <w:r>
        <w:rPr>
          <w:rFonts w:ascii="Arial MT"/>
          <w:color w:val="404042"/>
          <w:spacing w:val="-10"/>
          <w:sz w:val="24"/>
        </w:rPr>
        <w:t xml:space="preserve"> </w:t>
      </w:r>
      <w:r>
        <w:rPr>
          <w:rFonts w:ascii="Arial MT"/>
          <w:color w:val="404042"/>
          <w:spacing w:val="-2"/>
          <w:sz w:val="24"/>
        </w:rPr>
        <w:t>for</w:t>
      </w:r>
      <w:r>
        <w:rPr>
          <w:rFonts w:ascii="Arial MT"/>
          <w:color w:val="404042"/>
          <w:spacing w:val="-8"/>
          <w:sz w:val="24"/>
        </w:rPr>
        <w:t xml:space="preserve"> </w:t>
      </w:r>
      <w:r>
        <w:rPr>
          <w:rFonts w:ascii="Arial MT"/>
          <w:color w:val="404042"/>
          <w:spacing w:val="-2"/>
          <w:sz w:val="24"/>
        </w:rPr>
        <w:t>your</w:t>
      </w:r>
      <w:r>
        <w:rPr>
          <w:rFonts w:ascii="Arial MT"/>
          <w:color w:val="404042"/>
          <w:spacing w:val="-8"/>
          <w:sz w:val="24"/>
        </w:rPr>
        <w:t xml:space="preserve"> </w:t>
      </w:r>
      <w:r>
        <w:rPr>
          <w:rFonts w:ascii="Arial MT"/>
          <w:color w:val="404042"/>
          <w:spacing w:val="-2"/>
          <w:sz w:val="24"/>
        </w:rPr>
        <w:t>lifestyle:</w:t>
      </w:r>
      <w:r>
        <w:rPr>
          <w:rFonts w:ascii="Arial MT"/>
          <w:color w:val="404042"/>
          <w:sz w:val="24"/>
        </w:rPr>
        <w:tab/>
      </w:r>
      <w:r>
        <w:rPr>
          <w:rFonts w:ascii="Arial MT"/>
          <w:color w:val="404042"/>
          <w:spacing w:val="-2"/>
          <w:sz w:val="24"/>
        </w:rPr>
        <w:t>Insurance</w:t>
      </w:r>
      <w:r>
        <w:rPr>
          <w:rFonts w:ascii="Arial MT"/>
          <w:color w:val="404042"/>
          <w:spacing w:val="-10"/>
          <w:sz w:val="24"/>
        </w:rPr>
        <w:t xml:space="preserve"> </w:t>
      </w:r>
      <w:r>
        <w:rPr>
          <w:rFonts w:ascii="Arial MT"/>
          <w:color w:val="404042"/>
          <w:spacing w:val="-2"/>
          <w:sz w:val="24"/>
        </w:rPr>
        <w:t>for</w:t>
      </w:r>
      <w:r>
        <w:rPr>
          <w:rFonts w:ascii="Arial MT"/>
          <w:color w:val="404042"/>
          <w:spacing w:val="-10"/>
          <w:sz w:val="24"/>
        </w:rPr>
        <w:t xml:space="preserve"> </w:t>
      </w:r>
      <w:r>
        <w:rPr>
          <w:rFonts w:ascii="Arial MT"/>
          <w:color w:val="404042"/>
          <w:spacing w:val="-2"/>
          <w:sz w:val="24"/>
        </w:rPr>
        <w:t>your</w:t>
      </w:r>
      <w:r>
        <w:rPr>
          <w:rFonts w:ascii="Arial MT"/>
          <w:color w:val="404042"/>
          <w:spacing w:val="-10"/>
          <w:sz w:val="24"/>
        </w:rPr>
        <w:t xml:space="preserve"> </w:t>
      </w:r>
      <w:r>
        <w:rPr>
          <w:rFonts w:ascii="Arial MT"/>
          <w:color w:val="404042"/>
          <w:spacing w:val="-2"/>
          <w:sz w:val="24"/>
        </w:rPr>
        <w:t>stuff:</w:t>
      </w:r>
    </w:p>
    <w:p w14:paraId="4EEA56EE">
      <w:pPr>
        <w:spacing w:after="0"/>
        <w:jc w:val="left"/>
        <w:rPr>
          <w:rFonts w:ascii="Arial MT"/>
          <w:sz w:val="24"/>
        </w:rPr>
        <w:sectPr>
          <w:pgSz w:w="11910" w:h="16840"/>
          <w:pgMar w:top="0" w:right="0" w:bottom="280" w:left="0" w:header="720" w:footer="720" w:gutter="0"/>
          <w:cols w:space="720" w:num="1"/>
        </w:sectPr>
      </w:pPr>
    </w:p>
    <w:p w14:paraId="46032393">
      <w:pPr>
        <w:pStyle w:val="10"/>
        <w:numPr>
          <w:ilvl w:val="0"/>
          <w:numId w:val="2"/>
        </w:numPr>
        <w:tabs>
          <w:tab w:val="left" w:pos="3230"/>
        </w:tabs>
        <w:spacing w:before="30" w:after="0" w:line="313" w:lineRule="exact"/>
        <w:ind w:left="3230" w:right="0" w:hanging="314"/>
        <w:jc w:val="left"/>
        <w:rPr>
          <w:sz w:val="26"/>
        </w:rPr>
      </w:pPr>
      <w:r>
        <w:rPr>
          <w:color w:val="404042"/>
          <w:sz w:val="26"/>
        </w:rPr>
        <w:drawing>
          <wp:inline distT="0" distB="0" distL="0" distR="0">
            <wp:extent cx="227965" cy="120650"/>
            <wp:effectExtent l="0" t="0" r="0" b="0"/>
            <wp:docPr id="169" name="Image 169"/>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48" cstate="print"/>
                    <a:stretch>
                      <a:fillRect/>
                    </a:stretch>
                  </pic:blipFill>
                  <pic:spPr>
                    <a:xfrm>
                      <a:off x="0" y="0"/>
                      <a:ext cx="228166" cy="121018"/>
                    </a:xfrm>
                    <a:prstGeom prst="rect">
                      <a:avLst/>
                    </a:prstGeom>
                  </pic:spPr>
                </pic:pic>
              </a:graphicData>
            </a:graphic>
          </wp:inline>
        </w:drawing>
      </w:r>
    </w:p>
    <w:p w14:paraId="094DAE11">
      <w:pPr>
        <w:pStyle w:val="10"/>
        <w:numPr>
          <w:ilvl w:val="0"/>
          <w:numId w:val="2"/>
        </w:numPr>
        <w:tabs>
          <w:tab w:val="left" w:pos="3209"/>
        </w:tabs>
        <w:spacing w:before="0" w:after="0" w:line="306" w:lineRule="exact"/>
        <w:ind w:left="3209" w:right="0" w:hanging="293"/>
        <w:jc w:val="left"/>
        <w:rPr>
          <w:sz w:val="26"/>
        </w:rPr>
      </w:pPr>
      <w:r>
        <w:rPr>
          <w:color w:val="404042"/>
          <w:spacing w:val="-2"/>
          <w:sz w:val="26"/>
        </w:rPr>
        <w:t>Health</w:t>
      </w:r>
    </w:p>
    <w:p w14:paraId="5AA52F81">
      <w:pPr>
        <w:pStyle w:val="10"/>
        <w:numPr>
          <w:ilvl w:val="0"/>
          <w:numId w:val="2"/>
        </w:numPr>
        <w:tabs>
          <w:tab w:val="left" w:pos="3209"/>
        </w:tabs>
        <w:spacing w:before="0" w:after="0" w:line="300" w:lineRule="exact"/>
        <w:ind w:left="3209" w:right="0" w:hanging="293"/>
        <w:jc w:val="left"/>
        <w:rPr>
          <w:sz w:val="26"/>
        </w:rPr>
      </w:pPr>
      <w:r>
        <w:rPr>
          <w:color w:val="404042"/>
          <w:sz w:val="26"/>
        </w:rPr>
        <w:t>Mortgage</w:t>
      </w:r>
      <w:r>
        <w:rPr>
          <w:color w:val="404042"/>
          <w:spacing w:val="9"/>
          <w:sz w:val="26"/>
        </w:rPr>
        <w:t xml:space="preserve"> </w:t>
      </w:r>
      <w:r>
        <w:rPr>
          <w:color w:val="404042"/>
          <w:spacing w:val="-2"/>
          <w:sz w:val="26"/>
        </w:rPr>
        <w:t>protection</w:t>
      </w:r>
    </w:p>
    <w:p w14:paraId="32D0527E">
      <w:pPr>
        <w:pStyle w:val="10"/>
        <w:numPr>
          <w:ilvl w:val="0"/>
          <w:numId w:val="2"/>
        </w:numPr>
        <w:tabs>
          <w:tab w:val="left" w:pos="3209"/>
        </w:tabs>
        <w:spacing w:before="0" w:after="0" w:line="306" w:lineRule="exact"/>
        <w:ind w:left="3209" w:right="0" w:hanging="293"/>
        <w:jc w:val="left"/>
        <w:rPr>
          <w:sz w:val="26"/>
        </w:rPr>
      </w:pPr>
      <w:r>
        <w:rPr>
          <w:color w:val="404042"/>
          <w:spacing w:val="-4"/>
          <w:sz w:val="26"/>
        </w:rPr>
        <w:t>Income</w:t>
      </w:r>
      <w:r>
        <w:rPr>
          <w:color w:val="404042"/>
          <w:spacing w:val="-12"/>
          <w:sz w:val="26"/>
        </w:rPr>
        <w:t xml:space="preserve"> </w:t>
      </w:r>
      <w:r>
        <w:rPr>
          <w:color w:val="404042"/>
          <w:spacing w:val="-2"/>
          <w:sz w:val="26"/>
        </w:rPr>
        <w:t>protection</w:t>
      </w:r>
    </w:p>
    <w:p w14:paraId="4FEC0AFC">
      <w:pPr>
        <w:pStyle w:val="10"/>
        <w:numPr>
          <w:ilvl w:val="0"/>
          <w:numId w:val="2"/>
        </w:numPr>
        <w:tabs>
          <w:tab w:val="left" w:pos="3209"/>
        </w:tabs>
        <w:spacing w:before="0" w:after="0" w:line="306" w:lineRule="exact"/>
        <w:ind w:left="3209" w:right="0" w:hanging="293"/>
        <w:jc w:val="left"/>
        <w:rPr>
          <w:sz w:val="26"/>
        </w:rPr>
      </w:pPr>
      <w:r>
        <w:rPr>
          <w:color w:val="404042"/>
          <w:spacing w:val="-14"/>
          <w:sz w:val="26"/>
        </w:rPr>
        <w:t>Trauma</w:t>
      </w:r>
      <w:r>
        <w:rPr>
          <w:color w:val="404042"/>
          <w:spacing w:val="-22"/>
          <w:sz w:val="26"/>
        </w:rPr>
        <w:t xml:space="preserve"> </w:t>
      </w:r>
      <w:r>
        <w:rPr>
          <w:color w:val="404042"/>
          <w:spacing w:val="-2"/>
          <w:sz w:val="26"/>
        </w:rPr>
        <w:t>cover</w:t>
      </w:r>
    </w:p>
    <w:p w14:paraId="1835A201">
      <w:pPr>
        <w:pStyle w:val="10"/>
        <w:numPr>
          <w:ilvl w:val="0"/>
          <w:numId w:val="2"/>
        </w:numPr>
        <w:tabs>
          <w:tab w:val="left" w:pos="3209"/>
        </w:tabs>
        <w:spacing w:before="0" w:after="0" w:line="307" w:lineRule="exact"/>
        <w:ind w:left="3209" w:right="0" w:hanging="293"/>
        <w:jc w:val="left"/>
        <w:rPr>
          <w:sz w:val="26"/>
        </w:rPr>
      </w:pPr>
      <w:r>
        <w:rPr>
          <w:color w:val="404042"/>
          <w:spacing w:val="-6"/>
          <w:sz w:val="26"/>
        </w:rPr>
        <w:t>Total</w:t>
      </w:r>
      <w:r>
        <w:rPr>
          <w:color w:val="404042"/>
          <w:spacing w:val="-11"/>
          <w:sz w:val="26"/>
        </w:rPr>
        <w:t xml:space="preserve"> </w:t>
      </w:r>
      <w:r>
        <w:rPr>
          <w:color w:val="404042"/>
          <w:spacing w:val="-6"/>
          <w:sz w:val="26"/>
        </w:rPr>
        <w:t>and</w:t>
      </w:r>
      <w:r>
        <w:rPr>
          <w:color w:val="404042"/>
          <w:spacing w:val="-10"/>
          <w:sz w:val="26"/>
        </w:rPr>
        <w:t xml:space="preserve"> </w:t>
      </w:r>
      <w:r>
        <w:rPr>
          <w:color w:val="404042"/>
          <w:spacing w:val="-6"/>
          <w:sz w:val="26"/>
        </w:rPr>
        <w:t>permanent</w:t>
      </w:r>
      <w:r>
        <w:rPr>
          <w:color w:val="404042"/>
          <w:spacing w:val="-29"/>
          <w:sz w:val="26"/>
        </w:rPr>
        <w:t xml:space="preserve"> </w:t>
      </w:r>
      <w:r>
        <w:rPr>
          <w:color w:val="404042"/>
          <w:spacing w:val="-6"/>
          <w:sz w:val="26"/>
        </w:rPr>
        <w:t>disability</w:t>
      </w:r>
    </w:p>
    <w:p w14:paraId="7CC283A8">
      <w:pPr>
        <w:pStyle w:val="10"/>
        <w:numPr>
          <w:ilvl w:val="0"/>
          <w:numId w:val="2"/>
        </w:numPr>
        <w:tabs>
          <w:tab w:val="left" w:pos="958"/>
        </w:tabs>
        <w:spacing w:before="42" w:after="0" w:line="307" w:lineRule="exact"/>
        <w:ind w:left="958" w:right="0" w:hanging="293"/>
        <w:jc w:val="left"/>
        <w:rPr>
          <w:sz w:val="26"/>
        </w:rPr>
      </w:pPr>
      <w:r>
        <w:br w:type="column"/>
      </w:r>
      <w:r>
        <w:rPr>
          <w:color w:val="404042"/>
          <w:w w:val="90"/>
          <w:sz w:val="26"/>
        </w:rPr>
        <w:t>Car</w:t>
      </w:r>
      <w:r>
        <w:rPr>
          <w:color w:val="404042"/>
          <w:spacing w:val="-8"/>
          <w:w w:val="90"/>
          <w:sz w:val="26"/>
        </w:rPr>
        <w:t xml:space="preserve"> </w:t>
      </w:r>
      <w:r>
        <w:rPr>
          <w:color w:val="404042"/>
          <w:w w:val="90"/>
          <w:sz w:val="26"/>
        </w:rPr>
        <w:t>+</w:t>
      </w:r>
      <w:r>
        <w:rPr>
          <w:color w:val="404042"/>
          <w:spacing w:val="-7"/>
          <w:w w:val="90"/>
          <w:sz w:val="26"/>
        </w:rPr>
        <w:t xml:space="preserve"> </w:t>
      </w:r>
      <w:r>
        <w:rPr>
          <w:color w:val="404042"/>
          <w:w w:val="90"/>
          <w:sz w:val="26"/>
        </w:rPr>
        <w:t>asset</w:t>
      </w:r>
      <w:r>
        <w:rPr>
          <w:color w:val="404042"/>
          <w:spacing w:val="-8"/>
          <w:w w:val="90"/>
          <w:sz w:val="26"/>
        </w:rPr>
        <w:t xml:space="preserve"> </w:t>
      </w:r>
      <w:r>
        <w:rPr>
          <w:color w:val="404042"/>
          <w:spacing w:val="-2"/>
          <w:w w:val="90"/>
          <w:sz w:val="26"/>
        </w:rPr>
        <w:t>insurance</w:t>
      </w:r>
    </w:p>
    <w:p w14:paraId="217228D0">
      <w:pPr>
        <w:pStyle w:val="10"/>
        <w:numPr>
          <w:ilvl w:val="0"/>
          <w:numId w:val="2"/>
        </w:numPr>
        <w:tabs>
          <w:tab w:val="left" w:pos="958"/>
        </w:tabs>
        <w:spacing w:before="0" w:after="0" w:line="306" w:lineRule="exact"/>
        <w:ind w:left="958" w:right="0" w:hanging="293"/>
        <w:jc w:val="left"/>
        <w:rPr>
          <w:sz w:val="26"/>
        </w:rPr>
      </w:pPr>
      <w:r>
        <w:rPr>
          <w:color w:val="404042"/>
          <w:sz w:val="26"/>
        </w:rPr>
        <w:t>Home</w:t>
      </w:r>
      <w:r>
        <w:rPr>
          <w:color w:val="404042"/>
          <w:spacing w:val="-8"/>
          <w:sz w:val="26"/>
        </w:rPr>
        <w:t xml:space="preserve"> </w:t>
      </w:r>
      <w:r>
        <w:rPr>
          <w:color w:val="404042"/>
          <w:sz w:val="26"/>
        </w:rPr>
        <w:t>and</w:t>
      </w:r>
      <w:r>
        <w:rPr>
          <w:color w:val="404042"/>
          <w:spacing w:val="-8"/>
          <w:sz w:val="26"/>
        </w:rPr>
        <w:t xml:space="preserve"> </w:t>
      </w:r>
      <w:r>
        <w:rPr>
          <w:color w:val="404042"/>
          <w:spacing w:val="-2"/>
          <w:sz w:val="26"/>
        </w:rPr>
        <w:t>contents</w:t>
      </w:r>
    </w:p>
    <w:p w14:paraId="0D210FA7">
      <w:pPr>
        <w:pStyle w:val="10"/>
        <w:numPr>
          <w:ilvl w:val="0"/>
          <w:numId w:val="2"/>
        </w:numPr>
        <w:tabs>
          <w:tab w:val="left" w:pos="958"/>
        </w:tabs>
        <w:spacing w:before="0" w:after="0" w:line="313" w:lineRule="exact"/>
        <w:ind w:left="958" w:right="0" w:hanging="293"/>
        <w:jc w:val="left"/>
        <w:rPr>
          <w:sz w:val="26"/>
        </w:rPr>
      </w:pPr>
      <w:r>
        <w:rPr>
          <w:color w:val="404042"/>
          <w:spacing w:val="-9"/>
          <w:sz w:val="26"/>
        </w:rPr>
        <w:t>Investment</w:t>
      </w:r>
      <w:r>
        <w:rPr>
          <w:color w:val="404042"/>
          <w:spacing w:val="-35"/>
          <w:sz w:val="26"/>
        </w:rPr>
        <w:t xml:space="preserve"> </w:t>
      </w:r>
      <w:r>
        <w:rPr>
          <w:color w:val="404042"/>
          <w:spacing w:val="-2"/>
          <w:sz w:val="26"/>
        </w:rPr>
        <w:t>properties</w:t>
      </w:r>
    </w:p>
    <w:p w14:paraId="717BE6FF">
      <w:pPr>
        <w:pStyle w:val="10"/>
        <w:spacing w:after="0" w:line="313" w:lineRule="exact"/>
        <w:jc w:val="left"/>
        <w:rPr>
          <w:sz w:val="26"/>
        </w:rPr>
        <w:sectPr>
          <w:type w:val="continuous"/>
          <w:pgSz w:w="11910" w:h="16840"/>
          <w:pgMar w:top="740" w:right="0" w:bottom="280" w:left="0" w:header="720" w:footer="720" w:gutter="0"/>
          <w:cols w:equalWidth="0" w:num="2">
            <w:col w:w="6528" w:space="40"/>
            <w:col w:w="5342"/>
          </w:cols>
        </w:sectPr>
      </w:pPr>
    </w:p>
    <w:p w14:paraId="0575003B">
      <w:pPr>
        <w:pStyle w:val="5"/>
        <w:rPr>
          <w:sz w:val="20"/>
        </w:rPr>
      </w:pPr>
    </w:p>
    <w:p w14:paraId="0D91823F">
      <w:pPr>
        <w:pStyle w:val="5"/>
        <w:spacing w:before="171"/>
        <w:rPr>
          <w:sz w:val="20"/>
        </w:rPr>
      </w:pPr>
    </w:p>
    <w:p w14:paraId="372907D5">
      <w:pPr>
        <w:pStyle w:val="5"/>
        <w:spacing w:line="20" w:lineRule="exact"/>
        <w:ind w:left="845"/>
        <w:rPr>
          <w:sz w:val="2"/>
        </w:rPr>
      </w:pPr>
      <w:r>
        <w:rPr>
          <w:sz w:val="2"/>
        </w:rPr>
        <mc:AlternateContent>
          <mc:Choice Requires="wpg">
            <w:drawing>
              <wp:inline distT="0" distB="0" distL="0" distR="0">
                <wp:extent cx="6480175" cy="6350"/>
                <wp:effectExtent l="9525" t="0" r="0" b="3175"/>
                <wp:docPr id="170" name="Group 170"/>
                <wp:cNvGraphicFramePr/>
                <a:graphic xmlns:a="http://schemas.openxmlformats.org/drawingml/2006/main">
                  <a:graphicData uri="http://schemas.microsoft.com/office/word/2010/wordprocessingGroup">
                    <wpg:wgp>
                      <wpg:cNvGrpSpPr/>
                      <wpg:grpSpPr>
                        <a:xfrm>
                          <a:off x="0" y="0"/>
                          <a:ext cx="6480175" cy="6350"/>
                          <a:chOff x="0" y="0"/>
                          <a:chExt cx="6480175" cy="6350"/>
                        </a:xfrm>
                      </wpg:grpSpPr>
                      <wps:wsp>
                        <wps:cNvPr id="171" name="Graphic 171"/>
                        <wps:cNvSpPr/>
                        <wps:spPr>
                          <a:xfrm>
                            <a:off x="0" y="3175"/>
                            <a:ext cx="1170305" cy="1270"/>
                          </a:xfrm>
                          <a:custGeom>
                            <a:avLst/>
                            <a:gdLst/>
                            <a:ahLst/>
                            <a:cxnLst/>
                            <a:rect l="l" t="t" r="r" b="b"/>
                            <a:pathLst>
                              <a:path w="1170305">
                                <a:moveTo>
                                  <a:pt x="0" y="0"/>
                                </a:moveTo>
                                <a:lnTo>
                                  <a:pt x="1170000" y="0"/>
                                </a:lnTo>
                              </a:path>
                            </a:pathLst>
                          </a:custGeom>
                          <a:ln w="6350">
                            <a:solidFill>
                              <a:srgbClr val="929497"/>
                            </a:solidFill>
                            <a:prstDash val="solid"/>
                          </a:ln>
                        </wps:spPr>
                        <wps:bodyPr wrap="square" lIns="0" tIns="0" rIns="0" bIns="0" rtlCol="0">
                          <a:noAutofit/>
                        </wps:bodyPr>
                      </wps:wsp>
                      <wps:wsp>
                        <wps:cNvPr id="172" name="Graphic 172"/>
                        <wps:cNvSpPr/>
                        <wps:spPr>
                          <a:xfrm>
                            <a:off x="1170000" y="3175"/>
                            <a:ext cx="5310505" cy="1270"/>
                          </a:xfrm>
                          <a:custGeom>
                            <a:avLst/>
                            <a:gdLst/>
                            <a:ahLst/>
                            <a:cxnLst/>
                            <a:rect l="l" t="t" r="r" b="b"/>
                            <a:pathLst>
                              <a:path w="5310505">
                                <a:moveTo>
                                  <a:pt x="0" y="0"/>
                                </a:moveTo>
                                <a:lnTo>
                                  <a:pt x="5309997" y="0"/>
                                </a:lnTo>
                              </a:path>
                            </a:pathLst>
                          </a:custGeom>
                          <a:ln w="6350">
                            <a:solidFill>
                              <a:srgbClr val="929497"/>
                            </a:solidFill>
                            <a:prstDash val="solid"/>
                          </a:ln>
                        </wps:spPr>
                        <wps:bodyPr wrap="square" lIns="0" tIns="0" rIns="0" bIns="0" rtlCol="0">
                          <a:noAutofit/>
                        </wps:bodyPr>
                      </wps:wsp>
                    </wpg:wgp>
                  </a:graphicData>
                </a:graphic>
              </wp:inline>
            </w:drawing>
          </mc:Choice>
          <mc:Fallback>
            <w:pict>
              <v:group id="Group 170" o:spid="_x0000_s1026" o:spt="203" style="height:0.5pt;width:510.25pt;" coordsize="6480175,6350" o:gfxdata="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IjfgSNMAAAAEAQAADwAAAAAAAAABACAAAAAiAAAAZHJzL2Rvd25yZXYu&#10;eG1sUEsBAhQAFAAAAAgAh07iQHBBuqCrAgAAWAgAAA4AAAAAAAAAAQAgAAAAIgEAAGRycy9lMm9E&#10;b2MueG1sUEsFBgAAAAAGAAYAWQEAAD8GAAAAAA==&#10;">
                <o:lock v:ext="edit" aspectratio="f"/>
                <v:shape id="Graphic 171" o:spid="_x0000_s1026" o:spt="100" style="position:absolute;left:0;top:3175;height:1270;width:1170305;" filled="f" stroked="t" coordsize="1170305,1" o:gfxdata="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MgU+/&#10;AAAA3AAAAA8AAAAAAAAAAQAgAAAAIgAAAGRycy9kb3ducmV2LnhtbFBLAQIUABQAAAAIAIdO4kAz&#10;LwWeOwAAADkAAAAQAAAAAAAAAAEAIAAAAA4BAABkcnMvc2hhcGV4bWwueG1sUEsFBgAAAAAGAAYA&#10;WwEAALgDAAAAAA==&#10;" path="m0,0l1170000,0e">
                  <v:fill on="f" focussize="0,0"/>
                  <v:stroke weight="0.5pt" color="#929497" joinstyle="round"/>
                  <v:imagedata o:title=""/>
                  <o:lock v:ext="edit" aspectratio="f"/>
                  <v:textbox inset="0mm,0mm,0mm,0mm"/>
                </v:shape>
                <v:shape id="Graphic 172" o:spid="_x0000_s1026" o:spt="100" style="position:absolute;left:1170000;top:3175;height:1270;width:5310505;" filled="f" stroked="t" coordsize="5310505,1" o:gfxdata="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cPsNbgAAADcAAAA&#10;DwAAAAAAAAABACAAAAAiAAAAZHJzL2Rvd25yZXYueG1sUEsBAhQAFAAAAAgAh07iQDMvBZ47AAAA&#10;OQAAABAAAAAAAAAAAQAgAAAABwEAAGRycy9zaGFwZXhtbC54bWxQSwUGAAAAAAYABgBbAQAAsQMA&#10;AAAA&#10;" path="m0,0l5309997,0e">
                  <v:fill on="f" focussize="0,0"/>
                  <v:stroke weight="0.5pt" color="#929497" joinstyle="round"/>
                  <v:imagedata o:title=""/>
                  <o:lock v:ext="edit" aspectratio="f"/>
                  <v:textbox inset="0mm,0mm,0mm,0mm"/>
                </v:shape>
                <w10:wrap type="none"/>
                <w10:anchorlock/>
              </v:group>
            </w:pict>
          </mc:Fallback>
        </mc:AlternateContent>
      </w:r>
    </w:p>
    <w:p w14:paraId="0122C297">
      <w:pPr>
        <w:pStyle w:val="5"/>
        <w:spacing w:before="178"/>
        <w:rPr>
          <w:sz w:val="34"/>
        </w:rPr>
      </w:pPr>
    </w:p>
    <w:p w14:paraId="1F6E0973">
      <w:pPr>
        <w:pStyle w:val="2"/>
        <w:spacing w:line="194" w:lineRule="auto"/>
        <w:ind w:left="2919" w:right="1668"/>
      </w:pPr>
      <w:r>
        <mc:AlternateContent>
          <mc:Choice Requires="wpg">
            <w:drawing>
              <wp:anchor distT="0" distB="0" distL="0" distR="0" simplePos="0" relativeHeight="251671552" behindDoc="0" locked="0" layoutInCell="1" allowOverlap="1">
                <wp:simplePos x="0" y="0"/>
                <wp:positionH relativeFrom="page">
                  <wp:posOffset>788670</wp:posOffset>
                </wp:positionH>
                <wp:positionV relativeFrom="paragraph">
                  <wp:posOffset>377825</wp:posOffset>
                </wp:positionV>
                <wp:extent cx="610870" cy="638175"/>
                <wp:effectExtent l="0" t="0" r="0" b="0"/>
                <wp:wrapNone/>
                <wp:docPr id="173" name="Group 173"/>
                <wp:cNvGraphicFramePr/>
                <a:graphic xmlns:a="http://schemas.openxmlformats.org/drawingml/2006/main">
                  <a:graphicData uri="http://schemas.microsoft.com/office/word/2010/wordprocessingGroup">
                    <wpg:wgp>
                      <wpg:cNvGrpSpPr/>
                      <wpg:grpSpPr>
                        <a:xfrm>
                          <a:off x="0" y="0"/>
                          <a:ext cx="610870" cy="638175"/>
                          <a:chOff x="0" y="0"/>
                          <a:chExt cx="610870" cy="638175"/>
                        </a:xfrm>
                      </wpg:grpSpPr>
                      <wps:wsp>
                        <wps:cNvPr id="174" name="Graphic 174"/>
                        <wps:cNvSpPr/>
                        <wps:spPr>
                          <a:xfrm>
                            <a:off x="12700" y="252392"/>
                            <a:ext cx="372110" cy="372110"/>
                          </a:xfrm>
                          <a:custGeom>
                            <a:avLst/>
                            <a:gdLst/>
                            <a:ahLst/>
                            <a:cxnLst/>
                            <a:rect l="l" t="t" r="r" b="b"/>
                            <a:pathLst>
                              <a:path w="372110" h="372110">
                                <a:moveTo>
                                  <a:pt x="371944" y="185978"/>
                                </a:moveTo>
                                <a:lnTo>
                                  <a:pt x="365300" y="235420"/>
                                </a:lnTo>
                                <a:lnTo>
                                  <a:pt x="346551" y="279847"/>
                                </a:lnTo>
                                <a:lnTo>
                                  <a:pt x="317469" y="317487"/>
                                </a:lnTo>
                                <a:lnTo>
                                  <a:pt x="279829" y="346567"/>
                                </a:lnTo>
                                <a:lnTo>
                                  <a:pt x="235403" y="365314"/>
                                </a:lnTo>
                                <a:lnTo>
                                  <a:pt x="185966" y="371957"/>
                                </a:lnTo>
                                <a:lnTo>
                                  <a:pt x="136529" y="365314"/>
                                </a:lnTo>
                                <a:lnTo>
                                  <a:pt x="92106" y="346567"/>
                                </a:lnTo>
                                <a:lnTo>
                                  <a:pt x="54468" y="317487"/>
                                </a:lnTo>
                                <a:lnTo>
                                  <a:pt x="25390" y="279847"/>
                                </a:lnTo>
                                <a:lnTo>
                                  <a:pt x="6642" y="235420"/>
                                </a:lnTo>
                                <a:lnTo>
                                  <a:pt x="0" y="185978"/>
                                </a:lnTo>
                                <a:lnTo>
                                  <a:pt x="6642" y="136545"/>
                                </a:lnTo>
                                <a:lnTo>
                                  <a:pt x="25390" y="92121"/>
                                </a:lnTo>
                                <a:lnTo>
                                  <a:pt x="54468" y="54479"/>
                                </a:lnTo>
                                <a:lnTo>
                                  <a:pt x="92106" y="25396"/>
                                </a:lnTo>
                                <a:lnTo>
                                  <a:pt x="136529" y="6644"/>
                                </a:lnTo>
                                <a:lnTo>
                                  <a:pt x="185966" y="0"/>
                                </a:lnTo>
                                <a:lnTo>
                                  <a:pt x="235403" y="6644"/>
                                </a:lnTo>
                                <a:lnTo>
                                  <a:pt x="279829" y="25396"/>
                                </a:lnTo>
                                <a:lnTo>
                                  <a:pt x="317469" y="54479"/>
                                </a:lnTo>
                                <a:lnTo>
                                  <a:pt x="346551" y="92121"/>
                                </a:lnTo>
                                <a:lnTo>
                                  <a:pt x="365300" y="136545"/>
                                </a:lnTo>
                                <a:lnTo>
                                  <a:pt x="371944" y="185978"/>
                                </a:lnTo>
                                <a:close/>
                              </a:path>
                            </a:pathLst>
                          </a:custGeom>
                          <a:ln w="25399">
                            <a:solidFill>
                              <a:srgbClr val="F5821F"/>
                            </a:solidFill>
                            <a:prstDash val="solid"/>
                          </a:ln>
                        </wps:spPr>
                        <wps:bodyPr wrap="square" lIns="0" tIns="0" rIns="0" bIns="0" rtlCol="0">
                          <a:noAutofit/>
                        </wps:bodyPr>
                      </wps:wsp>
                      <pic:pic xmlns:pic="http://schemas.openxmlformats.org/drawingml/2006/picture">
                        <pic:nvPicPr>
                          <pic:cNvPr id="175" name="Image 175"/>
                          <pic:cNvPicPr/>
                        </pic:nvPicPr>
                        <pic:blipFill>
                          <a:blip r:embed="rId49" cstate="print"/>
                          <a:stretch>
                            <a:fillRect/>
                          </a:stretch>
                        </pic:blipFill>
                        <pic:spPr>
                          <a:xfrm>
                            <a:off x="131508" y="313441"/>
                            <a:ext cx="134327" cy="249885"/>
                          </a:xfrm>
                          <a:prstGeom prst="rect">
                            <a:avLst/>
                          </a:prstGeom>
                        </pic:spPr>
                      </pic:pic>
                      <wps:wsp>
                        <wps:cNvPr id="176" name="Graphic 176"/>
                        <wps:cNvSpPr/>
                        <wps:spPr>
                          <a:xfrm>
                            <a:off x="200700" y="252400"/>
                            <a:ext cx="368300" cy="53340"/>
                          </a:xfrm>
                          <a:custGeom>
                            <a:avLst/>
                            <a:gdLst/>
                            <a:ahLst/>
                            <a:cxnLst/>
                            <a:rect l="l" t="t" r="r" b="b"/>
                            <a:pathLst>
                              <a:path w="368300" h="53340">
                                <a:moveTo>
                                  <a:pt x="0" y="0"/>
                                </a:moveTo>
                                <a:lnTo>
                                  <a:pt x="259" y="307"/>
                                </a:lnTo>
                              </a:path>
                              <a:path w="368300" h="53340">
                                <a:moveTo>
                                  <a:pt x="121077" y="47992"/>
                                </a:moveTo>
                                <a:lnTo>
                                  <a:pt x="127441" y="49335"/>
                                </a:lnTo>
                                <a:lnTo>
                                  <a:pt x="183944" y="53131"/>
                                </a:lnTo>
                                <a:lnTo>
                                  <a:pt x="240443" y="49335"/>
                                </a:lnTo>
                                <a:lnTo>
                                  <a:pt x="291215" y="38620"/>
                                </a:lnTo>
                                <a:lnTo>
                                  <a:pt x="334233" y="22002"/>
                                </a:lnTo>
                                <a:lnTo>
                                  <a:pt x="367470" y="493"/>
                                </a:lnTo>
                                <a:lnTo>
                                  <a:pt x="367886" y="0"/>
                                </a:lnTo>
                              </a:path>
                              <a:path w="368300" h="53340">
                                <a:moveTo>
                                  <a:pt x="259" y="307"/>
                                </a:moveTo>
                                <a:lnTo>
                                  <a:pt x="0" y="0"/>
                                </a:lnTo>
                              </a:path>
                            </a:pathLst>
                          </a:custGeom>
                          <a:ln w="26568">
                            <a:solidFill>
                              <a:srgbClr val="F5821F"/>
                            </a:solidFill>
                            <a:prstDash val="solid"/>
                          </a:ln>
                        </wps:spPr>
                        <wps:bodyPr wrap="square" lIns="0" tIns="0" rIns="0" bIns="0" rtlCol="0">
                          <a:noAutofit/>
                        </wps:bodyPr>
                      </wps:wsp>
                      <pic:pic xmlns:pic="http://schemas.openxmlformats.org/drawingml/2006/picture">
                        <pic:nvPicPr>
                          <pic:cNvPr id="177" name="Image 177"/>
                          <pic:cNvPicPr/>
                        </pic:nvPicPr>
                        <pic:blipFill>
                          <a:blip r:embed="rId50" cstate="print"/>
                          <a:stretch>
                            <a:fillRect/>
                          </a:stretch>
                        </pic:blipFill>
                        <pic:spPr>
                          <a:xfrm>
                            <a:off x="362912" y="239116"/>
                            <a:ext cx="247559" cy="159405"/>
                          </a:xfrm>
                          <a:prstGeom prst="rect">
                            <a:avLst/>
                          </a:prstGeom>
                        </pic:spPr>
                      </pic:pic>
                      <wps:wsp>
                        <wps:cNvPr id="178" name="Graphic 178"/>
                        <wps:cNvSpPr/>
                        <wps:spPr>
                          <a:xfrm>
                            <a:off x="321777" y="252400"/>
                            <a:ext cx="247015" cy="53340"/>
                          </a:xfrm>
                          <a:custGeom>
                            <a:avLst/>
                            <a:gdLst/>
                            <a:ahLst/>
                            <a:cxnLst/>
                            <a:rect l="l" t="t" r="r" b="b"/>
                            <a:pathLst>
                              <a:path w="247015" h="53340">
                                <a:moveTo>
                                  <a:pt x="246809" y="0"/>
                                </a:moveTo>
                                <a:lnTo>
                                  <a:pt x="213156" y="22002"/>
                                </a:lnTo>
                                <a:lnTo>
                                  <a:pt x="170138" y="38620"/>
                                </a:lnTo>
                                <a:lnTo>
                                  <a:pt x="119366" y="49335"/>
                                </a:lnTo>
                                <a:lnTo>
                                  <a:pt x="62867" y="53131"/>
                                </a:lnTo>
                                <a:lnTo>
                                  <a:pt x="6364" y="49335"/>
                                </a:lnTo>
                                <a:lnTo>
                                  <a:pt x="0" y="47992"/>
                                </a:lnTo>
                              </a:path>
                            </a:pathLst>
                          </a:custGeom>
                          <a:ln w="26568">
                            <a:solidFill>
                              <a:srgbClr val="F5821F"/>
                            </a:solidFill>
                            <a:prstDash val="solid"/>
                          </a:ln>
                        </wps:spPr>
                        <wps:bodyPr wrap="square" lIns="0" tIns="0" rIns="0" bIns="0" rtlCol="0">
                          <a:noAutofit/>
                        </wps:bodyPr>
                      </wps:wsp>
                      <pic:pic xmlns:pic="http://schemas.openxmlformats.org/drawingml/2006/picture">
                        <pic:nvPicPr>
                          <pic:cNvPr id="179" name="Image 179"/>
                          <pic:cNvPicPr/>
                        </pic:nvPicPr>
                        <pic:blipFill>
                          <a:blip r:embed="rId51" cstate="print"/>
                          <a:stretch>
                            <a:fillRect/>
                          </a:stretch>
                        </pic:blipFill>
                        <pic:spPr>
                          <a:xfrm>
                            <a:off x="362912" y="265679"/>
                            <a:ext cx="247557" cy="212547"/>
                          </a:xfrm>
                          <a:prstGeom prst="rect">
                            <a:avLst/>
                          </a:prstGeom>
                        </pic:spPr>
                      </pic:pic>
                      <wps:wsp>
                        <wps:cNvPr id="180" name="Graphic 180"/>
                        <wps:cNvSpPr/>
                        <wps:spPr>
                          <a:xfrm>
                            <a:off x="172099" y="13284"/>
                            <a:ext cx="425450" cy="611505"/>
                          </a:xfrm>
                          <a:custGeom>
                            <a:avLst/>
                            <a:gdLst/>
                            <a:ahLst/>
                            <a:cxnLst/>
                            <a:rect l="l" t="t" r="r" b="b"/>
                            <a:pathLst>
                              <a:path w="425450" h="611505">
                                <a:moveTo>
                                  <a:pt x="180336" y="529199"/>
                                </a:moveTo>
                                <a:lnTo>
                                  <a:pt x="269044" y="527566"/>
                                </a:lnTo>
                                <a:lnTo>
                                  <a:pt x="319816" y="516852"/>
                                </a:lnTo>
                                <a:lnTo>
                                  <a:pt x="362833" y="500234"/>
                                </a:lnTo>
                                <a:lnTo>
                                  <a:pt x="396070" y="478725"/>
                                </a:lnTo>
                                <a:lnTo>
                                  <a:pt x="425086" y="425089"/>
                                </a:lnTo>
                                <a:lnTo>
                                  <a:pt x="425086" y="345384"/>
                                </a:lnTo>
                                <a:lnTo>
                                  <a:pt x="417499" y="373634"/>
                                </a:lnTo>
                                <a:lnTo>
                                  <a:pt x="396070" y="399019"/>
                                </a:lnTo>
                                <a:lnTo>
                                  <a:pt x="362833" y="420528"/>
                                </a:lnTo>
                                <a:lnTo>
                                  <a:pt x="319816" y="437147"/>
                                </a:lnTo>
                                <a:lnTo>
                                  <a:pt x="269044" y="447861"/>
                                </a:lnTo>
                                <a:lnTo>
                                  <a:pt x="212545" y="451658"/>
                                </a:lnTo>
                                <a:lnTo>
                                  <a:pt x="208606" y="451393"/>
                                </a:lnTo>
                              </a:path>
                              <a:path w="425450" h="611505">
                                <a:moveTo>
                                  <a:pt x="101598" y="595142"/>
                                </a:moveTo>
                                <a:lnTo>
                                  <a:pt x="102847" y="595625"/>
                                </a:lnTo>
                              </a:path>
                              <a:path w="425450" h="611505">
                                <a:moveTo>
                                  <a:pt x="110792" y="597725"/>
                                </a:moveTo>
                                <a:lnTo>
                                  <a:pt x="153845" y="606809"/>
                                </a:lnTo>
                              </a:path>
                              <a:path w="425450" h="611505">
                                <a:moveTo>
                                  <a:pt x="160984" y="607604"/>
                                </a:moveTo>
                                <a:lnTo>
                                  <a:pt x="212545" y="611073"/>
                                </a:lnTo>
                                <a:lnTo>
                                  <a:pt x="269044" y="607277"/>
                                </a:lnTo>
                                <a:lnTo>
                                  <a:pt x="319816" y="596564"/>
                                </a:lnTo>
                                <a:lnTo>
                                  <a:pt x="362834" y="579946"/>
                                </a:lnTo>
                                <a:lnTo>
                                  <a:pt x="396071" y="558436"/>
                                </a:lnTo>
                                <a:lnTo>
                                  <a:pt x="425087" y="504793"/>
                                </a:lnTo>
                                <a:lnTo>
                                  <a:pt x="425087" y="425089"/>
                                </a:lnTo>
                                <a:lnTo>
                                  <a:pt x="417499" y="453343"/>
                                </a:lnTo>
                                <a:lnTo>
                                  <a:pt x="396070" y="478730"/>
                                </a:lnTo>
                                <a:lnTo>
                                  <a:pt x="362833" y="500238"/>
                                </a:lnTo>
                                <a:lnTo>
                                  <a:pt x="319816" y="516855"/>
                                </a:lnTo>
                                <a:lnTo>
                                  <a:pt x="269044" y="527567"/>
                                </a:lnTo>
                                <a:lnTo>
                                  <a:pt x="212545" y="531363"/>
                                </a:lnTo>
                                <a:lnTo>
                                  <a:pt x="180336" y="529199"/>
                                </a:lnTo>
                              </a:path>
                              <a:path w="425450" h="611505">
                                <a:moveTo>
                                  <a:pt x="396487" y="239116"/>
                                </a:moveTo>
                                <a:lnTo>
                                  <a:pt x="417499" y="214223"/>
                                </a:lnTo>
                                <a:lnTo>
                                  <a:pt x="425086" y="185974"/>
                                </a:lnTo>
                                <a:lnTo>
                                  <a:pt x="425086" y="106268"/>
                                </a:lnTo>
                                <a:lnTo>
                                  <a:pt x="417499" y="134518"/>
                                </a:lnTo>
                                <a:lnTo>
                                  <a:pt x="396070" y="159904"/>
                                </a:lnTo>
                                <a:lnTo>
                                  <a:pt x="362833" y="181413"/>
                                </a:lnTo>
                                <a:lnTo>
                                  <a:pt x="319816" y="198031"/>
                                </a:lnTo>
                                <a:lnTo>
                                  <a:pt x="269044" y="208745"/>
                                </a:lnTo>
                                <a:lnTo>
                                  <a:pt x="212545" y="212542"/>
                                </a:lnTo>
                                <a:lnTo>
                                  <a:pt x="156041" y="208745"/>
                                </a:lnTo>
                                <a:lnTo>
                                  <a:pt x="105268" y="198031"/>
                                </a:lnTo>
                                <a:lnTo>
                                  <a:pt x="62251" y="181413"/>
                                </a:lnTo>
                                <a:lnTo>
                                  <a:pt x="29017" y="159904"/>
                                </a:lnTo>
                                <a:lnTo>
                                  <a:pt x="5" y="106270"/>
                                </a:lnTo>
                                <a:lnTo>
                                  <a:pt x="4" y="185974"/>
                                </a:lnTo>
                                <a:lnTo>
                                  <a:pt x="7590" y="214223"/>
                                </a:lnTo>
                                <a:lnTo>
                                  <a:pt x="28600" y="239116"/>
                                </a:lnTo>
                              </a:path>
                              <a:path w="425450" h="611505">
                                <a:moveTo>
                                  <a:pt x="28600" y="239116"/>
                                </a:moveTo>
                                <a:lnTo>
                                  <a:pt x="7590" y="214223"/>
                                </a:lnTo>
                                <a:lnTo>
                                  <a:pt x="4" y="185974"/>
                                </a:lnTo>
                                <a:lnTo>
                                  <a:pt x="0" y="241236"/>
                                </a:lnTo>
                              </a:path>
                              <a:path w="425450" h="611505">
                                <a:moveTo>
                                  <a:pt x="425092" y="239116"/>
                                </a:moveTo>
                                <a:lnTo>
                                  <a:pt x="425089" y="185974"/>
                                </a:lnTo>
                                <a:lnTo>
                                  <a:pt x="417499" y="214223"/>
                                </a:lnTo>
                                <a:lnTo>
                                  <a:pt x="396487" y="239116"/>
                                </a:lnTo>
                              </a:path>
                              <a:path w="425450" h="611505">
                                <a:moveTo>
                                  <a:pt x="425086" y="106268"/>
                                </a:moveTo>
                                <a:lnTo>
                                  <a:pt x="396070" y="159904"/>
                                </a:lnTo>
                                <a:lnTo>
                                  <a:pt x="362833" y="181413"/>
                                </a:lnTo>
                                <a:lnTo>
                                  <a:pt x="319816" y="198031"/>
                                </a:lnTo>
                                <a:lnTo>
                                  <a:pt x="269044" y="208745"/>
                                </a:lnTo>
                                <a:lnTo>
                                  <a:pt x="212545" y="212542"/>
                                </a:lnTo>
                                <a:lnTo>
                                  <a:pt x="156041" y="208745"/>
                                </a:lnTo>
                                <a:lnTo>
                                  <a:pt x="105268" y="198031"/>
                                </a:lnTo>
                                <a:lnTo>
                                  <a:pt x="62251" y="181413"/>
                                </a:lnTo>
                                <a:lnTo>
                                  <a:pt x="29017" y="159904"/>
                                </a:lnTo>
                                <a:lnTo>
                                  <a:pt x="5" y="106270"/>
                                </a:lnTo>
                                <a:lnTo>
                                  <a:pt x="7596" y="78019"/>
                                </a:lnTo>
                                <a:lnTo>
                                  <a:pt x="62253" y="31124"/>
                                </a:lnTo>
                                <a:lnTo>
                                  <a:pt x="105269" y="14507"/>
                                </a:lnTo>
                                <a:lnTo>
                                  <a:pt x="156042" y="3795"/>
                                </a:lnTo>
                                <a:lnTo>
                                  <a:pt x="212545" y="0"/>
                                </a:lnTo>
                                <a:lnTo>
                                  <a:pt x="269042" y="3797"/>
                                </a:lnTo>
                                <a:lnTo>
                                  <a:pt x="319813" y="14510"/>
                                </a:lnTo>
                                <a:lnTo>
                                  <a:pt x="362829" y="31126"/>
                                </a:lnTo>
                                <a:lnTo>
                                  <a:pt x="396064" y="52633"/>
                                </a:lnTo>
                                <a:lnTo>
                                  <a:pt x="425086" y="106268"/>
                                </a:lnTo>
                              </a:path>
                            </a:pathLst>
                          </a:custGeom>
                          <a:ln w="26568">
                            <a:solidFill>
                              <a:srgbClr val="F5821F"/>
                            </a:solidFill>
                            <a:prstDash val="solid"/>
                          </a:ln>
                        </wps:spPr>
                        <wps:bodyPr wrap="square" lIns="0" tIns="0" rIns="0" bIns="0" rtlCol="0">
                          <a:noAutofit/>
                        </wps:bodyPr>
                      </wps:wsp>
                      <wps:wsp>
                        <wps:cNvPr id="181" name="Graphic 181"/>
                        <wps:cNvSpPr/>
                        <wps:spPr>
                          <a:xfrm>
                            <a:off x="172106" y="13285"/>
                            <a:ext cx="425450" cy="611505"/>
                          </a:xfrm>
                          <a:custGeom>
                            <a:avLst/>
                            <a:gdLst/>
                            <a:ahLst/>
                            <a:cxnLst/>
                            <a:rect l="l" t="t" r="r" b="b"/>
                            <a:pathLst>
                              <a:path w="425450" h="611505">
                                <a:moveTo>
                                  <a:pt x="0" y="106273"/>
                                </a:moveTo>
                                <a:lnTo>
                                  <a:pt x="0" y="185966"/>
                                </a:lnTo>
                                <a:lnTo>
                                  <a:pt x="0" y="241223"/>
                                </a:lnTo>
                                <a:lnTo>
                                  <a:pt x="6542" y="240369"/>
                                </a:lnTo>
                                <a:lnTo>
                                  <a:pt x="13146" y="239702"/>
                                </a:lnTo>
                                <a:lnTo>
                                  <a:pt x="19818" y="239269"/>
                                </a:lnTo>
                                <a:lnTo>
                                  <a:pt x="26568" y="239115"/>
                                </a:lnTo>
                                <a:lnTo>
                                  <a:pt x="76000" y="245759"/>
                                </a:lnTo>
                                <a:lnTo>
                                  <a:pt x="120422" y="264508"/>
                                </a:lnTo>
                                <a:lnTo>
                                  <a:pt x="158061" y="293589"/>
                                </a:lnTo>
                                <a:lnTo>
                                  <a:pt x="187141" y="331227"/>
                                </a:lnTo>
                                <a:lnTo>
                                  <a:pt x="205890" y="375649"/>
                                </a:lnTo>
                                <a:lnTo>
                                  <a:pt x="212534" y="425081"/>
                                </a:lnTo>
                                <a:lnTo>
                                  <a:pt x="204370" y="479706"/>
                                </a:lnTo>
                                <a:lnTo>
                                  <a:pt x="181505" y="527883"/>
                                </a:lnTo>
                                <a:lnTo>
                                  <a:pt x="146376" y="567204"/>
                                </a:lnTo>
                                <a:lnTo>
                                  <a:pt x="101422" y="595261"/>
                                </a:lnTo>
                                <a:lnTo>
                                  <a:pt x="126700" y="601936"/>
                                </a:lnTo>
                                <a:lnTo>
                                  <a:pt x="153820" y="606899"/>
                                </a:lnTo>
                                <a:lnTo>
                                  <a:pt x="182519" y="609993"/>
                                </a:lnTo>
                                <a:lnTo>
                                  <a:pt x="212534" y="611060"/>
                                </a:lnTo>
                                <a:lnTo>
                                  <a:pt x="269032" y="607265"/>
                                </a:lnTo>
                                <a:lnTo>
                                  <a:pt x="319801" y="596555"/>
                                </a:lnTo>
                                <a:lnTo>
                                  <a:pt x="362816" y="579942"/>
                                </a:lnTo>
                                <a:lnTo>
                                  <a:pt x="396050" y="558437"/>
                                </a:lnTo>
                                <a:lnTo>
                                  <a:pt x="425069" y="504799"/>
                                </a:lnTo>
                                <a:lnTo>
                                  <a:pt x="425069" y="425081"/>
                                </a:lnTo>
                                <a:lnTo>
                                  <a:pt x="425069" y="371957"/>
                                </a:lnTo>
                                <a:lnTo>
                                  <a:pt x="425069" y="345389"/>
                                </a:lnTo>
                                <a:lnTo>
                                  <a:pt x="425069" y="265683"/>
                                </a:lnTo>
                                <a:lnTo>
                                  <a:pt x="425069" y="185966"/>
                                </a:lnTo>
                                <a:lnTo>
                                  <a:pt x="425069" y="106273"/>
                                </a:lnTo>
                                <a:lnTo>
                                  <a:pt x="417476" y="78019"/>
                                </a:lnTo>
                                <a:lnTo>
                                  <a:pt x="362816" y="31124"/>
                                </a:lnTo>
                                <a:lnTo>
                                  <a:pt x="319801" y="14508"/>
                                </a:lnTo>
                                <a:lnTo>
                                  <a:pt x="269032" y="3795"/>
                                </a:lnTo>
                                <a:lnTo>
                                  <a:pt x="212534" y="0"/>
                                </a:lnTo>
                                <a:lnTo>
                                  <a:pt x="156032" y="3795"/>
                                </a:lnTo>
                                <a:lnTo>
                                  <a:pt x="105261" y="14508"/>
                                </a:lnTo>
                                <a:lnTo>
                                  <a:pt x="62247" y="31124"/>
                                </a:lnTo>
                                <a:lnTo>
                                  <a:pt x="29015" y="52632"/>
                                </a:lnTo>
                                <a:lnTo>
                                  <a:pt x="7591" y="78019"/>
                                </a:lnTo>
                                <a:lnTo>
                                  <a:pt x="0" y="106273"/>
                                </a:lnTo>
                                <a:close/>
                              </a:path>
                            </a:pathLst>
                          </a:custGeom>
                          <a:ln w="25399">
                            <a:solidFill>
                              <a:srgbClr val="F5821F"/>
                            </a:solidFill>
                            <a:prstDash val="solid"/>
                          </a:ln>
                        </wps:spPr>
                        <wps:bodyPr wrap="square" lIns="0" tIns="0" rIns="0" bIns="0" rtlCol="0">
                          <a:noAutofit/>
                        </wps:bodyPr>
                      </wps:wsp>
                      <wps:wsp>
                        <wps:cNvPr id="182" name="Graphic 182"/>
                        <wps:cNvSpPr/>
                        <wps:spPr>
                          <a:xfrm>
                            <a:off x="172097" y="13283"/>
                            <a:ext cx="425450" cy="611505"/>
                          </a:xfrm>
                          <a:custGeom>
                            <a:avLst/>
                            <a:gdLst/>
                            <a:ahLst/>
                            <a:cxnLst/>
                            <a:rect l="l" t="t" r="r" b="b"/>
                            <a:pathLst>
                              <a:path w="425450" h="611505">
                                <a:moveTo>
                                  <a:pt x="212547" y="0"/>
                                </a:moveTo>
                                <a:lnTo>
                                  <a:pt x="156043" y="3795"/>
                                </a:lnTo>
                                <a:lnTo>
                                  <a:pt x="105270" y="14508"/>
                                </a:lnTo>
                                <a:lnTo>
                                  <a:pt x="62253" y="31124"/>
                                </a:lnTo>
                                <a:lnTo>
                                  <a:pt x="29019" y="52632"/>
                                </a:lnTo>
                                <a:lnTo>
                                  <a:pt x="0" y="106273"/>
                                </a:lnTo>
                                <a:lnTo>
                                  <a:pt x="0" y="185978"/>
                                </a:lnTo>
                                <a:lnTo>
                                  <a:pt x="0" y="241223"/>
                                </a:lnTo>
                                <a:lnTo>
                                  <a:pt x="6542" y="240369"/>
                                </a:lnTo>
                                <a:lnTo>
                                  <a:pt x="13146" y="239702"/>
                                </a:lnTo>
                                <a:lnTo>
                                  <a:pt x="19818" y="239269"/>
                                </a:lnTo>
                                <a:lnTo>
                                  <a:pt x="26568" y="239115"/>
                                </a:lnTo>
                                <a:lnTo>
                                  <a:pt x="76006" y="245759"/>
                                </a:lnTo>
                                <a:lnTo>
                                  <a:pt x="120431" y="264508"/>
                                </a:lnTo>
                                <a:lnTo>
                                  <a:pt x="158072" y="293589"/>
                                </a:lnTo>
                                <a:lnTo>
                                  <a:pt x="187153" y="331227"/>
                                </a:lnTo>
                                <a:lnTo>
                                  <a:pt x="205903" y="375649"/>
                                </a:lnTo>
                                <a:lnTo>
                                  <a:pt x="212547" y="425081"/>
                                </a:lnTo>
                                <a:lnTo>
                                  <a:pt x="204383" y="479713"/>
                                </a:lnTo>
                                <a:lnTo>
                                  <a:pt x="181516" y="527894"/>
                                </a:lnTo>
                                <a:lnTo>
                                  <a:pt x="146383" y="567217"/>
                                </a:lnTo>
                                <a:lnTo>
                                  <a:pt x="101422" y="595274"/>
                                </a:lnTo>
                                <a:lnTo>
                                  <a:pt x="126702" y="601941"/>
                                </a:lnTo>
                                <a:lnTo>
                                  <a:pt x="153827" y="606901"/>
                                </a:lnTo>
                                <a:lnTo>
                                  <a:pt x="182530" y="609994"/>
                                </a:lnTo>
                                <a:lnTo>
                                  <a:pt x="212547" y="611060"/>
                                </a:lnTo>
                                <a:lnTo>
                                  <a:pt x="269046" y="607265"/>
                                </a:lnTo>
                                <a:lnTo>
                                  <a:pt x="319817" y="596555"/>
                                </a:lnTo>
                                <a:lnTo>
                                  <a:pt x="362835" y="579940"/>
                                </a:lnTo>
                                <a:lnTo>
                                  <a:pt x="396072" y="558433"/>
                                </a:lnTo>
                                <a:lnTo>
                                  <a:pt x="425094" y="504786"/>
                                </a:lnTo>
                                <a:lnTo>
                                  <a:pt x="425094" y="425081"/>
                                </a:lnTo>
                                <a:lnTo>
                                  <a:pt x="425094" y="371957"/>
                                </a:lnTo>
                                <a:lnTo>
                                  <a:pt x="425094" y="345389"/>
                                </a:lnTo>
                                <a:lnTo>
                                  <a:pt x="425094" y="265683"/>
                                </a:lnTo>
                                <a:lnTo>
                                  <a:pt x="425094" y="185978"/>
                                </a:lnTo>
                                <a:lnTo>
                                  <a:pt x="425094" y="106273"/>
                                </a:lnTo>
                                <a:lnTo>
                                  <a:pt x="417501" y="78019"/>
                                </a:lnTo>
                                <a:lnTo>
                                  <a:pt x="396072" y="52632"/>
                                </a:lnTo>
                                <a:lnTo>
                                  <a:pt x="362835" y="31124"/>
                                </a:lnTo>
                                <a:lnTo>
                                  <a:pt x="319817" y="14508"/>
                                </a:lnTo>
                                <a:lnTo>
                                  <a:pt x="269046" y="3795"/>
                                </a:lnTo>
                                <a:lnTo>
                                  <a:pt x="212547" y="0"/>
                                </a:lnTo>
                                <a:close/>
                              </a:path>
                            </a:pathLst>
                          </a:custGeom>
                          <a:ln w="25400">
                            <a:solidFill>
                              <a:srgbClr val="F5821F"/>
                            </a:solidFill>
                            <a:prstDash val="solid"/>
                          </a:ln>
                        </wps:spPr>
                        <wps:bodyPr wrap="square" lIns="0" tIns="0" rIns="0" bIns="0" rtlCol="0">
                          <a:noAutofit/>
                        </wps:bodyPr>
                      </wps:wsp>
                    </wpg:wgp>
                  </a:graphicData>
                </a:graphic>
              </wp:anchor>
            </w:drawing>
          </mc:Choice>
          <mc:Fallback>
            <w:pict>
              <v:group id="Group 173" o:spid="_x0000_s1026" o:spt="203" style="position:absolute;left:0pt;margin-left:62.1pt;margin-top:29.75pt;height:50.25pt;width:48.1pt;mso-position-horizontal-relative:page;z-index:251671552;mso-width-relative:page;mso-height-relative:page;" coordsize="610870,638175" o:gfxdata="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NydHYcYAAAApAgAAGQAAAGRycy9f&#10;cmVscy9lMm9Eb2MueG1sLnJlbHO9kcFqAjEQhu9C3yHMvZvdFYqIWS8ieBX7AEMymw1uJiGJpb69&#10;gVKoIPXmcWb4v/+D2Wy//Sy+KGUXWEHXtCCIdTCOrYLP0/59BSIXZINzYFJwpQzb4W2xOdKMpYby&#10;5GIWlcJZwVRKXEuZ9UQecxMicb2MIXksdUxWRtRntCT7tv2Q6S8DhjumOBgF6WCWIE7XWJufs8M4&#10;Ok27oC+euDyokM7X7grEZKko8GQc/iyXTWQL8rFD/xqH/j+H7jUO3a+DvHvw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">
                <o:lock v:ext="edit" aspectratio="f"/>
                <v:shape id="Graphic 174" o:spid="_x0000_s1026" o:spt="100" style="position:absolute;left:12700;top:252392;height:372110;width:372110;" filled="f" stroked="t" coordsize="372110,372110" o:gfxdata="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FB4O7gAAADcAAAA&#10;DwAAAAAAAAABACAAAAAiAAAAZHJzL2Rvd25yZXYueG1sUEsBAhQAFAAAAAgAh07iQDMvBZ47AAAA&#10;OQAAABAAAAAAAAAAAQAgAAAABwEAAGRycy9zaGFwZXhtbC54bWxQSwUGAAAAAAYABgBbAQAAsQMA&#10;AAAA&#10;" path="m371944,185978l365300,235420,346551,279847,317469,317487,279829,346567,235403,365314,185966,371957,136529,365314,92106,346567,54468,317487,25390,279847,6642,235420,0,185978,6642,136545,25390,92121,54468,54479,92106,25396,136529,6644,185966,0,235403,6644,279829,25396,317469,54479,346551,92121,365300,136545,371944,185978xe">
                  <v:fill on="f" focussize="0,0"/>
                  <v:stroke weight="1.99992125984252pt" color="#F5821F" joinstyle="round"/>
                  <v:imagedata o:title=""/>
                  <o:lock v:ext="edit" aspectratio="f"/>
                  <v:textbox inset="0mm,0mm,0mm,0mm"/>
                </v:shape>
                <v:shape id="Image 175" o:spid="_x0000_s1026" o:spt="75" type="#_x0000_t75" style="position:absolute;left:131508;top:313441;height:249885;width:134327;" filled="f" o:preferrelative="t" stroked="f" coordsize="21600,21600" o:gfxdata="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jLSVvQAA&#10;ANwAAAAPAAAAAAAAAAEAIAAAACIAAABkcnMvZG93bnJldi54bWxQSwECFAAUAAAACACHTuJAMy8F&#10;njsAAAA5AAAAEAAAAAAAAAABACAAAAAMAQAAZHJzL3NoYXBleG1sLnhtbFBLBQYAAAAABgAGAFsB&#10;AAC2AwAAAAA=&#10;">
                  <v:fill on="f" focussize="0,0"/>
                  <v:stroke on="f"/>
                  <v:imagedata r:id="rId49" o:title=""/>
                  <o:lock v:ext="edit" aspectratio="f"/>
                </v:shape>
                <v:shape id="Graphic 176" o:spid="_x0000_s1026" o:spt="100" style="position:absolute;left:200700;top:252400;height:53340;width:368300;" filled="f" stroked="t" coordsize="368300,53340" o:gfxdata="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FW0u8AAAA&#10;3AAAAA8AAAAAAAAAAQAgAAAAIgAAAGRycy9kb3ducmV2LnhtbFBLAQIUABQAAAAIAIdO4kAzLwWe&#10;OwAAADkAAAAQAAAAAAAAAAEAIAAAAAsBAABkcnMvc2hhcGV4bWwueG1sUEsFBgAAAAAGAAYAWwEA&#10;ALUDAAAAAA==&#10;" path="m0,0l259,307em121077,47992l127441,49335,183944,53131,240443,49335,291215,38620,334233,22002,367470,493,367886,0em259,307l0,0e">
                  <v:fill on="f" focussize="0,0"/>
                  <v:stroke weight="2.09196850393701pt" color="#F5821F" joinstyle="round"/>
                  <v:imagedata o:title=""/>
                  <o:lock v:ext="edit" aspectratio="f"/>
                  <v:textbox inset="0mm,0mm,0mm,0mm"/>
                </v:shape>
                <v:shape id="Image 177" o:spid="_x0000_s1026" o:spt="75" type="#_x0000_t75" style="position:absolute;left:362912;top:239116;height:159405;width:247559;" filled="f" o:preferrelative="t" stroked="f" coordsize="21600,21600" o:gfxdata="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5mGNugAAANwA&#10;AAAPAAAAAAAAAAEAIAAAACIAAABkcnMvZG93bnJldi54bWxQSwECFAAUAAAACACHTuJAMy8FnjsA&#10;AAA5AAAAEAAAAAAAAAABACAAAAAJAQAAZHJzL3NoYXBleG1sLnhtbFBLBQYAAAAABgAGAFsBAACz&#10;AwAAAAA=&#10;">
                  <v:fill on="f" focussize="0,0"/>
                  <v:stroke on="f"/>
                  <v:imagedata r:id="rId50" o:title=""/>
                  <o:lock v:ext="edit" aspectratio="f"/>
                </v:shape>
                <v:shape id="Graphic 178" o:spid="_x0000_s1026" o:spt="100" style="position:absolute;left:321777;top:252400;height:53340;width:247015;" filled="f" stroked="t" coordsize="247015,53340" o:gfxdata="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Q2/b4A&#10;AADcAAAADwAAAAAAAAABACAAAAAiAAAAZHJzL2Rvd25yZXYueG1sUEsBAhQAFAAAAAgAh07iQDMv&#10;BZ47AAAAOQAAABAAAAAAAAAAAQAgAAAADQEAAGRycy9zaGFwZXhtbC54bWxQSwUGAAAAAAYABgBb&#10;AQAAtwMAAAAA&#10;" path="m246809,0l213156,22002,170138,38620,119366,49335,62867,53131,6364,49335,0,47992e">
                  <v:fill on="f" focussize="0,0"/>
                  <v:stroke weight="2.09196850393701pt" color="#F5821F" joinstyle="round"/>
                  <v:imagedata o:title=""/>
                  <o:lock v:ext="edit" aspectratio="f"/>
                  <v:textbox inset="0mm,0mm,0mm,0mm"/>
                </v:shape>
                <v:shape id="Image 179" o:spid="_x0000_s1026" o:spt="75" type="#_x0000_t75" style="position:absolute;left:362912;top:265679;height:212547;width:247557;" filled="f" o:preferrelative="t" stroked="f" coordsize="21600,21600" o:gfxdata="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JdIfugAAANwA&#10;AAAPAAAAAAAAAAEAIAAAACIAAABkcnMvZG93bnJldi54bWxQSwECFAAUAAAACACHTuJAMy8FnjsA&#10;AAA5AAAAEAAAAAAAAAABACAAAAAJAQAAZHJzL3NoYXBleG1sLnhtbFBLBQYAAAAABgAGAFsBAACz&#10;AwAAAAA=&#10;">
                  <v:fill on="f" focussize="0,0"/>
                  <v:stroke on="f"/>
                  <v:imagedata r:id="rId51" o:title=""/>
                  <o:lock v:ext="edit" aspectratio="f"/>
                </v:shape>
                <v:shape id="Graphic 180" o:spid="_x0000_s1026" o:spt="100" style="position:absolute;left:172099;top:13284;height:611505;width:425450;" filled="f" stroked="t" coordsize="425450,611505" o:gfxdata="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7+&#10;2MEAAADcAAAADwAAAAAAAAABACAAAAAiAAAAZHJzL2Rvd25yZXYueG1sUEsBAhQAFAAAAAgAh07i&#10;QDMvBZ47AAAAOQAAABAAAAAAAAAAAQAgAAAAEAEAAGRycy9zaGFwZXhtbC54bWxQSwUGAAAAAAYA&#10;BgBbAQAAugMAAAAA&#10;" path="m180336,529199l269044,527566,319816,516852,362833,500234,396070,478725,425086,425089,425086,345384,417499,373634,396070,399019,362833,420528,319816,437147,269044,447861,212545,451658,208606,451393em101598,595142l102847,595625em110792,597725l153845,606809em160984,607604l212545,611073,269044,607277,319816,596564,362834,579946,396071,558436,425087,504793,425087,425089,417499,453343,396070,478730,362833,500238,319816,516855,269044,527567,212545,531363,180336,529199em396487,239116l417499,214223,425086,185974,425086,106268,417499,134518,396070,159904,362833,181413,319816,198031,269044,208745,212545,212542,156041,208745,105268,198031,62251,181413,29017,159904,5,106270,4,185974,7590,214223,28600,239116em28600,239116l7590,214223,4,185974,0,241236em425092,239116l425089,185974,417499,214223,396487,239116em425086,106268l396070,159904,362833,181413,319816,198031,269044,208745,212545,212542,156041,208745,105268,198031,62251,181413,29017,159904,5,106270,7596,78019,62253,31124,105269,14507,156042,3795,212545,0,269042,3797,319813,14510,362829,31126,396064,52633,425086,106268e">
                  <v:fill on="f" focussize="0,0"/>
                  <v:stroke weight="2.09196850393701pt" color="#F5821F" joinstyle="round"/>
                  <v:imagedata o:title=""/>
                  <o:lock v:ext="edit" aspectratio="f"/>
                  <v:textbox inset="0mm,0mm,0mm,0mm"/>
                </v:shape>
                <v:shape id="Graphic 181" o:spid="_x0000_s1026" o:spt="100" style="position:absolute;left:172106;top:13285;height:611505;width:425450;" filled="f" stroked="t" coordsize="425450,611505" o:gfxdata="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qjUGbsAAADc&#10;AAAADwAAAAAAAAABACAAAAAiAAAAZHJzL2Rvd25yZXYueG1sUEsBAhQAFAAAAAgAh07iQDMvBZ47&#10;AAAAOQAAABAAAAAAAAAAAQAgAAAACgEAAGRycy9zaGFwZXhtbC54bWxQSwUGAAAAAAYABgBbAQAA&#10;tAMAAAAA&#10;" path="m0,106273l0,185966,0,241223,6542,240369,13146,239702,19818,239269,26568,239115,76000,245759,120422,264508,158061,293589,187141,331227,205890,375649,212534,425081,204370,479706,181505,527883,146376,567204,101422,595261,126700,601936,153820,606899,182519,609993,212534,611060,269032,607265,319801,596555,362816,579942,396050,558437,425069,504799,425069,425081,425069,371957,425069,345389,425069,265683,425069,185966,425069,106273,417476,78019,362816,31124,319801,14508,269032,3795,212534,0,156032,3795,105261,14508,62247,31124,29015,52632,7591,78019,0,106273xe">
                  <v:fill on="f" focussize="0,0"/>
                  <v:stroke weight="1.99992125984252pt" color="#F5821F" joinstyle="round"/>
                  <v:imagedata o:title=""/>
                  <o:lock v:ext="edit" aspectratio="f"/>
                  <v:textbox inset="0mm,0mm,0mm,0mm"/>
                </v:shape>
                <v:shape id="Graphic 182" o:spid="_x0000_s1026" o:spt="100" style="position:absolute;left:172097;top:13283;height:611505;width:425450;" filled="f" stroked="t" coordsize="425450,611505" o:gfxdata="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RmevvQAA&#10;ANwAAAAPAAAAAAAAAAEAIAAAACIAAABkcnMvZG93bnJldi54bWxQSwECFAAUAAAACACHTuJAMy8F&#10;njsAAAA5AAAAEAAAAAAAAAABACAAAAAMAQAAZHJzL3NoYXBleG1sLnhtbFBLBQYAAAAABgAGAFsB&#10;AAC2AwAAAAA=&#10;" path="m212547,0l156043,3795,105270,14508,62253,31124,29019,52632,0,106273,0,185978,0,241223,6542,240369,13146,239702,19818,239269,26568,239115,76006,245759,120431,264508,158072,293589,187153,331227,205903,375649,212547,425081,204383,479713,181516,527894,146383,567217,101422,595274,126702,601941,153827,606901,182530,609994,212547,611060,269046,607265,319817,596555,362835,579940,396072,558433,425094,504786,425094,425081,425094,371957,425094,345389,425094,265683,425094,185978,425094,106273,417501,78019,396072,52632,362835,31124,319817,14508,269046,3795,212547,0xe">
                  <v:fill on="f" focussize="0,0"/>
                  <v:stroke weight="2pt" color="#F5821F" joinstyle="round"/>
                  <v:imagedata o:title=""/>
                  <o:lock v:ext="edit" aspectratio="f"/>
                  <v:textbox inset="0mm,0mm,0mm,0mm"/>
                </v:shape>
              </v:group>
            </w:pict>
          </mc:Fallback>
        </mc:AlternateContent>
      </w:r>
      <w:r>
        <w:rPr>
          <w:color w:val="404042"/>
          <w:spacing w:val="-6"/>
        </w:rPr>
        <w:t>GET</w:t>
      </w:r>
      <w:r>
        <w:rPr>
          <w:color w:val="404042"/>
          <w:spacing w:val="-55"/>
        </w:rPr>
        <w:t xml:space="preserve"> </w:t>
      </w:r>
      <w:r>
        <w:rPr>
          <w:color w:val="404042"/>
          <w:spacing w:val="-6"/>
        </w:rPr>
        <w:t>THE</w:t>
      </w:r>
      <w:r>
        <w:rPr>
          <w:color w:val="404042"/>
          <w:spacing w:val="-52"/>
        </w:rPr>
        <w:t xml:space="preserve"> </w:t>
      </w:r>
      <w:r>
        <w:rPr>
          <w:color w:val="404042"/>
          <w:spacing w:val="-6"/>
        </w:rPr>
        <w:t>RIGHT</w:t>
      </w:r>
      <w:r>
        <w:rPr>
          <w:color w:val="404042"/>
          <w:spacing w:val="-52"/>
        </w:rPr>
        <w:t xml:space="preserve"> </w:t>
      </w:r>
      <w:r>
        <w:rPr>
          <w:color w:val="404042"/>
          <w:spacing w:val="-6"/>
        </w:rPr>
        <w:t>LOAN</w:t>
      </w:r>
      <w:r>
        <w:rPr>
          <w:color w:val="404042"/>
          <w:spacing w:val="-52"/>
        </w:rPr>
        <w:t xml:space="preserve"> </w:t>
      </w:r>
      <w:r>
        <w:rPr>
          <w:color w:val="404042"/>
          <w:spacing w:val="-6"/>
        </w:rPr>
        <w:t>TO</w:t>
      </w:r>
      <w:r>
        <w:rPr>
          <w:color w:val="404042"/>
          <w:spacing w:val="-52"/>
        </w:rPr>
        <w:t xml:space="preserve"> </w:t>
      </w:r>
      <w:r>
        <w:rPr>
          <w:color w:val="404042"/>
          <w:spacing w:val="-6"/>
        </w:rPr>
        <w:t>GIVE</w:t>
      </w:r>
      <w:r>
        <w:rPr>
          <w:color w:val="404042"/>
          <w:spacing w:val="-54"/>
        </w:rPr>
        <w:t xml:space="preserve"> </w:t>
      </w:r>
      <w:r>
        <w:rPr>
          <w:color w:val="404042"/>
          <w:spacing w:val="-6"/>
        </w:rPr>
        <w:t>YOU</w:t>
      </w:r>
      <w:r>
        <w:rPr>
          <w:color w:val="404042"/>
          <w:spacing w:val="-52"/>
        </w:rPr>
        <w:t xml:space="preserve"> </w:t>
      </w:r>
      <w:r>
        <w:rPr>
          <w:color w:val="404042"/>
          <w:spacing w:val="-6"/>
        </w:rPr>
        <w:t>THE</w:t>
      </w:r>
      <w:r>
        <w:rPr>
          <w:color w:val="404042"/>
          <w:spacing w:val="-53"/>
        </w:rPr>
        <w:t xml:space="preserve"> </w:t>
      </w:r>
      <w:r>
        <w:rPr>
          <w:color w:val="404042"/>
          <w:spacing w:val="-6"/>
        </w:rPr>
        <w:t xml:space="preserve">MONEY </w:t>
      </w:r>
      <w:r>
        <w:rPr>
          <w:color w:val="404042"/>
        </w:rPr>
        <w:t>YOU</w:t>
      </w:r>
      <w:r>
        <w:rPr>
          <w:color w:val="404042"/>
          <w:spacing w:val="-42"/>
        </w:rPr>
        <w:t xml:space="preserve"> </w:t>
      </w:r>
      <w:r>
        <w:rPr>
          <w:color w:val="404042"/>
        </w:rPr>
        <w:t>NEED</w:t>
      </w:r>
    </w:p>
    <w:p w14:paraId="6536C4E5">
      <w:pPr>
        <w:pStyle w:val="5"/>
        <w:spacing w:before="1"/>
        <w:rPr>
          <w:rFonts w:ascii="Trebuchet MS"/>
          <w:b/>
          <w:sz w:val="10"/>
        </w:rPr>
      </w:pPr>
    </w:p>
    <w:p w14:paraId="40F4026B">
      <w:pPr>
        <w:pStyle w:val="5"/>
        <w:spacing w:after="0"/>
        <w:rPr>
          <w:rFonts w:ascii="Trebuchet MS"/>
          <w:b/>
          <w:sz w:val="10"/>
        </w:rPr>
        <w:sectPr>
          <w:type w:val="continuous"/>
          <w:pgSz w:w="11910" w:h="16840"/>
          <w:pgMar w:top="740" w:right="0" w:bottom="280" w:left="0" w:header="720" w:footer="720" w:gutter="0"/>
          <w:cols w:space="720" w:num="1"/>
        </w:sectPr>
      </w:pPr>
    </w:p>
    <w:p w14:paraId="78B0F64F">
      <w:pPr>
        <w:pStyle w:val="10"/>
        <w:numPr>
          <w:ilvl w:val="1"/>
          <w:numId w:val="2"/>
        </w:numPr>
        <w:tabs>
          <w:tab w:val="left" w:pos="3212"/>
        </w:tabs>
        <w:spacing w:before="35" w:after="0" w:line="307" w:lineRule="exact"/>
        <w:ind w:left="3212" w:right="0" w:hanging="293"/>
        <w:jc w:val="left"/>
        <w:rPr>
          <w:sz w:val="26"/>
        </w:rPr>
      </w:pPr>
      <w:r>
        <w:rPr>
          <w:color w:val="404042"/>
          <w:sz w:val="26"/>
        </w:rPr>
        <w:t>Home</w:t>
      </w:r>
      <w:r>
        <w:rPr>
          <w:color w:val="404042"/>
          <w:spacing w:val="2"/>
          <w:sz w:val="26"/>
        </w:rPr>
        <w:t xml:space="preserve"> </w:t>
      </w:r>
      <w:r>
        <w:rPr>
          <w:color w:val="404042"/>
          <w:spacing w:val="-2"/>
          <w:sz w:val="26"/>
        </w:rPr>
        <w:t>loans</w:t>
      </w:r>
    </w:p>
    <w:p w14:paraId="415EF951">
      <w:pPr>
        <w:pStyle w:val="10"/>
        <w:numPr>
          <w:ilvl w:val="1"/>
          <w:numId w:val="2"/>
        </w:numPr>
        <w:tabs>
          <w:tab w:val="left" w:pos="3212"/>
        </w:tabs>
        <w:spacing w:before="0" w:after="0" w:line="300" w:lineRule="exact"/>
        <w:ind w:left="3212" w:right="0" w:hanging="293"/>
        <w:jc w:val="left"/>
        <w:rPr>
          <w:sz w:val="26"/>
        </w:rPr>
      </w:pPr>
      <w:r>
        <w:rPr>
          <w:color w:val="404042"/>
          <w:spacing w:val="-9"/>
          <w:sz w:val="26"/>
        </w:rPr>
        <w:t>Investment</w:t>
      </w:r>
      <w:r>
        <w:rPr>
          <w:color w:val="404042"/>
          <w:spacing w:val="-6"/>
          <w:sz w:val="26"/>
        </w:rPr>
        <w:t xml:space="preserve"> </w:t>
      </w:r>
      <w:r>
        <w:rPr>
          <w:color w:val="404042"/>
          <w:spacing w:val="-4"/>
          <w:sz w:val="26"/>
        </w:rPr>
        <w:t>loans</w:t>
      </w:r>
    </w:p>
    <w:p w14:paraId="4B8D4DF1">
      <w:pPr>
        <w:tabs>
          <w:tab w:val="left" w:pos="2919"/>
        </w:tabs>
        <w:spacing w:before="0" w:line="300" w:lineRule="exact"/>
        <w:ind w:left="2203" w:right="0" w:firstLine="0"/>
        <w:jc w:val="left"/>
        <w:rPr>
          <w:sz w:val="26"/>
        </w:rPr>
      </w:pPr>
      <w:r>
        <w:rPr>
          <w:rFonts w:ascii="Cambria" w:hAnsi="Cambria"/>
          <w:color w:val="404042"/>
          <w:spacing w:val="-10"/>
          <w:position w:val="5"/>
          <w:sz w:val="20"/>
        </w:rPr>
        <w:t>.</w:t>
      </w:r>
      <w:r>
        <w:rPr>
          <w:rFonts w:ascii="Cambria" w:hAnsi="Cambria"/>
          <w:color w:val="404042"/>
          <w:position w:val="5"/>
          <w:sz w:val="20"/>
        </w:rPr>
        <w:tab/>
      </w:r>
      <w:r>
        <w:rPr>
          <w:color w:val="404042"/>
          <w:sz w:val="26"/>
        </w:rPr>
        <w:t>•</w:t>
      </w:r>
      <w:r>
        <w:rPr>
          <w:color w:val="404042"/>
          <w:spacing w:val="52"/>
          <w:w w:val="150"/>
          <w:sz w:val="26"/>
        </w:rPr>
        <w:t xml:space="preserve"> </w:t>
      </w:r>
      <w:r>
        <w:rPr>
          <w:color w:val="404042"/>
          <w:spacing w:val="-2"/>
          <w:sz w:val="26"/>
        </w:rPr>
        <w:t>Refinance</w:t>
      </w:r>
    </w:p>
    <w:p w14:paraId="1E3C4004">
      <w:pPr>
        <w:pStyle w:val="10"/>
        <w:numPr>
          <w:ilvl w:val="1"/>
          <w:numId w:val="2"/>
        </w:numPr>
        <w:tabs>
          <w:tab w:val="left" w:pos="3212"/>
        </w:tabs>
        <w:spacing w:before="0" w:after="0" w:line="300" w:lineRule="exact"/>
        <w:ind w:left="3212" w:right="0" w:hanging="293"/>
        <w:jc w:val="left"/>
        <w:rPr>
          <w:sz w:val="26"/>
        </w:rPr>
      </w:pPr>
      <w:r>
        <w:rPr>
          <w:color w:val="404042"/>
          <w:sz w:val="26"/>
        </w:rPr>
        <w:t>Commercial</w:t>
      </w:r>
      <w:r>
        <w:rPr>
          <w:color w:val="404042"/>
          <w:spacing w:val="-11"/>
          <w:sz w:val="26"/>
        </w:rPr>
        <w:t xml:space="preserve"> </w:t>
      </w:r>
      <w:r>
        <w:rPr>
          <w:color w:val="404042"/>
          <w:spacing w:val="-4"/>
          <w:sz w:val="26"/>
        </w:rPr>
        <w:t>loans</w:t>
      </w:r>
    </w:p>
    <w:p w14:paraId="21945BE1">
      <w:pPr>
        <w:pStyle w:val="10"/>
        <w:numPr>
          <w:ilvl w:val="1"/>
          <w:numId w:val="2"/>
        </w:numPr>
        <w:tabs>
          <w:tab w:val="left" w:pos="3212"/>
        </w:tabs>
        <w:spacing w:before="0" w:after="0" w:line="307" w:lineRule="exact"/>
        <w:ind w:left="3212" w:right="0" w:hanging="293"/>
        <w:jc w:val="left"/>
        <w:rPr>
          <w:sz w:val="26"/>
        </w:rPr>
      </w:pPr>
      <w:r>
        <w:rPr>
          <w:color w:val="404042"/>
          <w:spacing w:val="-4"/>
          <w:sz w:val="26"/>
        </w:rPr>
        <w:t>Car</w:t>
      </w:r>
      <w:r>
        <w:rPr>
          <w:color w:val="404042"/>
          <w:spacing w:val="-17"/>
          <w:sz w:val="26"/>
        </w:rPr>
        <w:t xml:space="preserve"> </w:t>
      </w:r>
      <w:r>
        <w:rPr>
          <w:color w:val="404042"/>
          <w:spacing w:val="-2"/>
          <w:sz w:val="26"/>
        </w:rPr>
        <w:t>loans</w:t>
      </w:r>
    </w:p>
    <w:p w14:paraId="0DF35D27">
      <w:pPr>
        <w:pStyle w:val="10"/>
        <w:numPr>
          <w:ilvl w:val="1"/>
          <w:numId w:val="2"/>
        </w:numPr>
        <w:tabs>
          <w:tab w:val="left" w:pos="2274"/>
        </w:tabs>
        <w:spacing w:before="35" w:after="0" w:line="307" w:lineRule="exact"/>
        <w:ind w:left="2274" w:right="0" w:hanging="293"/>
        <w:jc w:val="left"/>
        <w:rPr>
          <w:sz w:val="26"/>
        </w:rPr>
      </w:pPr>
      <w:r>
        <w:br w:type="column"/>
      </w:r>
      <w:r>
        <w:rPr>
          <w:color w:val="404042"/>
          <w:spacing w:val="-6"/>
          <w:sz w:val="26"/>
        </w:rPr>
        <w:t>Personal</w:t>
      </w:r>
      <w:r>
        <w:rPr>
          <w:color w:val="404042"/>
          <w:spacing w:val="-12"/>
          <w:sz w:val="26"/>
        </w:rPr>
        <w:t xml:space="preserve"> </w:t>
      </w:r>
      <w:r>
        <w:rPr>
          <w:color w:val="404042"/>
          <w:spacing w:val="-2"/>
          <w:sz w:val="26"/>
        </w:rPr>
        <w:t>loans</w:t>
      </w:r>
    </w:p>
    <w:p w14:paraId="46D66CCF">
      <w:pPr>
        <w:pStyle w:val="10"/>
        <w:numPr>
          <w:ilvl w:val="1"/>
          <w:numId w:val="2"/>
        </w:numPr>
        <w:tabs>
          <w:tab w:val="left" w:pos="2274"/>
        </w:tabs>
        <w:spacing w:before="0" w:after="0" w:line="300" w:lineRule="exact"/>
        <w:ind w:left="2274" w:right="0" w:hanging="293"/>
        <w:jc w:val="left"/>
        <w:rPr>
          <w:sz w:val="26"/>
        </w:rPr>
      </w:pPr>
      <w:r>
        <w:rPr>
          <w:color w:val="404042"/>
          <w:spacing w:val="-10"/>
          <w:sz w:val="26"/>
        </w:rPr>
        <w:t>Business</w:t>
      </w:r>
      <w:r>
        <w:rPr>
          <w:color w:val="404042"/>
          <w:spacing w:val="-11"/>
          <w:sz w:val="26"/>
        </w:rPr>
        <w:t xml:space="preserve"> </w:t>
      </w:r>
      <w:r>
        <w:rPr>
          <w:color w:val="404042"/>
          <w:spacing w:val="-4"/>
          <w:sz w:val="26"/>
        </w:rPr>
        <w:t>loans</w:t>
      </w:r>
    </w:p>
    <w:p w14:paraId="15F75486">
      <w:pPr>
        <w:pStyle w:val="10"/>
        <w:numPr>
          <w:ilvl w:val="1"/>
          <w:numId w:val="2"/>
        </w:numPr>
        <w:tabs>
          <w:tab w:val="left" w:pos="2274"/>
        </w:tabs>
        <w:spacing w:before="0" w:after="0" w:line="300" w:lineRule="exact"/>
        <w:ind w:left="2274" w:right="0" w:hanging="293"/>
        <w:jc w:val="left"/>
        <w:rPr>
          <w:sz w:val="26"/>
        </w:rPr>
      </w:pPr>
      <w:r>
        <w:rPr>
          <w:color w:val="404042"/>
          <w:spacing w:val="-4"/>
          <w:sz w:val="26"/>
        </w:rPr>
        <w:t>Equipment</w:t>
      </w:r>
      <w:r>
        <w:rPr>
          <w:color w:val="404042"/>
          <w:spacing w:val="-11"/>
          <w:sz w:val="26"/>
        </w:rPr>
        <w:t xml:space="preserve"> </w:t>
      </w:r>
      <w:r>
        <w:rPr>
          <w:color w:val="404042"/>
          <w:spacing w:val="-4"/>
          <w:sz w:val="26"/>
        </w:rPr>
        <w:t>loans</w:t>
      </w:r>
    </w:p>
    <w:p w14:paraId="17364E7C">
      <w:pPr>
        <w:pStyle w:val="10"/>
        <w:numPr>
          <w:ilvl w:val="1"/>
          <w:numId w:val="2"/>
        </w:numPr>
        <w:tabs>
          <w:tab w:val="left" w:pos="2274"/>
        </w:tabs>
        <w:spacing w:before="0" w:after="0" w:line="307" w:lineRule="exact"/>
        <w:ind w:left="2274" w:right="0" w:hanging="293"/>
        <w:jc w:val="left"/>
        <w:rPr>
          <w:sz w:val="26"/>
        </w:rPr>
      </w:pPr>
      <w:r>
        <w:rPr>
          <w:color w:val="404042"/>
          <w:spacing w:val="-5"/>
          <w:sz w:val="26"/>
        </w:rPr>
        <w:t>Construction</w:t>
      </w:r>
      <w:r>
        <w:rPr>
          <w:color w:val="404042"/>
          <w:spacing w:val="-11"/>
          <w:sz w:val="26"/>
        </w:rPr>
        <w:t xml:space="preserve"> </w:t>
      </w:r>
      <w:r>
        <w:rPr>
          <w:color w:val="404042"/>
          <w:spacing w:val="-4"/>
          <w:sz w:val="26"/>
        </w:rPr>
        <w:t>loans</w:t>
      </w:r>
    </w:p>
    <w:p w14:paraId="750F4293">
      <w:pPr>
        <w:pStyle w:val="10"/>
        <w:spacing w:after="0" w:line="307" w:lineRule="exact"/>
        <w:jc w:val="left"/>
        <w:rPr>
          <w:sz w:val="26"/>
        </w:rPr>
        <w:sectPr>
          <w:type w:val="continuous"/>
          <w:pgSz w:w="11910" w:h="16840"/>
          <w:pgMar w:top="740" w:right="0" w:bottom="280" w:left="0" w:header="720" w:footer="720" w:gutter="0"/>
          <w:cols w:equalWidth="0" w:num="2">
            <w:col w:w="5218" w:space="40"/>
            <w:col w:w="6652"/>
          </w:cols>
        </w:sectPr>
      </w:pPr>
    </w:p>
    <w:p w14:paraId="05474520">
      <w:pPr>
        <w:pStyle w:val="5"/>
        <w:rPr>
          <w:sz w:val="20"/>
        </w:rPr>
      </w:pPr>
    </w:p>
    <w:p w14:paraId="60BBE5D5">
      <w:pPr>
        <w:pStyle w:val="5"/>
        <w:spacing w:before="4"/>
        <w:rPr>
          <w:sz w:val="20"/>
        </w:rPr>
      </w:pPr>
    </w:p>
    <w:p w14:paraId="0D56DC12">
      <w:pPr>
        <w:pStyle w:val="5"/>
        <w:spacing w:line="20" w:lineRule="exact"/>
        <w:ind w:left="845"/>
        <w:rPr>
          <w:sz w:val="2"/>
        </w:rPr>
      </w:pPr>
      <w:r>
        <w:rPr>
          <w:sz w:val="2"/>
        </w:rPr>
        <mc:AlternateContent>
          <mc:Choice Requires="wpg">
            <w:drawing>
              <wp:inline distT="0" distB="0" distL="0" distR="0">
                <wp:extent cx="6480175" cy="6350"/>
                <wp:effectExtent l="9525" t="0" r="0" b="3175"/>
                <wp:docPr id="183" name="Group 183"/>
                <wp:cNvGraphicFramePr/>
                <a:graphic xmlns:a="http://schemas.openxmlformats.org/drawingml/2006/main">
                  <a:graphicData uri="http://schemas.microsoft.com/office/word/2010/wordprocessingGroup">
                    <wpg:wgp>
                      <wpg:cNvGrpSpPr/>
                      <wpg:grpSpPr>
                        <a:xfrm>
                          <a:off x="0" y="0"/>
                          <a:ext cx="6480175" cy="6350"/>
                          <a:chOff x="0" y="0"/>
                          <a:chExt cx="6480175" cy="6350"/>
                        </a:xfrm>
                      </wpg:grpSpPr>
                      <wps:wsp>
                        <wps:cNvPr id="184" name="Graphic 184"/>
                        <wps:cNvSpPr/>
                        <wps:spPr>
                          <a:xfrm>
                            <a:off x="0" y="3175"/>
                            <a:ext cx="1170305" cy="1270"/>
                          </a:xfrm>
                          <a:custGeom>
                            <a:avLst/>
                            <a:gdLst/>
                            <a:ahLst/>
                            <a:cxnLst/>
                            <a:rect l="l" t="t" r="r" b="b"/>
                            <a:pathLst>
                              <a:path w="1170305">
                                <a:moveTo>
                                  <a:pt x="0" y="0"/>
                                </a:moveTo>
                                <a:lnTo>
                                  <a:pt x="1170000" y="0"/>
                                </a:lnTo>
                              </a:path>
                            </a:pathLst>
                          </a:custGeom>
                          <a:ln w="6350">
                            <a:solidFill>
                              <a:srgbClr val="929497"/>
                            </a:solidFill>
                            <a:prstDash val="solid"/>
                          </a:ln>
                        </wps:spPr>
                        <wps:bodyPr wrap="square" lIns="0" tIns="0" rIns="0" bIns="0" rtlCol="0">
                          <a:noAutofit/>
                        </wps:bodyPr>
                      </wps:wsp>
                      <wps:wsp>
                        <wps:cNvPr id="185" name="Graphic 185"/>
                        <wps:cNvSpPr/>
                        <wps:spPr>
                          <a:xfrm>
                            <a:off x="1170000" y="3175"/>
                            <a:ext cx="5310505" cy="1270"/>
                          </a:xfrm>
                          <a:custGeom>
                            <a:avLst/>
                            <a:gdLst/>
                            <a:ahLst/>
                            <a:cxnLst/>
                            <a:rect l="l" t="t" r="r" b="b"/>
                            <a:pathLst>
                              <a:path w="5310505">
                                <a:moveTo>
                                  <a:pt x="0" y="0"/>
                                </a:moveTo>
                                <a:lnTo>
                                  <a:pt x="5309997" y="0"/>
                                </a:lnTo>
                              </a:path>
                            </a:pathLst>
                          </a:custGeom>
                          <a:ln w="6350">
                            <a:solidFill>
                              <a:srgbClr val="929497"/>
                            </a:solidFill>
                            <a:prstDash val="solid"/>
                          </a:ln>
                        </wps:spPr>
                        <wps:bodyPr wrap="square" lIns="0" tIns="0" rIns="0" bIns="0" rtlCol="0">
                          <a:noAutofit/>
                        </wps:bodyPr>
                      </wps:wsp>
                    </wpg:wgp>
                  </a:graphicData>
                </a:graphic>
              </wp:inline>
            </w:drawing>
          </mc:Choice>
          <mc:Fallback>
            <w:pict>
              <v:group id="Group 183" o:spid="_x0000_s1026" o:spt="203" style="height:0.5pt;width:510.25pt;" coordsize="6480175,6350" o:gfxdata="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iN+BI0wAAAAQBAAAPAAAAAAAAAAEAIAAAACIAAABkcnMvZG93&#10;bnJldi54bWxQSwECFAAUAAAACACHTuJAB0DgJLACAABYCAAADgAAAAAAAAABACAAAAAiAQAAZHJz&#10;L2Uyb0RvYy54bWxQSwUGAAAAAAYABgBZAQAARAYAAAAA&#10;">
                <o:lock v:ext="edit" aspectratio="f"/>
                <v:shape id="Graphic 184" o:spid="_x0000_s1026" o:spt="100" style="position:absolute;left:0;top:3175;height:1270;width:1170305;" filled="f" stroked="t" coordsize="1170305,1" o:gfxdata="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5S8L4A&#10;AADcAAAADwAAAAAAAAABACAAAAAiAAAAZHJzL2Rvd25yZXYueG1sUEsBAhQAFAAAAAgAh07iQDMv&#10;BZ47AAAAOQAAABAAAAAAAAAAAQAgAAAADQEAAGRycy9zaGFwZXhtbC54bWxQSwUGAAAAAAYABgBb&#10;AQAAtwMAAAAA&#10;" path="m0,0l1170000,0e">
                  <v:fill on="f" focussize="0,0"/>
                  <v:stroke weight="0.5pt" color="#929497" joinstyle="round"/>
                  <v:imagedata o:title=""/>
                  <o:lock v:ext="edit" aspectratio="f"/>
                  <v:textbox inset="0mm,0mm,0mm,0mm"/>
                </v:shape>
                <v:shape id="Graphic 185" o:spid="_x0000_s1026" o:spt="100" style="position:absolute;left:1170000;top:3175;height:1270;width:5310505;" filled="f" stroked="t" coordsize="5310505,1" o:gfxdata="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z/wRmtwAAANwAAAAP&#10;AAAAAAAAAAEAIAAAACIAAABkcnMvZG93bnJldi54bWxQSwECFAAUAAAACACHTuJAMy8FnjsAAAA5&#10;AAAAEAAAAAAAAAABACAAAAAGAQAAZHJzL3NoYXBleG1sLnhtbFBLBQYAAAAABgAGAFsBAACwAwAA&#10;AAA=&#10;" path="m0,0l5309997,0e">
                  <v:fill on="f" focussize="0,0"/>
                  <v:stroke weight="0.5pt" color="#929497" joinstyle="round"/>
                  <v:imagedata o:title=""/>
                  <o:lock v:ext="edit" aspectratio="f"/>
                  <v:textbox inset="0mm,0mm,0mm,0mm"/>
                </v:shape>
                <w10:wrap type="none"/>
                <w10:anchorlock/>
              </v:group>
            </w:pict>
          </mc:Fallback>
        </mc:AlternateContent>
      </w:r>
    </w:p>
    <w:p w14:paraId="0A4F6C09">
      <w:pPr>
        <w:pStyle w:val="5"/>
        <w:spacing w:before="198"/>
        <w:rPr>
          <w:sz w:val="34"/>
        </w:rPr>
      </w:pPr>
    </w:p>
    <w:p w14:paraId="65245968">
      <w:pPr>
        <w:pStyle w:val="2"/>
        <w:ind w:left="2919"/>
      </w:pPr>
      <w:r>
        <mc:AlternateContent>
          <mc:Choice Requires="wpg">
            <w:drawing>
              <wp:anchor distT="0" distB="0" distL="0" distR="0" simplePos="0" relativeHeight="251672576" behindDoc="0" locked="0" layoutInCell="1" allowOverlap="1">
                <wp:simplePos x="0" y="0"/>
                <wp:positionH relativeFrom="page">
                  <wp:posOffset>726440</wp:posOffset>
                </wp:positionH>
                <wp:positionV relativeFrom="paragraph">
                  <wp:posOffset>51435</wp:posOffset>
                </wp:positionV>
                <wp:extent cx="868680" cy="763905"/>
                <wp:effectExtent l="0" t="0" r="0" b="0"/>
                <wp:wrapNone/>
                <wp:docPr id="186" name="Group 186"/>
                <wp:cNvGraphicFramePr/>
                <a:graphic xmlns:a="http://schemas.openxmlformats.org/drawingml/2006/main">
                  <a:graphicData uri="http://schemas.microsoft.com/office/word/2010/wordprocessingGroup">
                    <wpg:wgp>
                      <wpg:cNvGrpSpPr/>
                      <wpg:grpSpPr>
                        <a:xfrm>
                          <a:off x="0" y="0"/>
                          <a:ext cx="868680" cy="763905"/>
                          <a:chOff x="0" y="0"/>
                          <a:chExt cx="868680" cy="763905"/>
                        </a:xfrm>
                      </wpg:grpSpPr>
                      <wps:wsp>
                        <wps:cNvPr id="187" name="Graphic 187"/>
                        <wps:cNvSpPr/>
                        <wps:spPr>
                          <a:xfrm>
                            <a:off x="12700" y="373722"/>
                            <a:ext cx="843280" cy="377825"/>
                          </a:xfrm>
                          <a:custGeom>
                            <a:avLst/>
                            <a:gdLst/>
                            <a:ahLst/>
                            <a:cxnLst/>
                            <a:rect l="l" t="t" r="r" b="b"/>
                            <a:pathLst>
                              <a:path w="843280" h="377825">
                                <a:moveTo>
                                  <a:pt x="238010" y="305647"/>
                                </a:moveTo>
                                <a:lnTo>
                                  <a:pt x="241869" y="300326"/>
                                </a:lnTo>
                                <a:lnTo>
                                  <a:pt x="243468" y="294166"/>
                                </a:lnTo>
                                <a:lnTo>
                                  <a:pt x="242757" y="287845"/>
                                </a:lnTo>
                                <a:lnTo>
                                  <a:pt x="191236" y="221383"/>
                                </a:lnTo>
                                <a:lnTo>
                                  <a:pt x="158864" y="180857"/>
                                </a:lnTo>
                                <a:lnTo>
                                  <a:pt x="110413" y="120215"/>
                                </a:lnTo>
                                <a:lnTo>
                                  <a:pt x="99394" y="113836"/>
                                </a:lnTo>
                                <a:lnTo>
                                  <a:pt x="93020" y="114017"/>
                                </a:lnTo>
                                <a:lnTo>
                                  <a:pt x="86956" y="116582"/>
                                </a:lnTo>
                                <a:lnTo>
                                  <a:pt x="0" y="174609"/>
                                </a:lnTo>
                                <a:lnTo>
                                  <a:pt x="64769" y="255673"/>
                                </a:lnTo>
                                <a:lnTo>
                                  <a:pt x="97155" y="296198"/>
                                </a:lnTo>
                                <a:lnTo>
                                  <a:pt x="161912" y="377263"/>
                                </a:lnTo>
                                <a:lnTo>
                                  <a:pt x="238010" y="305647"/>
                                </a:lnTo>
                                <a:close/>
                              </a:path>
                              <a:path w="843280" h="377825">
                                <a:moveTo>
                                  <a:pt x="119240" y="131276"/>
                                </a:moveTo>
                                <a:lnTo>
                                  <a:pt x="154570" y="109982"/>
                                </a:lnTo>
                                <a:lnTo>
                                  <a:pt x="203530" y="63382"/>
                                </a:lnTo>
                                <a:lnTo>
                                  <a:pt x="224508" y="44841"/>
                                </a:lnTo>
                                <a:lnTo>
                                  <a:pt x="273846" y="19555"/>
                                </a:lnTo>
                                <a:lnTo>
                                  <a:pt x="331312" y="10930"/>
                                </a:lnTo>
                                <a:lnTo>
                                  <a:pt x="359505" y="12404"/>
                                </a:lnTo>
                                <a:lnTo>
                                  <a:pt x="387279" y="17460"/>
                                </a:lnTo>
                                <a:lnTo>
                                  <a:pt x="414286" y="26057"/>
                                </a:lnTo>
                                <a:lnTo>
                                  <a:pt x="438823" y="35633"/>
                                </a:lnTo>
                                <a:lnTo>
                                  <a:pt x="454334" y="40887"/>
                                </a:lnTo>
                                <a:lnTo>
                                  <a:pt x="470228" y="44696"/>
                                </a:lnTo>
                                <a:lnTo>
                                  <a:pt x="486405" y="47039"/>
                                </a:lnTo>
                                <a:lnTo>
                                  <a:pt x="502767" y="47901"/>
                                </a:lnTo>
                                <a:lnTo>
                                  <a:pt x="551408" y="48244"/>
                                </a:lnTo>
                                <a:lnTo>
                                  <a:pt x="562779" y="49464"/>
                                </a:lnTo>
                                <a:lnTo>
                                  <a:pt x="599598" y="77412"/>
                                </a:lnTo>
                                <a:lnTo>
                                  <a:pt x="601937" y="90535"/>
                                </a:lnTo>
                                <a:lnTo>
                                  <a:pt x="599210" y="103581"/>
                                </a:lnTo>
                                <a:lnTo>
                                  <a:pt x="562178" y="135845"/>
                                </a:lnTo>
                                <a:lnTo>
                                  <a:pt x="518874" y="147797"/>
                                </a:lnTo>
                                <a:lnTo>
                                  <a:pt x="500752" y="148863"/>
                                </a:lnTo>
                                <a:lnTo>
                                  <a:pt x="491667" y="148790"/>
                                </a:lnTo>
                                <a:lnTo>
                                  <a:pt x="389331" y="145640"/>
                                </a:lnTo>
                              </a:path>
                              <a:path w="843280" h="377825">
                                <a:moveTo>
                                  <a:pt x="229184" y="268881"/>
                                </a:moveTo>
                                <a:lnTo>
                                  <a:pt x="251933" y="257721"/>
                                </a:lnTo>
                                <a:lnTo>
                                  <a:pt x="275924" y="249943"/>
                                </a:lnTo>
                                <a:lnTo>
                                  <a:pt x="300780" y="245640"/>
                                </a:lnTo>
                                <a:lnTo>
                                  <a:pt x="326123" y="244903"/>
                                </a:lnTo>
                                <a:lnTo>
                                  <a:pt x="517969" y="253069"/>
                                </a:lnTo>
                                <a:lnTo>
                                  <a:pt x="561381" y="250563"/>
                                </a:lnTo>
                                <a:lnTo>
                                  <a:pt x="603021" y="239612"/>
                                </a:lnTo>
                                <a:lnTo>
                                  <a:pt x="641670" y="220667"/>
                                </a:lnTo>
                                <a:lnTo>
                                  <a:pt x="676109" y="194179"/>
                                </a:lnTo>
                                <a:lnTo>
                                  <a:pt x="836510" y="42973"/>
                                </a:lnTo>
                                <a:lnTo>
                                  <a:pt x="843035" y="24125"/>
                                </a:lnTo>
                                <a:lnTo>
                                  <a:pt x="839296" y="14832"/>
                                </a:lnTo>
                                <a:lnTo>
                                  <a:pt x="831253" y="8010"/>
                                </a:lnTo>
                                <a:lnTo>
                                  <a:pt x="811979" y="1431"/>
                                </a:lnTo>
                                <a:lnTo>
                                  <a:pt x="791979" y="0"/>
                                </a:lnTo>
                                <a:lnTo>
                                  <a:pt x="772268" y="3659"/>
                                </a:lnTo>
                                <a:lnTo>
                                  <a:pt x="753859" y="12353"/>
                                </a:lnTo>
                                <a:lnTo>
                                  <a:pt x="570763" y="131086"/>
                                </a:lnTo>
                              </a:path>
                            </a:pathLst>
                          </a:custGeom>
                          <a:ln w="25400">
                            <a:solidFill>
                              <a:srgbClr val="F5821F"/>
                            </a:solidFill>
                            <a:prstDash val="solid"/>
                          </a:ln>
                        </wps:spPr>
                        <wps:bodyPr wrap="square" lIns="0" tIns="0" rIns="0" bIns="0" rtlCol="0">
                          <a:noAutofit/>
                        </wps:bodyPr>
                      </wps:wsp>
                      <wps:wsp>
                        <wps:cNvPr id="188" name="Graphic 188"/>
                        <wps:cNvSpPr/>
                        <wps:spPr>
                          <a:xfrm>
                            <a:off x="252719" y="0"/>
                            <a:ext cx="419100" cy="361315"/>
                          </a:xfrm>
                          <a:custGeom>
                            <a:avLst/>
                            <a:gdLst/>
                            <a:ahLst/>
                            <a:cxnLst/>
                            <a:rect l="l" t="t" r="r" b="b"/>
                            <a:pathLst>
                              <a:path w="419100" h="361315">
                                <a:moveTo>
                                  <a:pt x="199259" y="242925"/>
                                </a:moveTo>
                                <a:lnTo>
                                  <a:pt x="171569" y="242925"/>
                                </a:lnTo>
                                <a:lnTo>
                                  <a:pt x="192523" y="285272"/>
                                </a:lnTo>
                                <a:lnTo>
                                  <a:pt x="206346" y="319632"/>
                                </a:lnTo>
                                <a:lnTo>
                                  <a:pt x="214005" y="342825"/>
                                </a:lnTo>
                                <a:lnTo>
                                  <a:pt x="216464" y="351675"/>
                                </a:lnTo>
                                <a:lnTo>
                                  <a:pt x="217657" y="356844"/>
                                </a:lnTo>
                                <a:lnTo>
                                  <a:pt x="222229" y="360679"/>
                                </a:lnTo>
                                <a:lnTo>
                                  <a:pt x="227601" y="360895"/>
                                </a:lnTo>
                                <a:lnTo>
                                  <a:pt x="233380" y="360895"/>
                                </a:lnTo>
                                <a:lnTo>
                                  <a:pt x="237939" y="357670"/>
                                </a:lnTo>
                                <a:lnTo>
                                  <a:pt x="239616" y="352767"/>
                                </a:lnTo>
                                <a:lnTo>
                                  <a:pt x="246814" y="335170"/>
                                </a:lnTo>
                                <a:lnTo>
                                  <a:pt x="255054" y="318071"/>
                                </a:lnTo>
                                <a:lnTo>
                                  <a:pt x="257454" y="313777"/>
                                </a:lnTo>
                                <a:lnTo>
                                  <a:pt x="230138" y="313777"/>
                                </a:lnTo>
                                <a:lnTo>
                                  <a:pt x="221118" y="290031"/>
                                </a:lnTo>
                                <a:lnTo>
                                  <a:pt x="211007" y="266769"/>
                                </a:lnTo>
                                <a:lnTo>
                                  <a:pt x="199837" y="243984"/>
                                </a:lnTo>
                                <a:lnTo>
                                  <a:pt x="199259" y="242925"/>
                                </a:lnTo>
                                <a:close/>
                              </a:path>
                              <a:path w="419100" h="361315">
                                <a:moveTo>
                                  <a:pt x="302932" y="285546"/>
                                </a:moveTo>
                                <a:lnTo>
                                  <a:pt x="274541" y="285546"/>
                                </a:lnTo>
                                <a:lnTo>
                                  <a:pt x="285665" y="302463"/>
                                </a:lnTo>
                                <a:lnTo>
                                  <a:pt x="319791" y="323824"/>
                                </a:lnTo>
                                <a:lnTo>
                                  <a:pt x="326522" y="324777"/>
                                </a:lnTo>
                                <a:lnTo>
                                  <a:pt x="330002" y="324777"/>
                                </a:lnTo>
                                <a:lnTo>
                                  <a:pt x="344660" y="322943"/>
                                </a:lnTo>
                                <a:lnTo>
                                  <a:pt x="359353" y="317579"/>
                                </a:lnTo>
                                <a:lnTo>
                                  <a:pt x="373619" y="308885"/>
                                </a:lnTo>
                                <a:lnTo>
                                  <a:pt x="383333" y="300304"/>
                                </a:lnTo>
                                <a:lnTo>
                                  <a:pt x="324363" y="300304"/>
                                </a:lnTo>
                                <a:lnTo>
                                  <a:pt x="312921" y="295410"/>
                                </a:lnTo>
                                <a:lnTo>
                                  <a:pt x="303711" y="286723"/>
                                </a:lnTo>
                                <a:lnTo>
                                  <a:pt x="302932" y="285546"/>
                                </a:lnTo>
                                <a:close/>
                              </a:path>
                              <a:path w="419100" h="361315">
                                <a:moveTo>
                                  <a:pt x="398886" y="119062"/>
                                </a:moveTo>
                                <a:lnTo>
                                  <a:pt x="392892" y="121945"/>
                                </a:lnTo>
                                <a:lnTo>
                                  <a:pt x="390733" y="123266"/>
                                </a:lnTo>
                                <a:lnTo>
                                  <a:pt x="374703" y="133610"/>
                                </a:lnTo>
                                <a:lnTo>
                                  <a:pt x="359286" y="140733"/>
                                </a:lnTo>
                                <a:lnTo>
                                  <a:pt x="343975" y="145820"/>
                                </a:lnTo>
                                <a:lnTo>
                                  <a:pt x="314986" y="153497"/>
                                </a:lnTo>
                                <a:lnTo>
                                  <a:pt x="301280" y="157834"/>
                                </a:lnTo>
                                <a:lnTo>
                                  <a:pt x="259288" y="183123"/>
                                </a:lnTo>
                                <a:lnTo>
                                  <a:pt x="240110" y="223616"/>
                                </a:lnTo>
                                <a:lnTo>
                                  <a:pt x="239752" y="226123"/>
                                </a:lnTo>
                                <a:lnTo>
                                  <a:pt x="240300" y="232072"/>
                                </a:lnTo>
                                <a:lnTo>
                                  <a:pt x="240348" y="232599"/>
                                </a:lnTo>
                                <a:lnTo>
                                  <a:pt x="240457" y="233778"/>
                                </a:lnTo>
                                <a:lnTo>
                                  <a:pt x="240560" y="234890"/>
                                </a:lnTo>
                                <a:lnTo>
                                  <a:pt x="243469" y="244865"/>
                                </a:lnTo>
                                <a:lnTo>
                                  <a:pt x="249167" y="255593"/>
                                </a:lnTo>
                                <a:lnTo>
                                  <a:pt x="257705" y="265922"/>
                                </a:lnTo>
                                <a:lnTo>
                                  <a:pt x="258300" y="266769"/>
                                </a:lnTo>
                                <a:lnTo>
                                  <a:pt x="250565" y="278018"/>
                                </a:lnTo>
                                <a:lnTo>
                                  <a:pt x="243253" y="289640"/>
                                </a:lnTo>
                                <a:lnTo>
                                  <a:pt x="236433" y="301556"/>
                                </a:lnTo>
                                <a:lnTo>
                                  <a:pt x="230116" y="313777"/>
                                </a:lnTo>
                                <a:lnTo>
                                  <a:pt x="257454" y="313777"/>
                                </a:lnTo>
                                <a:lnTo>
                                  <a:pt x="264283" y="301556"/>
                                </a:lnTo>
                                <a:lnTo>
                                  <a:pt x="274541" y="285546"/>
                                </a:lnTo>
                                <a:lnTo>
                                  <a:pt x="302932" y="285546"/>
                                </a:lnTo>
                                <a:lnTo>
                                  <a:pt x="296575" y="275942"/>
                                </a:lnTo>
                                <a:lnTo>
                                  <a:pt x="291355" y="264769"/>
                                </a:lnTo>
                                <a:lnTo>
                                  <a:pt x="291000" y="264299"/>
                                </a:lnTo>
                                <a:lnTo>
                                  <a:pt x="301873" y="252627"/>
                                </a:lnTo>
                                <a:lnTo>
                                  <a:pt x="307007" y="247967"/>
                                </a:lnTo>
                                <a:lnTo>
                                  <a:pt x="273474" y="247967"/>
                                </a:lnTo>
                                <a:lnTo>
                                  <a:pt x="267949" y="241846"/>
                                </a:lnTo>
                                <a:lnTo>
                                  <a:pt x="263746" y="234530"/>
                                </a:lnTo>
                                <a:lnTo>
                                  <a:pt x="263746" y="226123"/>
                                </a:lnTo>
                                <a:lnTo>
                                  <a:pt x="286783" y="191554"/>
                                </a:lnTo>
                                <a:lnTo>
                                  <a:pt x="322152" y="176375"/>
                                </a:lnTo>
                                <a:lnTo>
                                  <a:pt x="347960" y="169526"/>
                                </a:lnTo>
                                <a:lnTo>
                                  <a:pt x="362013" y="165134"/>
                                </a:lnTo>
                                <a:lnTo>
                                  <a:pt x="376650" y="159281"/>
                                </a:lnTo>
                                <a:lnTo>
                                  <a:pt x="391800" y="151345"/>
                                </a:lnTo>
                                <a:lnTo>
                                  <a:pt x="414564" y="151345"/>
                                </a:lnTo>
                                <a:lnTo>
                                  <a:pt x="408856" y="127711"/>
                                </a:lnTo>
                                <a:lnTo>
                                  <a:pt x="406205" y="121945"/>
                                </a:lnTo>
                                <a:lnTo>
                                  <a:pt x="406100" y="121716"/>
                                </a:lnTo>
                                <a:lnTo>
                                  <a:pt x="398886" y="119062"/>
                                </a:lnTo>
                                <a:close/>
                              </a:path>
                              <a:path w="419100" h="361315">
                                <a:moveTo>
                                  <a:pt x="414564" y="151345"/>
                                </a:moveTo>
                                <a:lnTo>
                                  <a:pt x="391800" y="151345"/>
                                </a:lnTo>
                                <a:lnTo>
                                  <a:pt x="395977" y="186327"/>
                                </a:lnTo>
                                <a:lnTo>
                                  <a:pt x="392947" y="220967"/>
                                </a:lnTo>
                                <a:lnTo>
                                  <a:pt x="392884" y="221691"/>
                                </a:lnTo>
                                <a:lnTo>
                                  <a:pt x="392796" y="222697"/>
                                </a:lnTo>
                                <a:lnTo>
                                  <a:pt x="392716" y="223616"/>
                                </a:lnTo>
                                <a:lnTo>
                                  <a:pt x="369600" y="280504"/>
                                </a:lnTo>
                                <a:lnTo>
                                  <a:pt x="336796" y="300164"/>
                                </a:lnTo>
                                <a:lnTo>
                                  <a:pt x="324363" y="300304"/>
                                </a:lnTo>
                                <a:lnTo>
                                  <a:pt x="383333" y="300304"/>
                                </a:lnTo>
                                <a:lnTo>
                                  <a:pt x="406666" y="263154"/>
                                </a:lnTo>
                                <a:lnTo>
                                  <a:pt x="417607" y="217601"/>
                                </a:lnTo>
                                <a:lnTo>
                                  <a:pt x="418037" y="202247"/>
                                </a:lnTo>
                                <a:lnTo>
                                  <a:pt x="418124" y="198534"/>
                                </a:lnTo>
                                <a:lnTo>
                                  <a:pt x="418173" y="196468"/>
                                </a:lnTo>
                                <a:lnTo>
                                  <a:pt x="418289" y="191554"/>
                                </a:lnTo>
                                <a:lnTo>
                                  <a:pt x="418412" y="186327"/>
                                </a:lnTo>
                                <a:lnTo>
                                  <a:pt x="418516" y="181899"/>
                                </a:lnTo>
                                <a:lnTo>
                                  <a:pt x="418557" y="180166"/>
                                </a:lnTo>
                                <a:lnTo>
                                  <a:pt x="418647" y="176375"/>
                                </a:lnTo>
                                <a:lnTo>
                                  <a:pt x="418761" y="171526"/>
                                </a:lnTo>
                                <a:lnTo>
                                  <a:pt x="418821" y="168972"/>
                                </a:lnTo>
                                <a:lnTo>
                                  <a:pt x="414564" y="151345"/>
                                </a:lnTo>
                                <a:close/>
                              </a:path>
                              <a:path w="419100" h="361315">
                                <a:moveTo>
                                  <a:pt x="29583" y="0"/>
                                </a:moveTo>
                                <a:lnTo>
                                  <a:pt x="3545" y="50261"/>
                                </a:lnTo>
                                <a:lnTo>
                                  <a:pt x="0" y="100952"/>
                                </a:lnTo>
                                <a:lnTo>
                                  <a:pt x="5482" y="151345"/>
                                </a:lnTo>
                                <a:lnTo>
                                  <a:pt x="18913" y="198534"/>
                                </a:lnTo>
                                <a:lnTo>
                                  <a:pt x="38387" y="232599"/>
                                </a:lnTo>
                                <a:lnTo>
                                  <a:pt x="76256" y="265523"/>
                                </a:lnTo>
                                <a:lnTo>
                                  <a:pt x="115156" y="276898"/>
                                </a:lnTo>
                                <a:lnTo>
                                  <a:pt x="117912" y="276898"/>
                                </a:lnTo>
                                <a:lnTo>
                                  <a:pt x="161128" y="255978"/>
                                </a:lnTo>
                                <a:lnTo>
                                  <a:pt x="163809" y="252627"/>
                                </a:lnTo>
                                <a:lnTo>
                                  <a:pt x="121615" y="252627"/>
                                </a:lnTo>
                                <a:lnTo>
                                  <a:pt x="105329" y="251691"/>
                                </a:lnTo>
                                <a:lnTo>
                                  <a:pt x="56825" y="217601"/>
                                </a:lnTo>
                                <a:lnTo>
                                  <a:pt x="37751" y="181899"/>
                                </a:lnTo>
                                <a:lnTo>
                                  <a:pt x="26127" y="132895"/>
                                </a:lnTo>
                                <a:lnTo>
                                  <a:pt x="24122" y="84764"/>
                                </a:lnTo>
                                <a:lnTo>
                                  <a:pt x="24011" y="82105"/>
                                </a:lnTo>
                                <a:lnTo>
                                  <a:pt x="23912" y="79705"/>
                                </a:lnTo>
                                <a:lnTo>
                                  <a:pt x="33063" y="31445"/>
                                </a:lnTo>
                                <a:lnTo>
                                  <a:pt x="92036" y="31445"/>
                                </a:lnTo>
                                <a:lnTo>
                                  <a:pt x="77618" y="26895"/>
                                </a:lnTo>
                                <a:lnTo>
                                  <a:pt x="56098" y="17135"/>
                                </a:lnTo>
                                <a:lnTo>
                                  <a:pt x="36060" y="3365"/>
                                </a:lnTo>
                                <a:lnTo>
                                  <a:pt x="33291" y="977"/>
                                </a:lnTo>
                                <a:lnTo>
                                  <a:pt x="29583" y="0"/>
                                </a:lnTo>
                                <a:close/>
                              </a:path>
                              <a:path w="419100" h="361315">
                                <a:moveTo>
                                  <a:pt x="74935" y="83299"/>
                                </a:moveTo>
                                <a:lnTo>
                                  <a:pt x="67264" y="83527"/>
                                </a:lnTo>
                                <a:lnTo>
                                  <a:pt x="62806" y="88455"/>
                                </a:lnTo>
                                <a:lnTo>
                                  <a:pt x="58272" y="93268"/>
                                </a:lnTo>
                                <a:lnTo>
                                  <a:pt x="58378" y="96819"/>
                                </a:lnTo>
                                <a:lnTo>
                                  <a:pt x="58501" y="100952"/>
                                </a:lnTo>
                                <a:lnTo>
                                  <a:pt x="63416" y="105384"/>
                                </a:lnTo>
                                <a:lnTo>
                                  <a:pt x="92579" y="133610"/>
                                </a:lnTo>
                                <a:lnTo>
                                  <a:pt x="139492" y="191006"/>
                                </a:lnTo>
                                <a:lnTo>
                                  <a:pt x="158107" y="219278"/>
                                </a:lnTo>
                                <a:lnTo>
                                  <a:pt x="149748" y="232599"/>
                                </a:lnTo>
                                <a:lnTo>
                                  <a:pt x="140657" y="242620"/>
                                </a:lnTo>
                                <a:lnTo>
                                  <a:pt x="130843" y="249289"/>
                                </a:lnTo>
                                <a:lnTo>
                                  <a:pt x="120070" y="252627"/>
                                </a:lnTo>
                                <a:lnTo>
                                  <a:pt x="163809" y="252627"/>
                                </a:lnTo>
                                <a:lnTo>
                                  <a:pt x="171569" y="242925"/>
                                </a:lnTo>
                                <a:lnTo>
                                  <a:pt x="199259" y="242925"/>
                                </a:lnTo>
                                <a:lnTo>
                                  <a:pt x="187647" y="221691"/>
                                </a:lnTo>
                                <a:lnTo>
                                  <a:pt x="206555" y="210106"/>
                                </a:lnTo>
                                <a:lnTo>
                                  <a:pt x="216339" y="201282"/>
                                </a:lnTo>
                                <a:lnTo>
                                  <a:pt x="175277" y="201282"/>
                                </a:lnTo>
                                <a:lnTo>
                                  <a:pt x="154415" y="170445"/>
                                </a:lnTo>
                                <a:lnTo>
                                  <a:pt x="131475" y="141195"/>
                                </a:lnTo>
                                <a:lnTo>
                                  <a:pt x="106555" y="113635"/>
                                </a:lnTo>
                                <a:lnTo>
                                  <a:pt x="79748" y="87871"/>
                                </a:lnTo>
                                <a:lnTo>
                                  <a:pt x="74935" y="83299"/>
                                </a:lnTo>
                                <a:close/>
                              </a:path>
                              <a:path w="419100" h="361315">
                                <a:moveTo>
                                  <a:pt x="336606" y="199351"/>
                                </a:moveTo>
                                <a:lnTo>
                                  <a:pt x="299320" y="222697"/>
                                </a:lnTo>
                                <a:lnTo>
                                  <a:pt x="273474" y="247967"/>
                                </a:lnTo>
                                <a:lnTo>
                                  <a:pt x="307007" y="247967"/>
                                </a:lnTo>
                                <a:lnTo>
                                  <a:pt x="313753" y="241846"/>
                                </a:lnTo>
                                <a:lnTo>
                                  <a:pt x="326919" y="232072"/>
                                </a:lnTo>
                                <a:lnTo>
                                  <a:pt x="341178" y="223850"/>
                                </a:lnTo>
                                <a:lnTo>
                                  <a:pt x="347172" y="220967"/>
                                </a:lnTo>
                                <a:lnTo>
                                  <a:pt x="349572" y="213766"/>
                                </a:lnTo>
                                <a:lnTo>
                                  <a:pt x="343794" y="201764"/>
                                </a:lnTo>
                                <a:lnTo>
                                  <a:pt x="336606" y="199351"/>
                                </a:lnTo>
                                <a:close/>
                              </a:path>
                              <a:path w="419100" h="361315">
                                <a:moveTo>
                                  <a:pt x="92036" y="31445"/>
                                </a:moveTo>
                                <a:lnTo>
                                  <a:pt x="33063" y="31445"/>
                                </a:lnTo>
                                <a:lnTo>
                                  <a:pt x="53717" y="43150"/>
                                </a:lnTo>
                                <a:lnTo>
                                  <a:pt x="74968" y="51719"/>
                                </a:lnTo>
                                <a:lnTo>
                                  <a:pt x="96240" y="58103"/>
                                </a:lnTo>
                                <a:lnTo>
                                  <a:pt x="139559" y="68892"/>
                                </a:lnTo>
                                <a:lnTo>
                                  <a:pt x="160069" y="75590"/>
                                </a:lnTo>
                                <a:lnTo>
                                  <a:pt x="192930" y="97828"/>
                                </a:lnTo>
                                <a:lnTo>
                                  <a:pt x="215569" y="145621"/>
                                </a:lnTo>
                                <a:lnTo>
                                  <a:pt x="214804" y="157834"/>
                                </a:lnTo>
                                <a:lnTo>
                                  <a:pt x="214713" y="159281"/>
                                </a:lnTo>
                                <a:lnTo>
                                  <a:pt x="190325" y="192482"/>
                                </a:lnTo>
                                <a:lnTo>
                                  <a:pt x="175277" y="201282"/>
                                </a:lnTo>
                                <a:lnTo>
                                  <a:pt x="216339" y="201282"/>
                                </a:lnTo>
                                <a:lnTo>
                                  <a:pt x="221294" y="196813"/>
                                </a:lnTo>
                                <a:lnTo>
                                  <a:pt x="231752" y="181899"/>
                                </a:lnTo>
                                <a:lnTo>
                                  <a:pt x="237939" y="165277"/>
                                </a:lnTo>
                                <a:lnTo>
                                  <a:pt x="239022" y="141195"/>
                                </a:lnTo>
                                <a:lnTo>
                                  <a:pt x="239093" y="139619"/>
                                </a:lnTo>
                                <a:lnTo>
                                  <a:pt x="222178" y="96819"/>
                                </a:lnTo>
                                <a:lnTo>
                                  <a:pt x="192589" y="65368"/>
                                </a:lnTo>
                                <a:lnTo>
                                  <a:pt x="147585" y="45952"/>
                                </a:lnTo>
                                <a:lnTo>
                                  <a:pt x="99989" y="33955"/>
                                </a:lnTo>
                                <a:lnTo>
                                  <a:pt x="92036" y="31445"/>
                                </a:lnTo>
                                <a:close/>
                              </a:path>
                            </a:pathLst>
                          </a:custGeom>
                          <a:solidFill>
                            <a:srgbClr val="F5821F"/>
                          </a:solidFill>
                        </wps:spPr>
                        <wps:bodyPr wrap="square" lIns="0" tIns="0" rIns="0" bIns="0" rtlCol="0">
                          <a:noAutofit/>
                        </wps:bodyPr>
                      </wps:wsp>
                    </wpg:wgp>
                  </a:graphicData>
                </a:graphic>
              </wp:anchor>
            </w:drawing>
          </mc:Choice>
          <mc:Fallback>
            <w:pict>
              <v:group id="Group 186" o:spid="_x0000_s1026" o:spt="203" style="position:absolute;left:0pt;margin-left:57.2pt;margin-top:4.05pt;height:60.15pt;width:68.4pt;mso-position-horizontal-relative:page;z-index:251672576;mso-width-relative:page;mso-height-relative:page;" coordsize="868680,763905" o:gfxdata="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">
                <o:lock v:ext="edit" aspectratio="f"/>
                <v:shape id="Graphic 187" o:spid="_x0000_s1026" o:spt="100" style="position:absolute;left:12700;top:373722;height:377825;width:843280;" filled="f" stroked="t" coordsize="843280,377825" o:gfxdata="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jp2q8AAAA&#10;3AAAAA8AAAAAAAAAAQAgAAAAIgAAAGRycy9kb3ducmV2LnhtbFBLAQIUABQAAAAIAIdO4kAzLwWe&#10;OwAAADkAAAAQAAAAAAAAAAEAIAAAAAsBAABkcnMvc2hhcGV4bWwueG1sUEsFBgAAAAAGAAYAWwEA&#10;ALUDAAAAAA==&#10;" path="m238010,305647l241869,300326,243468,294166,242757,287845,191236,221383,158864,180857,110413,120215,99394,113836,93020,114017,86956,116582,0,174609,64769,255673,97155,296198,161912,377263,238010,305647xem119240,131276l154570,109982,203530,63382,224508,44841,273846,19555,331312,10930,359505,12404,387279,17460,414286,26057,438823,35633,454334,40887,470228,44696,486405,47039,502767,47901,551408,48244,562779,49464,599598,77412,601937,90535,599210,103581,562178,135845,518874,147797,500752,148863,491667,148790,389331,145640em229184,268881l251933,257721,275924,249943,300780,245640,326123,244903,517969,253069,561381,250563,603021,239612,641670,220667,676109,194179,836510,42973,843035,24125,839296,14832,831253,8010,811979,1431,791979,0,772268,3659,753859,12353,570763,131086e">
                  <v:fill on="f" focussize="0,0"/>
                  <v:stroke weight="2pt" color="#F5821F" joinstyle="round"/>
                  <v:imagedata o:title=""/>
                  <o:lock v:ext="edit" aspectratio="f"/>
                  <v:textbox inset="0mm,0mm,0mm,0mm"/>
                </v:shape>
                <v:shape id="Graphic 188" o:spid="_x0000_s1026" o:spt="100" style="position:absolute;left:252719;top:0;height:361315;width:419100;" fillcolor="#F5821F" filled="t" stroked="f" coordsize="419100,361315" o:gfxdata="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Heu8AAAA&#10;3AAAAA8AAAAAAAAAAQAgAAAAIgAAAGRycy9kb3ducmV2LnhtbFBLAQIUABQAAAAIAIdO4kAzLwWe&#10;OwAAADkAAAAQAAAAAAAAAAEAIAAAAAsBAABkcnMvc2hhcGV4bWwueG1sUEsFBgAAAAAGAAYAWwEA&#10;ALUDAAAAAA==&#10;" path="m199259,242925l171569,242925,192523,285272,206346,319632,214005,342825,216464,351675,217657,356844,222229,360679,227601,360895,233380,360895,237939,357670,239616,352767,246814,335170,255054,318071,257454,313777,230138,313777,221118,290031,211007,266769,199837,243984,199259,242925xem302932,285546l274541,285546,285665,302463,319791,323824,326522,324777,330002,324777,344660,322943,359353,317579,373619,308885,383333,300304,324363,300304,312921,295410,303711,286723,302932,285546xem398886,119062l392892,121945,390733,123266,374703,133610,359286,140733,343975,145820,314986,153497,301280,157834,259288,183123,240110,223616,239752,226123,240300,232072,240348,232599,240457,233778,240560,234890,243469,244865,249167,255593,257705,265922,258300,266769,250565,278018,243253,289640,236433,301556,230116,313777,257454,313777,264283,301556,274541,285546,302932,285546,296575,275942,291355,264769,291000,264299,301873,252627,307007,247967,273474,247967,267949,241846,263746,234530,263746,226123,286783,191554,322152,176375,347960,169526,362013,165134,376650,159281,391800,151345,414564,151345,408856,127711,406205,121945,406100,121716,398886,119062xem414564,151345l391800,151345,395977,186327,392947,220967,392884,221691,392796,222697,392716,223616,369600,280504,336796,300164,324363,300304,383333,300304,406666,263154,417607,217601,418037,202247,418124,198534,418173,196468,418289,191554,418412,186327,418516,181899,418557,180166,418647,176375,418761,171526,418821,168972,414564,151345xem29583,0l3545,50261,0,100952,5482,151345,18913,198534,38387,232599,76256,265523,115156,276898,117912,276898,161128,255978,163809,252627,121615,252627,105329,251691,56825,217601,37751,181899,26127,132895,24122,84764,24011,82105,23912,79705,33063,31445,92036,31445,77618,26895,56098,17135,36060,3365,33291,977,29583,0xem74935,83299l67264,83527,62806,88455,58272,93268,58378,96819,58501,100952,63416,105384,92579,133610,139492,191006,158107,219278,149748,232599,140657,242620,130843,249289,120070,252627,163809,252627,171569,242925,199259,242925,187647,221691,206555,210106,216339,201282,175277,201282,154415,170445,131475,141195,106555,113635,79748,87871,74935,83299xem336606,199351l299320,222697,273474,247967,307007,247967,313753,241846,326919,232072,341178,223850,347172,220967,349572,213766,343794,201764,336606,199351xem92036,31445l33063,31445,53717,43150,74968,51719,96240,58103,139559,68892,160069,75590,192930,97828,215569,145621,214804,157834,214713,159281,190325,192482,175277,201282,216339,201282,221294,196813,231752,181899,237939,165277,239022,141195,239093,139619,222178,96819,192589,65368,147585,45952,99989,33955,92036,31445xe">
                  <v:fill on="t" focussize="0,0"/>
                  <v:stroke on="f"/>
                  <v:imagedata o:title=""/>
                  <o:lock v:ext="edit" aspectratio="f"/>
                  <v:textbox inset="0mm,0mm,0mm,0mm"/>
                </v:shape>
              </v:group>
            </w:pict>
          </mc:Fallback>
        </mc:AlternateContent>
      </w:r>
      <w:r>
        <w:rPr>
          <w:color w:val="404042"/>
          <w:spacing w:val="-16"/>
        </w:rPr>
        <w:t>PLAN</w:t>
      </w:r>
      <w:r>
        <w:rPr>
          <w:color w:val="404042"/>
          <w:spacing w:val="-14"/>
        </w:rPr>
        <w:t xml:space="preserve"> </w:t>
      </w:r>
      <w:r>
        <w:rPr>
          <w:color w:val="404042"/>
          <w:spacing w:val="-16"/>
        </w:rPr>
        <w:t>FOR</w:t>
      </w:r>
      <w:r>
        <w:rPr>
          <w:color w:val="404042"/>
          <w:spacing w:val="-21"/>
        </w:rPr>
        <w:t xml:space="preserve"> </w:t>
      </w:r>
      <w:r>
        <w:rPr>
          <w:color w:val="404042"/>
          <w:spacing w:val="-16"/>
        </w:rPr>
        <w:t>THE FUTURE</w:t>
      </w:r>
      <w:r>
        <w:rPr>
          <w:color w:val="404042"/>
          <w:spacing w:val="-45"/>
        </w:rPr>
        <w:t xml:space="preserve"> </w:t>
      </w:r>
      <w:r>
        <w:rPr>
          <w:color w:val="404042"/>
          <w:spacing w:val="-16"/>
        </w:rPr>
        <w:t>YOU</w:t>
      </w:r>
      <w:r>
        <w:rPr>
          <w:color w:val="404042"/>
          <w:spacing w:val="-46"/>
        </w:rPr>
        <w:t xml:space="preserve"> </w:t>
      </w:r>
      <w:r>
        <w:rPr>
          <w:color w:val="404042"/>
          <w:spacing w:val="-16"/>
        </w:rPr>
        <w:t>WANT</w:t>
      </w:r>
    </w:p>
    <w:p w14:paraId="26EA27F4">
      <w:pPr>
        <w:spacing w:before="191"/>
        <w:ind w:left="2919" w:right="0" w:firstLine="0"/>
        <w:jc w:val="left"/>
        <w:rPr>
          <w:rFonts w:ascii="Arial MT"/>
          <w:sz w:val="24"/>
        </w:rPr>
      </w:pPr>
      <w:r>
        <w:rPr>
          <w:rFonts w:ascii="Arial MT"/>
          <w:color w:val="404042"/>
          <w:sz w:val="24"/>
        </w:rPr>
        <w:t>What</w:t>
      </w:r>
      <w:r>
        <w:rPr>
          <w:rFonts w:ascii="Arial MT"/>
          <w:color w:val="404042"/>
          <w:spacing w:val="-11"/>
          <w:sz w:val="24"/>
        </w:rPr>
        <w:t xml:space="preserve"> </w:t>
      </w:r>
      <w:r>
        <w:rPr>
          <w:rFonts w:ascii="Arial MT"/>
          <w:color w:val="404042"/>
          <w:sz w:val="24"/>
        </w:rPr>
        <w:t>else</w:t>
      </w:r>
      <w:r>
        <w:rPr>
          <w:rFonts w:ascii="Arial MT"/>
          <w:color w:val="404042"/>
          <w:spacing w:val="-11"/>
          <w:sz w:val="24"/>
        </w:rPr>
        <w:t xml:space="preserve"> </w:t>
      </w:r>
      <w:r>
        <w:rPr>
          <w:rFonts w:ascii="Arial MT"/>
          <w:color w:val="404042"/>
          <w:sz w:val="24"/>
        </w:rPr>
        <w:t>can</w:t>
      </w:r>
      <w:r>
        <w:rPr>
          <w:rFonts w:ascii="Arial MT"/>
          <w:color w:val="404042"/>
          <w:spacing w:val="-14"/>
          <w:sz w:val="24"/>
        </w:rPr>
        <w:t xml:space="preserve"> </w:t>
      </w:r>
      <w:r>
        <w:rPr>
          <w:rFonts w:ascii="Arial MT"/>
          <w:color w:val="404042"/>
          <w:sz w:val="24"/>
        </w:rPr>
        <w:t>we</w:t>
      </w:r>
      <w:r>
        <w:rPr>
          <w:rFonts w:ascii="Arial MT"/>
          <w:color w:val="404042"/>
          <w:spacing w:val="-11"/>
          <w:sz w:val="24"/>
        </w:rPr>
        <w:t xml:space="preserve"> </w:t>
      </w:r>
      <w:r>
        <w:rPr>
          <w:rFonts w:ascii="Arial MT"/>
          <w:color w:val="404042"/>
          <w:sz w:val="24"/>
        </w:rPr>
        <w:t>help</w:t>
      </w:r>
      <w:r>
        <w:rPr>
          <w:rFonts w:ascii="Arial MT"/>
          <w:color w:val="404042"/>
          <w:spacing w:val="-11"/>
          <w:sz w:val="24"/>
        </w:rPr>
        <w:t xml:space="preserve"> </w:t>
      </w:r>
      <w:r>
        <w:rPr>
          <w:rFonts w:ascii="Arial MT"/>
          <w:color w:val="404042"/>
          <w:sz w:val="24"/>
        </w:rPr>
        <w:t>you</w:t>
      </w:r>
      <w:r>
        <w:rPr>
          <w:rFonts w:ascii="Arial MT"/>
          <w:color w:val="404042"/>
          <w:spacing w:val="-10"/>
          <w:sz w:val="24"/>
        </w:rPr>
        <w:t xml:space="preserve"> </w:t>
      </w:r>
      <w:r>
        <w:rPr>
          <w:rFonts w:ascii="Arial MT"/>
          <w:color w:val="404042"/>
          <w:spacing w:val="-4"/>
          <w:sz w:val="24"/>
        </w:rPr>
        <w:t>with?</w:t>
      </w:r>
    </w:p>
    <w:p w14:paraId="5C2CF0C1">
      <w:pPr>
        <w:spacing w:after="0"/>
        <w:jc w:val="left"/>
        <w:rPr>
          <w:rFonts w:ascii="Arial MT"/>
          <w:sz w:val="24"/>
        </w:rPr>
        <w:sectPr>
          <w:type w:val="continuous"/>
          <w:pgSz w:w="11910" w:h="16840"/>
          <w:pgMar w:top="740" w:right="0" w:bottom="280" w:left="0" w:header="720" w:footer="720" w:gutter="0"/>
          <w:cols w:space="720" w:num="1"/>
        </w:sectPr>
      </w:pPr>
    </w:p>
    <w:p w14:paraId="1D5DC2D6">
      <w:pPr>
        <w:pStyle w:val="10"/>
        <w:numPr>
          <w:ilvl w:val="2"/>
          <w:numId w:val="2"/>
        </w:numPr>
        <w:tabs>
          <w:tab w:val="left" w:pos="3212"/>
        </w:tabs>
        <w:spacing w:before="101" w:after="0" w:line="240" w:lineRule="auto"/>
        <w:ind w:left="3212" w:right="0" w:hanging="293"/>
        <w:jc w:val="left"/>
        <w:rPr>
          <w:sz w:val="26"/>
        </w:rPr>
      </w:pPr>
      <w:r>
        <w:rPr>
          <w:color w:val="404042"/>
          <w:spacing w:val="-2"/>
          <w:sz w:val="26"/>
        </w:rPr>
        <w:t>KiwiSaver</w:t>
      </w:r>
    </w:p>
    <w:p w14:paraId="3A5942F8">
      <w:pPr>
        <w:pStyle w:val="10"/>
        <w:numPr>
          <w:ilvl w:val="2"/>
          <w:numId w:val="2"/>
        </w:numPr>
        <w:tabs>
          <w:tab w:val="left" w:pos="3212"/>
        </w:tabs>
        <w:spacing w:before="6" w:after="0" w:line="240" w:lineRule="auto"/>
        <w:ind w:left="3212" w:right="0" w:hanging="293"/>
        <w:jc w:val="left"/>
        <w:rPr>
          <w:sz w:val="26"/>
        </w:rPr>
      </w:pPr>
      <w:r>
        <w:rPr>
          <w:color w:val="404042"/>
          <w:spacing w:val="-2"/>
          <w:sz w:val="26"/>
        </w:rPr>
        <w:t>Currency</w:t>
      </w:r>
      <w:r>
        <w:rPr>
          <w:color w:val="404042"/>
          <w:spacing w:val="-20"/>
          <w:sz w:val="26"/>
        </w:rPr>
        <w:t xml:space="preserve"> </w:t>
      </w:r>
      <w:r>
        <w:rPr>
          <w:color w:val="404042"/>
          <w:spacing w:val="-2"/>
          <w:sz w:val="26"/>
        </w:rPr>
        <w:t>exchange</w:t>
      </w:r>
    </w:p>
    <w:p w14:paraId="3ECC6633">
      <w:pPr>
        <w:pStyle w:val="10"/>
        <w:numPr>
          <w:ilvl w:val="2"/>
          <w:numId w:val="2"/>
        </w:numPr>
        <w:tabs>
          <w:tab w:val="left" w:pos="2090"/>
        </w:tabs>
        <w:spacing w:before="101" w:after="0" w:line="240" w:lineRule="auto"/>
        <w:ind w:left="2090" w:right="0" w:hanging="290"/>
        <w:jc w:val="left"/>
        <w:rPr>
          <w:sz w:val="26"/>
        </w:rPr>
      </w:pPr>
      <w:r>
        <w:br w:type="column"/>
      </w:r>
      <w:r>
        <w:rPr>
          <w:color w:val="404042"/>
          <w:spacing w:val="-2"/>
          <w:sz w:val="26"/>
        </w:rPr>
        <w:t>UK</w:t>
      </w:r>
      <w:r>
        <w:rPr>
          <w:color w:val="404042"/>
          <w:spacing w:val="-14"/>
          <w:sz w:val="26"/>
        </w:rPr>
        <w:t xml:space="preserve"> </w:t>
      </w:r>
      <w:r>
        <w:rPr>
          <w:color w:val="404042"/>
          <w:spacing w:val="-2"/>
          <w:sz w:val="26"/>
        </w:rPr>
        <w:t>pension</w:t>
      </w:r>
      <w:r>
        <w:rPr>
          <w:color w:val="404042"/>
          <w:spacing w:val="-14"/>
          <w:sz w:val="26"/>
        </w:rPr>
        <w:t xml:space="preserve"> </w:t>
      </w:r>
      <w:r>
        <w:rPr>
          <w:color w:val="404042"/>
          <w:spacing w:val="-2"/>
          <w:sz w:val="26"/>
        </w:rPr>
        <w:t>transfers</w:t>
      </w:r>
    </w:p>
    <w:p w14:paraId="0A81F002">
      <w:pPr>
        <w:pStyle w:val="10"/>
        <w:spacing w:after="0" w:line="240" w:lineRule="auto"/>
        <w:jc w:val="left"/>
        <w:rPr>
          <w:sz w:val="26"/>
        </w:rPr>
        <w:sectPr>
          <w:type w:val="continuous"/>
          <w:pgSz w:w="11910" w:h="16840"/>
          <w:pgMar w:top="740" w:right="0" w:bottom="280" w:left="0" w:header="720" w:footer="720" w:gutter="0"/>
          <w:cols w:equalWidth="0" w:num="2">
            <w:col w:w="5402" w:space="40"/>
            <w:col w:w="6468"/>
          </w:cols>
        </w:sectPr>
      </w:pPr>
    </w:p>
    <w:p w14:paraId="46E3EC42">
      <w:pPr>
        <w:pStyle w:val="5"/>
        <w:ind w:left="8223"/>
        <w:rPr>
          <w:sz w:val="20"/>
        </w:rPr>
      </w:pPr>
      <w:r>
        <w:rPr>
          <w:sz w:val="20"/>
        </w:rPr>
        <w:drawing>
          <wp:inline distT="0" distB="0" distL="0" distR="0">
            <wp:extent cx="1228090" cy="316865"/>
            <wp:effectExtent l="0" t="0" r="0" b="0"/>
            <wp:docPr id="191"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7" cstate="print"/>
                    <a:stretch>
                      <a:fillRect/>
                    </a:stretch>
                  </pic:blipFill>
                  <pic:spPr>
                    <a:xfrm>
                      <a:off x="0" y="0"/>
                      <a:ext cx="1228632" cy="317468"/>
                    </a:xfrm>
                    <a:prstGeom prst="rect">
                      <a:avLst/>
                    </a:prstGeom>
                  </pic:spPr>
                </pic:pic>
              </a:graphicData>
            </a:graphic>
          </wp:inline>
        </w:drawing>
      </w:r>
    </w:p>
    <w:p w14:paraId="0454854E">
      <w:pPr>
        <w:pStyle w:val="5"/>
        <w:rPr>
          <w:sz w:val="72"/>
        </w:rPr>
      </w:pPr>
    </w:p>
    <w:p w14:paraId="6F34FBE0">
      <w:pPr>
        <w:pStyle w:val="5"/>
        <w:spacing w:before="148"/>
        <w:rPr>
          <w:sz w:val="72"/>
        </w:rPr>
      </w:pPr>
    </w:p>
    <w:p w14:paraId="0E219FA5">
      <w:pPr>
        <w:spacing w:before="0"/>
        <w:ind w:left="91" w:right="0" w:firstLine="0"/>
        <w:jc w:val="both"/>
        <w:rPr>
          <w:sz w:val="79"/>
        </w:rPr>
      </w:pPr>
      <w:r>
        <w:rPr>
          <w:color w:val="013B89"/>
          <w:spacing w:val="-2"/>
          <w:w w:val="90"/>
          <w:sz w:val="79"/>
        </w:rPr>
        <w:t>Disclosure</w:t>
      </w:r>
      <w:r>
        <w:rPr>
          <w:color w:val="013B89"/>
          <w:spacing w:val="-23"/>
          <w:w w:val="90"/>
          <w:sz w:val="79"/>
        </w:rPr>
        <w:t xml:space="preserve"> </w:t>
      </w:r>
      <w:r>
        <w:rPr>
          <w:color w:val="013B89"/>
          <w:spacing w:val="-2"/>
          <w:sz w:val="79"/>
        </w:rPr>
        <w:t>guide.</w:t>
      </w:r>
    </w:p>
    <w:p w14:paraId="07AFDC6F">
      <w:pPr>
        <w:spacing w:before="348" w:line="211" w:lineRule="auto"/>
        <w:ind w:left="91" w:right="3267" w:firstLine="0"/>
        <w:jc w:val="both"/>
        <w:rPr>
          <w:sz w:val="34"/>
        </w:rPr>
      </w:pPr>
      <w:r>
        <w:rPr>
          <w:color w:val="5E6061"/>
          <w:spacing w:val="-8"/>
          <w:sz w:val="34"/>
        </w:rPr>
        <w:t>Here</w:t>
      </w:r>
      <w:r>
        <w:rPr>
          <w:color w:val="5E6061"/>
          <w:spacing w:val="-19"/>
          <w:sz w:val="34"/>
        </w:rPr>
        <w:t xml:space="preserve"> </w:t>
      </w:r>
      <w:r>
        <w:rPr>
          <w:color w:val="5E6061"/>
          <w:spacing w:val="-8"/>
          <w:sz w:val="34"/>
        </w:rPr>
        <w:t>is</w:t>
      </w:r>
      <w:r>
        <w:rPr>
          <w:color w:val="5E6061"/>
          <w:spacing w:val="-19"/>
          <w:sz w:val="34"/>
        </w:rPr>
        <w:t xml:space="preserve"> </w:t>
      </w:r>
      <w:r>
        <w:rPr>
          <w:color w:val="5E6061"/>
          <w:spacing w:val="-8"/>
          <w:sz w:val="34"/>
        </w:rPr>
        <w:t>some</w:t>
      </w:r>
      <w:r>
        <w:rPr>
          <w:color w:val="5E6061"/>
          <w:spacing w:val="-18"/>
          <w:sz w:val="34"/>
        </w:rPr>
        <w:t xml:space="preserve"> </w:t>
      </w:r>
      <w:r>
        <w:rPr>
          <w:color w:val="5E6061"/>
          <w:spacing w:val="-8"/>
          <w:sz w:val="34"/>
        </w:rPr>
        <w:t>key</w:t>
      </w:r>
      <w:r>
        <w:rPr>
          <w:color w:val="5E6061"/>
          <w:spacing w:val="-19"/>
          <w:sz w:val="34"/>
        </w:rPr>
        <w:t xml:space="preserve"> </w:t>
      </w:r>
      <w:r>
        <w:rPr>
          <w:color w:val="5E6061"/>
          <w:spacing w:val="-8"/>
          <w:sz w:val="34"/>
        </w:rPr>
        <w:t>information</w:t>
      </w:r>
      <w:r>
        <w:rPr>
          <w:color w:val="5E6061"/>
          <w:spacing w:val="-18"/>
          <w:sz w:val="34"/>
        </w:rPr>
        <w:t xml:space="preserve"> </w:t>
      </w:r>
      <w:r>
        <w:rPr>
          <w:color w:val="5E6061"/>
          <w:spacing w:val="-8"/>
          <w:sz w:val="34"/>
        </w:rPr>
        <w:t>you</w:t>
      </w:r>
      <w:r>
        <w:rPr>
          <w:color w:val="5E6061"/>
          <w:spacing w:val="-19"/>
          <w:sz w:val="34"/>
        </w:rPr>
        <w:t xml:space="preserve"> </w:t>
      </w:r>
      <w:r>
        <w:rPr>
          <w:color w:val="5E6061"/>
          <w:spacing w:val="-8"/>
          <w:sz w:val="34"/>
        </w:rPr>
        <w:t>need</w:t>
      </w:r>
      <w:r>
        <w:rPr>
          <w:color w:val="5E6061"/>
          <w:spacing w:val="-18"/>
          <w:sz w:val="34"/>
        </w:rPr>
        <w:t xml:space="preserve"> </w:t>
      </w:r>
      <w:r>
        <w:rPr>
          <w:color w:val="5E6061"/>
          <w:spacing w:val="-8"/>
          <w:sz w:val="34"/>
        </w:rPr>
        <w:t>to</w:t>
      </w:r>
      <w:r>
        <w:rPr>
          <w:color w:val="5E6061"/>
          <w:spacing w:val="-19"/>
          <w:sz w:val="34"/>
        </w:rPr>
        <w:t xml:space="preserve"> </w:t>
      </w:r>
      <w:r>
        <w:rPr>
          <w:color w:val="5E6061"/>
          <w:spacing w:val="-8"/>
          <w:sz w:val="34"/>
        </w:rPr>
        <w:t>know</w:t>
      </w:r>
      <w:r>
        <w:rPr>
          <w:color w:val="5E6061"/>
          <w:spacing w:val="-19"/>
          <w:sz w:val="34"/>
        </w:rPr>
        <w:t xml:space="preserve"> </w:t>
      </w:r>
      <w:r>
        <w:rPr>
          <w:color w:val="5E6061"/>
          <w:spacing w:val="-8"/>
          <w:sz w:val="34"/>
        </w:rPr>
        <w:t xml:space="preserve">to </w:t>
      </w:r>
      <w:r>
        <w:rPr>
          <w:color w:val="5E6061"/>
          <w:spacing w:val="-10"/>
          <w:sz w:val="34"/>
        </w:rPr>
        <w:t>help</w:t>
      </w:r>
      <w:r>
        <w:rPr>
          <w:color w:val="5E6061"/>
          <w:spacing w:val="-17"/>
          <w:sz w:val="34"/>
        </w:rPr>
        <w:t xml:space="preserve"> </w:t>
      </w:r>
      <w:r>
        <w:rPr>
          <w:color w:val="5E6061"/>
          <w:spacing w:val="-10"/>
          <w:sz w:val="34"/>
        </w:rPr>
        <w:t>you</w:t>
      </w:r>
      <w:r>
        <w:rPr>
          <w:color w:val="5E6061"/>
          <w:spacing w:val="-17"/>
          <w:sz w:val="34"/>
        </w:rPr>
        <w:t xml:space="preserve"> </w:t>
      </w:r>
      <w:r>
        <w:rPr>
          <w:color w:val="5E6061"/>
          <w:spacing w:val="-10"/>
          <w:sz w:val="34"/>
        </w:rPr>
        <w:t>understand</w:t>
      </w:r>
      <w:r>
        <w:rPr>
          <w:color w:val="5E6061"/>
          <w:spacing w:val="-16"/>
          <w:sz w:val="34"/>
        </w:rPr>
        <w:t xml:space="preserve"> </w:t>
      </w:r>
      <w:r>
        <w:rPr>
          <w:color w:val="5E6061"/>
          <w:spacing w:val="-10"/>
          <w:sz w:val="34"/>
        </w:rPr>
        <w:t>what</w:t>
      </w:r>
      <w:r>
        <w:rPr>
          <w:color w:val="5E6061"/>
          <w:spacing w:val="-17"/>
          <w:sz w:val="34"/>
        </w:rPr>
        <w:t xml:space="preserve"> </w:t>
      </w:r>
      <w:r>
        <w:rPr>
          <w:color w:val="5E6061"/>
          <w:spacing w:val="-10"/>
          <w:sz w:val="34"/>
        </w:rPr>
        <w:t>type</w:t>
      </w:r>
      <w:r>
        <w:rPr>
          <w:color w:val="5E6061"/>
          <w:spacing w:val="-16"/>
          <w:sz w:val="34"/>
        </w:rPr>
        <w:t xml:space="preserve"> </w:t>
      </w:r>
      <w:r>
        <w:rPr>
          <w:color w:val="5E6061"/>
          <w:spacing w:val="-10"/>
          <w:sz w:val="34"/>
        </w:rPr>
        <w:t>of</w:t>
      </w:r>
      <w:r>
        <w:rPr>
          <w:color w:val="5E6061"/>
          <w:spacing w:val="-17"/>
          <w:sz w:val="34"/>
        </w:rPr>
        <w:t xml:space="preserve"> </w:t>
      </w:r>
      <w:r>
        <w:rPr>
          <w:color w:val="5E6061"/>
          <w:spacing w:val="-10"/>
          <w:sz w:val="34"/>
        </w:rPr>
        <w:t>advice</w:t>
      </w:r>
      <w:r>
        <w:rPr>
          <w:color w:val="5E6061"/>
          <w:spacing w:val="-16"/>
          <w:sz w:val="34"/>
        </w:rPr>
        <w:t xml:space="preserve"> </w:t>
      </w:r>
      <w:r>
        <w:rPr>
          <w:color w:val="5E6061"/>
          <w:spacing w:val="-10"/>
          <w:sz w:val="34"/>
        </w:rPr>
        <w:t>I</w:t>
      </w:r>
      <w:r>
        <w:rPr>
          <w:color w:val="5E6061"/>
          <w:spacing w:val="-17"/>
          <w:sz w:val="34"/>
        </w:rPr>
        <w:t xml:space="preserve"> </w:t>
      </w:r>
      <w:r>
        <w:rPr>
          <w:color w:val="5E6061"/>
          <w:spacing w:val="-10"/>
          <w:sz w:val="34"/>
        </w:rPr>
        <w:t>am</w:t>
      </w:r>
      <w:r>
        <w:rPr>
          <w:color w:val="5E6061"/>
          <w:spacing w:val="-17"/>
          <w:sz w:val="34"/>
        </w:rPr>
        <w:t xml:space="preserve"> </w:t>
      </w:r>
      <w:r>
        <w:rPr>
          <w:color w:val="5E6061"/>
          <w:spacing w:val="-10"/>
          <w:sz w:val="34"/>
        </w:rPr>
        <w:t xml:space="preserve">able </w:t>
      </w:r>
      <w:r>
        <w:rPr>
          <w:color w:val="5E6061"/>
          <w:spacing w:val="-12"/>
          <w:sz w:val="34"/>
        </w:rPr>
        <w:t>to</w:t>
      </w:r>
      <w:r>
        <w:rPr>
          <w:color w:val="5E6061"/>
          <w:spacing w:val="-15"/>
          <w:sz w:val="34"/>
        </w:rPr>
        <w:t xml:space="preserve"> </w:t>
      </w:r>
      <w:r>
        <w:rPr>
          <w:color w:val="5E6061"/>
          <w:spacing w:val="-12"/>
          <w:sz w:val="34"/>
        </w:rPr>
        <w:t>give</w:t>
      </w:r>
      <w:r>
        <w:rPr>
          <w:color w:val="5E6061"/>
          <w:spacing w:val="-15"/>
          <w:sz w:val="34"/>
        </w:rPr>
        <w:t xml:space="preserve"> </w:t>
      </w:r>
      <w:r>
        <w:rPr>
          <w:color w:val="5E6061"/>
          <w:spacing w:val="-12"/>
          <w:sz w:val="34"/>
        </w:rPr>
        <w:t>you,</w:t>
      </w:r>
      <w:r>
        <w:rPr>
          <w:color w:val="5E6061"/>
          <w:spacing w:val="-9"/>
          <w:sz w:val="34"/>
        </w:rPr>
        <w:t xml:space="preserve"> </w:t>
      </w:r>
      <w:r>
        <w:rPr>
          <w:color w:val="5E6061"/>
          <w:spacing w:val="-12"/>
          <w:sz w:val="34"/>
        </w:rPr>
        <w:t>so</w:t>
      </w:r>
      <w:r>
        <w:rPr>
          <w:color w:val="5E6061"/>
          <w:spacing w:val="-13"/>
          <w:sz w:val="34"/>
        </w:rPr>
        <w:t xml:space="preserve"> </w:t>
      </w:r>
      <w:r>
        <w:rPr>
          <w:color w:val="5E6061"/>
          <w:spacing w:val="-12"/>
          <w:sz w:val="34"/>
        </w:rPr>
        <w:t>that</w:t>
      </w:r>
      <w:r>
        <w:rPr>
          <w:color w:val="5E6061"/>
          <w:spacing w:val="-15"/>
          <w:sz w:val="34"/>
        </w:rPr>
        <w:t xml:space="preserve"> </w:t>
      </w:r>
      <w:r>
        <w:rPr>
          <w:color w:val="5E6061"/>
          <w:spacing w:val="-12"/>
          <w:sz w:val="34"/>
        </w:rPr>
        <w:t>you</w:t>
      </w:r>
      <w:r>
        <w:rPr>
          <w:color w:val="5E6061"/>
          <w:spacing w:val="-6"/>
          <w:sz w:val="34"/>
        </w:rPr>
        <w:t xml:space="preserve"> </w:t>
      </w:r>
      <w:r>
        <w:rPr>
          <w:color w:val="5E6061"/>
          <w:spacing w:val="-12"/>
          <w:sz w:val="34"/>
        </w:rPr>
        <w:t>can</w:t>
      </w:r>
      <w:r>
        <w:rPr>
          <w:color w:val="5E6061"/>
          <w:spacing w:val="-9"/>
          <w:sz w:val="34"/>
        </w:rPr>
        <w:t xml:space="preserve"> </w:t>
      </w:r>
      <w:r>
        <w:rPr>
          <w:color w:val="5E6061"/>
          <w:spacing w:val="-12"/>
          <w:sz w:val="34"/>
        </w:rPr>
        <w:t>make</w:t>
      </w:r>
      <w:r>
        <w:rPr>
          <w:color w:val="5E6061"/>
          <w:spacing w:val="-15"/>
          <w:sz w:val="34"/>
        </w:rPr>
        <w:t xml:space="preserve"> </w:t>
      </w:r>
      <w:r>
        <w:rPr>
          <w:color w:val="5E6061"/>
          <w:spacing w:val="-12"/>
          <w:sz w:val="34"/>
        </w:rPr>
        <w:t>an</w:t>
      </w:r>
      <w:r>
        <w:rPr>
          <w:color w:val="5E6061"/>
          <w:spacing w:val="-9"/>
          <w:sz w:val="34"/>
        </w:rPr>
        <w:t xml:space="preserve"> </w:t>
      </w:r>
      <w:r>
        <w:rPr>
          <w:color w:val="5E6061"/>
          <w:spacing w:val="-12"/>
          <w:sz w:val="34"/>
        </w:rPr>
        <w:t>informed</w:t>
      </w:r>
      <w:r>
        <w:rPr>
          <w:color w:val="5E6061"/>
          <w:spacing w:val="-15"/>
          <w:sz w:val="34"/>
        </w:rPr>
        <w:t xml:space="preserve"> </w:t>
      </w:r>
      <w:r>
        <w:rPr>
          <w:color w:val="5E6061"/>
          <w:spacing w:val="-12"/>
          <w:sz w:val="34"/>
        </w:rPr>
        <w:t xml:space="preserve">and </w:t>
      </w:r>
      <w:r>
        <w:rPr>
          <w:color w:val="5E6061"/>
          <w:sz w:val="34"/>
        </w:rPr>
        <w:t>confident</w:t>
      </w:r>
      <w:r>
        <w:rPr>
          <w:color w:val="5E6061"/>
          <w:spacing w:val="-40"/>
          <w:sz w:val="34"/>
        </w:rPr>
        <w:t xml:space="preserve"> </w:t>
      </w:r>
      <w:r>
        <w:rPr>
          <w:color w:val="5E6061"/>
          <w:sz w:val="34"/>
        </w:rPr>
        <w:t>choice</w:t>
      </w:r>
      <w:r>
        <w:rPr>
          <w:color w:val="5E6061"/>
          <w:spacing w:val="-36"/>
          <w:sz w:val="34"/>
        </w:rPr>
        <w:t xml:space="preserve"> </w:t>
      </w:r>
      <w:r>
        <w:rPr>
          <w:color w:val="5E6061"/>
          <w:sz w:val="34"/>
        </w:rPr>
        <w:t>when</w:t>
      </w:r>
      <w:r>
        <w:rPr>
          <w:color w:val="5E6061"/>
          <w:spacing w:val="-30"/>
          <w:sz w:val="34"/>
        </w:rPr>
        <w:t xml:space="preserve"> </w:t>
      </w:r>
      <w:r>
        <w:rPr>
          <w:color w:val="5E6061"/>
          <w:sz w:val="34"/>
        </w:rPr>
        <w:t>engaging</w:t>
      </w:r>
      <w:r>
        <w:rPr>
          <w:color w:val="5E6061"/>
          <w:spacing w:val="-34"/>
          <w:sz w:val="34"/>
        </w:rPr>
        <w:t xml:space="preserve"> </w:t>
      </w:r>
      <w:r>
        <w:rPr>
          <w:color w:val="5E6061"/>
          <w:sz w:val="34"/>
        </w:rPr>
        <w:t>me.</w:t>
      </w:r>
    </w:p>
    <w:p w14:paraId="4D437D6B">
      <w:pPr>
        <w:pStyle w:val="5"/>
        <w:spacing w:before="103"/>
        <w:rPr>
          <w:sz w:val="32"/>
        </w:rPr>
      </w:pPr>
    </w:p>
    <w:p w14:paraId="08FFDB56">
      <w:pPr>
        <w:pStyle w:val="4"/>
        <w:jc w:val="both"/>
        <w:rPr>
          <w:rFonts w:ascii="Tahoma"/>
        </w:rPr>
      </w:pPr>
      <w:r>
        <w:rPr>
          <w:rFonts w:ascii="Tahoma"/>
          <w:color w:val="013B89"/>
          <w:spacing w:val="-10"/>
        </w:rPr>
        <w:t>Details</w:t>
      </w:r>
      <w:r>
        <w:rPr>
          <w:rFonts w:ascii="Tahoma"/>
          <w:color w:val="013B89"/>
          <w:spacing w:val="-14"/>
        </w:rPr>
        <w:t xml:space="preserve"> </w:t>
      </w:r>
      <w:r>
        <w:rPr>
          <w:rFonts w:ascii="Tahoma"/>
          <w:color w:val="013B89"/>
          <w:spacing w:val="-10"/>
        </w:rPr>
        <w:t>about</w:t>
      </w:r>
      <w:r>
        <w:rPr>
          <w:rFonts w:ascii="Tahoma"/>
          <w:color w:val="013B89"/>
          <w:spacing w:val="-11"/>
        </w:rPr>
        <w:t xml:space="preserve"> </w:t>
      </w:r>
      <w:r>
        <w:rPr>
          <w:rFonts w:ascii="Tahoma"/>
          <w:color w:val="013B89"/>
          <w:spacing w:val="-10"/>
        </w:rPr>
        <w:t>me</w:t>
      </w:r>
      <w:r>
        <w:rPr>
          <w:rFonts w:ascii="Tahoma"/>
          <w:color w:val="013B89"/>
          <w:spacing w:val="-22"/>
        </w:rPr>
        <w:t xml:space="preserve"> </w:t>
      </w:r>
      <w:r>
        <w:rPr>
          <w:rFonts w:ascii="Tahoma"/>
          <w:color w:val="013B89"/>
          <w:spacing w:val="-10"/>
        </w:rPr>
        <w:t>and</w:t>
      </w:r>
      <w:r>
        <w:rPr>
          <w:rFonts w:ascii="Tahoma"/>
          <w:color w:val="013B89"/>
          <w:spacing w:val="-23"/>
        </w:rPr>
        <w:t xml:space="preserve"> </w:t>
      </w:r>
      <w:r>
        <w:rPr>
          <w:rFonts w:ascii="Tahoma"/>
          <w:color w:val="013B89"/>
          <w:spacing w:val="-10"/>
        </w:rPr>
        <w:t>my Financial</w:t>
      </w:r>
      <w:r>
        <w:rPr>
          <w:rFonts w:ascii="Tahoma"/>
          <w:color w:val="013B89"/>
          <w:spacing w:val="-20"/>
        </w:rPr>
        <w:t xml:space="preserve"> </w:t>
      </w:r>
      <w:r>
        <w:rPr>
          <w:rFonts w:ascii="Tahoma"/>
          <w:color w:val="013B89"/>
          <w:spacing w:val="-10"/>
        </w:rPr>
        <w:t>Advice</w:t>
      </w:r>
      <w:r>
        <w:rPr>
          <w:rFonts w:ascii="Tahoma"/>
          <w:color w:val="013B89"/>
          <w:spacing w:val="-21"/>
        </w:rPr>
        <w:t xml:space="preserve"> </w:t>
      </w:r>
      <w:r>
        <w:rPr>
          <w:rFonts w:ascii="Tahoma"/>
          <w:color w:val="013B89"/>
          <w:spacing w:val="-10"/>
        </w:rPr>
        <w:t>Provider</w:t>
      </w:r>
    </w:p>
    <w:p w14:paraId="4BCBB53C">
      <w:pPr>
        <w:spacing w:before="40" w:line="510" w:lineRule="exact"/>
        <w:ind w:left="91" w:right="202" w:firstLine="0"/>
        <w:jc w:val="left"/>
        <w:rPr>
          <w:sz w:val="23"/>
        </w:rPr>
      </w:pPr>
      <w:r>
        <w:rPr>
          <w:color w:val="5E6061"/>
          <w:spacing w:val="-6"/>
          <w:sz w:val="23"/>
        </w:rPr>
        <w:t>I am a</w:t>
      </w:r>
      <w:r>
        <w:rPr>
          <w:color w:val="5E6061"/>
          <w:spacing w:val="-19"/>
          <w:sz w:val="23"/>
        </w:rPr>
        <w:t xml:space="preserve"> </w:t>
      </w:r>
      <w:r>
        <w:rPr>
          <w:color w:val="5E6061"/>
          <w:spacing w:val="-6"/>
          <w:sz w:val="23"/>
        </w:rPr>
        <w:t>Financial</w:t>
      </w:r>
      <w:r>
        <w:rPr>
          <w:color w:val="5E6061"/>
          <w:spacing w:val="-15"/>
          <w:sz w:val="23"/>
        </w:rPr>
        <w:t xml:space="preserve"> </w:t>
      </w:r>
      <w:r>
        <w:rPr>
          <w:color w:val="5E6061"/>
          <w:spacing w:val="-6"/>
          <w:sz w:val="23"/>
        </w:rPr>
        <w:t>Adviser.</w:t>
      </w:r>
      <w:r>
        <w:rPr>
          <w:color w:val="5E6061"/>
          <w:spacing w:val="-14"/>
          <w:sz w:val="23"/>
        </w:rPr>
        <w:t xml:space="preserve"> </w:t>
      </w:r>
      <w:r>
        <w:rPr>
          <w:color w:val="5E6061"/>
          <w:spacing w:val="-6"/>
          <w:sz w:val="23"/>
        </w:rPr>
        <w:t>I give</w:t>
      </w:r>
      <w:r>
        <w:rPr>
          <w:color w:val="5E6061"/>
          <w:spacing w:val="-17"/>
          <w:sz w:val="23"/>
        </w:rPr>
        <w:t xml:space="preserve"> </w:t>
      </w:r>
      <w:r>
        <w:rPr>
          <w:color w:val="5E6061"/>
          <w:spacing w:val="-6"/>
          <w:sz w:val="23"/>
        </w:rPr>
        <w:t>advice</w:t>
      </w:r>
      <w:r>
        <w:rPr>
          <w:color w:val="5E6061"/>
          <w:spacing w:val="-17"/>
          <w:sz w:val="23"/>
        </w:rPr>
        <w:t xml:space="preserve"> </w:t>
      </w:r>
      <w:r>
        <w:rPr>
          <w:color w:val="5E6061"/>
          <w:spacing w:val="-6"/>
          <w:sz w:val="23"/>
        </w:rPr>
        <w:t>on</w:t>
      </w:r>
      <w:r>
        <w:rPr>
          <w:color w:val="5E6061"/>
          <w:spacing w:val="-13"/>
          <w:sz w:val="23"/>
        </w:rPr>
        <w:t xml:space="preserve"> </w:t>
      </w:r>
      <w:r>
        <w:rPr>
          <w:color w:val="5E6061"/>
          <w:spacing w:val="-6"/>
          <w:sz w:val="23"/>
        </w:rPr>
        <w:t>behalf</w:t>
      </w:r>
      <w:r>
        <w:rPr>
          <w:color w:val="5E6061"/>
          <w:spacing w:val="-17"/>
          <w:sz w:val="23"/>
        </w:rPr>
        <w:t xml:space="preserve"> </w:t>
      </w:r>
      <w:r>
        <w:rPr>
          <w:color w:val="5E6061"/>
          <w:spacing w:val="-6"/>
          <w:sz w:val="23"/>
        </w:rPr>
        <w:t>of</w:t>
      </w:r>
      <w:r>
        <w:rPr>
          <w:color w:val="5E6061"/>
          <w:spacing w:val="-17"/>
          <w:sz w:val="23"/>
        </w:rPr>
        <w:t xml:space="preserve"> </w:t>
      </w:r>
      <w:r>
        <w:rPr>
          <w:color w:val="5E6061"/>
          <w:spacing w:val="-6"/>
          <w:sz w:val="23"/>
        </w:rPr>
        <w:t>a</w:t>
      </w:r>
      <w:r>
        <w:rPr>
          <w:color w:val="5E6061"/>
          <w:spacing w:val="-19"/>
          <w:sz w:val="23"/>
        </w:rPr>
        <w:t xml:space="preserve"> </w:t>
      </w:r>
      <w:r>
        <w:rPr>
          <w:color w:val="5E6061"/>
          <w:spacing w:val="-6"/>
          <w:sz w:val="23"/>
        </w:rPr>
        <w:t>Financial</w:t>
      </w:r>
      <w:r>
        <w:rPr>
          <w:color w:val="5E6061"/>
          <w:spacing w:val="-15"/>
          <w:sz w:val="23"/>
        </w:rPr>
        <w:t xml:space="preserve"> </w:t>
      </w:r>
      <w:r>
        <w:rPr>
          <w:color w:val="5E6061"/>
          <w:spacing w:val="-6"/>
          <w:sz w:val="23"/>
        </w:rPr>
        <w:t>Advice</w:t>
      </w:r>
      <w:r>
        <w:rPr>
          <w:color w:val="5E6061"/>
          <w:spacing w:val="-17"/>
          <w:sz w:val="23"/>
        </w:rPr>
        <w:t xml:space="preserve"> </w:t>
      </w:r>
      <w:r>
        <w:rPr>
          <w:color w:val="5E6061"/>
          <w:spacing w:val="-6"/>
          <w:sz w:val="23"/>
        </w:rPr>
        <w:t>Provider.</w:t>
      </w:r>
      <w:r>
        <w:rPr>
          <w:color w:val="5E6061"/>
          <w:spacing w:val="-14"/>
          <w:sz w:val="23"/>
        </w:rPr>
        <w:t xml:space="preserve"> </w:t>
      </w:r>
      <w:r>
        <w:rPr>
          <w:color w:val="5E6061"/>
          <w:spacing w:val="-6"/>
          <w:sz w:val="23"/>
        </w:rPr>
        <w:t>My</w:t>
      </w:r>
      <w:r>
        <w:rPr>
          <w:color w:val="5E6061"/>
          <w:spacing w:val="-19"/>
          <w:sz w:val="23"/>
        </w:rPr>
        <w:t xml:space="preserve"> </w:t>
      </w:r>
      <w:r>
        <w:rPr>
          <w:color w:val="5E6061"/>
          <w:spacing w:val="-6"/>
          <w:sz w:val="23"/>
        </w:rPr>
        <w:t>details</w:t>
      </w:r>
      <w:r>
        <w:rPr>
          <w:color w:val="5E6061"/>
          <w:spacing w:val="-14"/>
          <w:sz w:val="23"/>
        </w:rPr>
        <w:t xml:space="preserve"> </w:t>
      </w:r>
      <w:r>
        <w:rPr>
          <w:color w:val="5E6061"/>
          <w:spacing w:val="-6"/>
          <w:sz w:val="23"/>
        </w:rPr>
        <w:t>are</w:t>
      </w:r>
      <w:r>
        <w:rPr>
          <w:color w:val="5E6061"/>
          <w:spacing w:val="-17"/>
          <w:sz w:val="23"/>
        </w:rPr>
        <w:t xml:space="preserve"> </w:t>
      </w:r>
      <w:r>
        <w:rPr>
          <w:color w:val="5E6061"/>
          <w:spacing w:val="-6"/>
          <w:sz w:val="23"/>
        </w:rPr>
        <w:t>set</w:t>
      </w:r>
      <w:r>
        <w:rPr>
          <w:color w:val="5E6061"/>
          <w:spacing w:val="-17"/>
          <w:sz w:val="23"/>
        </w:rPr>
        <w:t xml:space="preserve"> </w:t>
      </w:r>
      <w:r>
        <w:rPr>
          <w:color w:val="5E6061"/>
          <w:spacing w:val="-6"/>
          <w:sz w:val="23"/>
        </w:rPr>
        <w:t>out</w:t>
      </w:r>
      <w:r>
        <w:rPr>
          <w:color w:val="5E6061"/>
          <w:spacing w:val="-17"/>
          <w:sz w:val="23"/>
        </w:rPr>
        <w:t xml:space="preserve"> </w:t>
      </w:r>
      <w:r>
        <w:rPr>
          <w:color w:val="5E6061"/>
          <w:spacing w:val="-6"/>
          <w:sz w:val="23"/>
        </w:rPr>
        <w:t xml:space="preserve">below. </w:t>
      </w:r>
      <w:r>
        <w:rPr>
          <w:color w:val="5E6061"/>
          <w:sz w:val="23"/>
        </w:rPr>
        <w:t>Full</w:t>
      </w:r>
      <w:r>
        <w:rPr>
          <w:color w:val="5E6061"/>
          <w:spacing w:val="-14"/>
          <w:sz w:val="23"/>
        </w:rPr>
        <w:t xml:space="preserve"> </w:t>
      </w:r>
      <w:r>
        <w:rPr>
          <w:color w:val="5E6061"/>
          <w:sz w:val="23"/>
        </w:rPr>
        <w:t>Name:</w:t>
      </w:r>
      <w:r>
        <w:rPr>
          <w:color w:val="5E6061"/>
          <w:spacing w:val="27"/>
          <w:sz w:val="23"/>
        </w:rPr>
        <w:t xml:space="preserve"> </w:t>
      </w:r>
      <w:r>
        <w:rPr>
          <w:color w:val="5E6061"/>
          <w:sz w:val="23"/>
        </w:rPr>
        <w:t>Changqing</w:t>
      </w:r>
      <w:r>
        <w:rPr>
          <w:color w:val="5E6061"/>
          <w:spacing w:val="-10"/>
          <w:sz w:val="23"/>
        </w:rPr>
        <w:t xml:space="preserve"> </w:t>
      </w:r>
      <w:r>
        <w:rPr>
          <w:color w:val="5E6061"/>
          <w:sz w:val="23"/>
        </w:rPr>
        <w:t>Dai</w:t>
      </w:r>
    </w:p>
    <w:p w14:paraId="165CD1FA">
      <w:pPr>
        <w:spacing w:before="58"/>
        <w:ind w:left="91" w:right="0" w:firstLine="0"/>
        <w:jc w:val="left"/>
        <w:rPr>
          <w:sz w:val="23"/>
        </w:rPr>
      </w:pPr>
      <w:r>
        <w:rPr>
          <w:color w:val="5E6061"/>
          <w:w w:val="90"/>
          <w:sz w:val="23"/>
        </w:rPr>
        <w:t>Phone:</w:t>
      </w:r>
      <w:r>
        <w:rPr>
          <w:color w:val="5E6061"/>
          <w:spacing w:val="20"/>
          <w:sz w:val="23"/>
        </w:rPr>
        <w:t xml:space="preserve"> </w:t>
      </w:r>
      <w:r>
        <w:rPr>
          <w:color w:val="5E6061"/>
          <w:w w:val="90"/>
          <w:sz w:val="23"/>
        </w:rPr>
        <w:t>027</w:t>
      </w:r>
      <w:r>
        <w:rPr>
          <w:color w:val="5E6061"/>
          <w:spacing w:val="-10"/>
          <w:w w:val="90"/>
          <w:sz w:val="23"/>
        </w:rPr>
        <w:t xml:space="preserve"> </w:t>
      </w:r>
      <w:r>
        <w:rPr>
          <w:color w:val="5E6061"/>
          <w:w w:val="90"/>
          <w:sz w:val="23"/>
        </w:rPr>
        <w:t>423</w:t>
      </w:r>
      <w:r>
        <w:rPr>
          <w:color w:val="5E6061"/>
          <w:spacing w:val="-4"/>
          <w:w w:val="90"/>
          <w:sz w:val="23"/>
        </w:rPr>
        <w:t xml:space="preserve"> 3413</w:t>
      </w:r>
    </w:p>
    <w:p w14:paraId="0EFB989C">
      <w:pPr>
        <w:spacing w:before="98" w:line="336" w:lineRule="auto"/>
        <w:ind w:left="91" w:right="6761" w:firstLine="0"/>
        <w:jc w:val="left"/>
        <w:rPr>
          <w:sz w:val="23"/>
        </w:rPr>
      </w:pPr>
      <w:r>
        <w:rPr>
          <w:color w:val="5E6061"/>
          <w:spacing w:val="-8"/>
          <w:sz w:val="23"/>
        </w:rPr>
        <w:t>Email:</w:t>
      </w:r>
      <w:r>
        <w:rPr>
          <w:color w:val="5E6061"/>
          <w:spacing w:val="-9"/>
          <w:sz w:val="23"/>
        </w:rPr>
        <w:t xml:space="preserve"> </w:t>
      </w:r>
      <w:r>
        <w:fldChar w:fldCharType="begin"/>
      </w:r>
      <w:r>
        <w:instrText xml:space="preserve"> HYPERLINK "mailto:jessie.jdfinance@gmail.com" \h </w:instrText>
      </w:r>
      <w:r>
        <w:fldChar w:fldCharType="separate"/>
      </w:r>
      <w:r>
        <w:rPr>
          <w:color w:val="5E6061"/>
          <w:spacing w:val="-8"/>
          <w:sz w:val="23"/>
        </w:rPr>
        <w:t>jessie.jdfinance@gmail.com</w:t>
      </w:r>
      <w:r>
        <w:rPr>
          <w:color w:val="5E6061"/>
          <w:spacing w:val="-8"/>
          <w:sz w:val="23"/>
        </w:rPr>
        <w:fldChar w:fldCharType="end"/>
      </w:r>
      <w:r>
        <w:rPr>
          <w:color w:val="5E6061"/>
          <w:spacing w:val="-8"/>
          <w:sz w:val="23"/>
        </w:rPr>
        <w:t xml:space="preserve"> </w:t>
      </w:r>
      <w:r>
        <w:rPr>
          <w:color w:val="5E6061"/>
          <w:spacing w:val="-4"/>
          <w:sz w:val="23"/>
        </w:rPr>
        <w:t>FSPR</w:t>
      </w:r>
      <w:r>
        <w:rPr>
          <w:color w:val="5E6061"/>
          <w:spacing w:val="-14"/>
          <w:sz w:val="23"/>
        </w:rPr>
        <w:t xml:space="preserve"> </w:t>
      </w:r>
      <w:r>
        <w:rPr>
          <w:color w:val="5E6061"/>
          <w:spacing w:val="-4"/>
          <w:sz w:val="23"/>
        </w:rPr>
        <w:t>Number:</w:t>
      </w:r>
      <w:r>
        <w:rPr>
          <w:color w:val="5E6061"/>
          <w:spacing w:val="-9"/>
          <w:sz w:val="23"/>
        </w:rPr>
        <w:t xml:space="preserve"> </w:t>
      </w:r>
      <w:r>
        <w:rPr>
          <w:color w:val="5E6061"/>
          <w:spacing w:val="-4"/>
          <w:sz w:val="23"/>
        </w:rPr>
        <w:t>1010797</w:t>
      </w:r>
    </w:p>
    <w:p w14:paraId="52DE6B09">
      <w:pPr>
        <w:spacing w:before="2" w:line="324" w:lineRule="auto"/>
        <w:ind w:left="91" w:right="4525" w:firstLine="0"/>
        <w:jc w:val="left"/>
        <w:rPr>
          <w:sz w:val="23"/>
        </w:rPr>
      </w:pPr>
      <w:r>
        <w:rPr>
          <w:color w:val="5E6061"/>
          <w:spacing w:val="-6"/>
          <w:sz w:val="23"/>
        </w:rPr>
        <w:t>Name</w:t>
      </w:r>
      <w:r>
        <w:rPr>
          <w:color w:val="5E6061"/>
          <w:spacing w:val="-17"/>
          <w:sz w:val="23"/>
        </w:rPr>
        <w:t xml:space="preserve"> </w:t>
      </w:r>
      <w:r>
        <w:rPr>
          <w:color w:val="5E6061"/>
          <w:spacing w:val="-6"/>
          <w:sz w:val="23"/>
        </w:rPr>
        <w:t>of</w:t>
      </w:r>
      <w:r>
        <w:rPr>
          <w:color w:val="5E6061"/>
          <w:spacing w:val="-17"/>
          <w:sz w:val="23"/>
        </w:rPr>
        <w:t xml:space="preserve"> </w:t>
      </w:r>
      <w:r>
        <w:rPr>
          <w:color w:val="5E6061"/>
          <w:spacing w:val="-6"/>
          <w:sz w:val="23"/>
        </w:rPr>
        <w:t>Financial</w:t>
      </w:r>
      <w:r>
        <w:rPr>
          <w:color w:val="5E6061"/>
          <w:spacing w:val="-15"/>
          <w:sz w:val="23"/>
        </w:rPr>
        <w:t xml:space="preserve"> </w:t>
      </w:r>
      <w:r>
        <w:rPr>
          <w:color w:val="5E6061"/>
          <w:spacing w:val="-6"/>
          <w:sz w:val="23"/>
        </w:rPr>
        <w:t>Advice</w:t>
      </w:r>
      <w:r>
        <w:rPr>
          <w:color w:val="5E6061"/>
          <w:spacing w:val="-17"/>
          <w:sz w:val="23"/>
        </w:rPr>
        <w:t xml:space="preserve"> </w:t>
      </w:r>
      <w:r>
        <w:rPr>
          <w:color w:val="5E6061"/>
          <w:spacing w:val="-6"/>
          <w:sz w:val="23"/>
        </w:rPr>
        <w:t>Provider:</w:t>
      </w:r>
      <w:r>
        <w:rPr>
          <w:color w:val="5E6061"/>
          <w:spacing w:val="13"/>
          <w:sz w:val="23"/>
        </w:rPr>
        <w:t xml:space="preserve"> </w:t>
      </w:r>
      <w:r>
        <w:rPr>
          <w:color w:val="5E6061"/>
          <w:spacing w:val="-6"/>
          <w:sz w:val="23"/>
        </w:rPr>
        <w:t>JD</w:t>
      </w:r>
      <w:r>
        <w:rPr>
          <w:color w:val="5E6061"/>
          <w:spacing w:val="-17"/>
          <w:sz w:val="23"/>
        </w:rPr>
        <w:t xml:space="preserve"> </w:t>
      </w:r>
      <w:r>
        <w:rPr>
          <w:color w:val="5E6061"/>
          <w:spacing w:val="-6"/>
          <w:sz w:val="23"/>
        </w:rPr>
        <w:t>Finance</w:t>
      </w:r>
      <w:r>
        <w:rPr>
          <w:color w:val="5E6061"/>
          <w:spacing w:val="-17"/>
          <w:sz w:val="23"/>
        </w:rPr>
        <w:t xml:space="preserve"> </w:t>
      </w:r>
      <w:r>
        <w:rPr>
          <w:color w:val="5E6061"/>
          <w:spacing w:val="-6"/>
          <w:sz w:val="23"/>
        </w:rPr>
        <w:t xml:space="preserve">Limited </w:t>
      </w:r>
      <w:r>
        <w:rPr>
          <w:color w:val="5E6061"/>
          <w:spacing w:val="-2"/>
          <w:sz w:val="23"/>
        </w:rPr>
        <w:t>Trading</w:t>
      </w:r>
      <w:r>
        <w:rPr>
          <w:color w:val="5E6061"/>
          <w:spacing w:val="-16"/>
          <w:sz w:val="23"/>
        </w:rPr>
        <w:t xml:space="preserve"> </w:t>
      </w:r>
      <w:r>
        <w:rPr>
          <w:color w:val="5E6061"/>
          <w:spacing w:val="-2"/>
          <w:sz w:val="23"/>
        </w:rPr>
        <w:t>as:</w:t>
      </w:r>
      <w:r>
        <w:rPr>
          <w:color w:val="5E6061"/>
          <w:spacing w:val="5"/>
          <w:sz w:val="23"/>
        </w:rPr>
        <w:t xml:space="preserve"> </w:t>
      </w:r>
      <w:r>
        <w:rPr>
          <w:color w:val="5E6061"/>
          <w:spacing w:val="-2"/>
          <w:sz w:val="23"/>
        </w:rPr>
        <w:t>JD</w:t>
      </w:r>
      <w:r>
        <w:rPr>
          <w:color w:val="5E6061"/>
          <w:spacing w:val="-17"/>
          <w:sz w:val="23"/>
        </w:rPr>
        <w:t xml:space="preserve"> </w:t>
      </w:r>
      <w:r>
        <w:rPr>
          <w:color w:val="5E6061"/>
          <w:spacing w:val="-2"/>
          <w:sz w:val="23"/>
        </w:rPr>
        <w:t>Finance</w:t>
      </w:r>
      <w:r>
        <w:rPr>
          <w:color w:val="5E6061"/>
          <w:spacing w:val="-17"/>
          <w:sz w:val="23"/>
        </w:rPr>
        <w:t xml:space="preserve"> </w:t>
      </w:r>
      <w:r>
        <w:rPr>
          <w:color w:val="5E6061"/>
          <w:spacing w:val="-2"/>
          <w:sz w:val="23"/>
        </w:rPr>
        <w:t>Limited</w:t>
      </w:r>
    </w:p>
    <w:p w14:paraId="60A73224">
      <w:pPr>
        <w:spacing w:before="16"/>
        <w:ind w:left="91" w:right="0" w:firstLine="0"/>
        <w:jc w:val="left"/>
        <w:rPr>
          <w:sz w:val="23"/>
        </w:rPr>
      </w:pPr>
      <w:r>
        <w:rPr>
          <w:color w:val="5E6061"/>
          <w:w w:val="90"/>
          <w:sz w:val="23"/>
        </w:rPr>
        <w:t>FSPR</w:t>
      </w:r>
      <w:r>
        <w:rPr>
          <w:color w:val="5E6061"/>
          <w:spacing w:val="-6"/>
          <w:w w:val="90"/>
          <w:sz w:val="23"/>
        </w:rPr>
        <w:t xml:space="preserve"> </w:t>
      </w:r>
      <w:r>
        <w:rPr>
          <w:color w:val="5E6061"/>
          <w:w w:val="90"/>
          <w:sz w:val="23"/>
        </w:rPr>
        <w:t>Number:</w:t>
      </w:r>
      <w:r>
        <w:rPr>
          <w:color w:val="5E6061"/>
          <w:spacing w:val="27"/>
          <w:sz w:val="23"/>
        </w:rPr>
        <w:t xml:space="preserve"> </w:t>
      </w:r>
      <w:r>
        <w:rPr>
          <w:color w:val="5E6061"/>
          <w:spacing w:val="-2"/>
          <w:w w:val="90"/>
          <w:sz w:val="23"/>
        </w:rPr>
        <w:t>1010799</w:t>
      </w:r>
    </w:p>
    <w:p w14:paraId="2CD7F25C">
      <w:pPr>
        <w:spacing w:before="112" w:line="324" w:lineRule="auto"/>
        <w:ind w:left="91" w:right="3056" w:firstLine="0"/>
        <w:jc w:val="left"/>
        <w:rPr>
          <w:sz w:val="23"/>
        </w:rPr>
      </w:pPr>
      <w:r>
        <w:rPr>
          <w:color w:val="5E6061"/>
          <w:spacing w:val="-8"/>
          <w:sz w:val="23"/>
        </w:rPr>
        <w:t>Address: 7</w:t>
      </w:r>
      <w:r>
        <w:rPr>
          <w:color w:val="5E6061"/>
          <w:spacing w:val="-14"/>
          <w:sz w:val="23"/>
        </w:rPr>
        <w:t xml:space="preserve"> </w:t>
      </w:r>
      <w:r>
        <w:rPr>
          <w:color w:val="5E6061"/>
          <w:spacing w:val="-8"/>
          <w:sz w:val="23"/>
        </w:rPr>
        <w:t>St.</w:t>
      </w:r>
      <w:r>
        <w:rPr>
          <w:color w:val="5E6061"/>
          <w:spacing w:val="-14"/>
          <w:sz w:val="23"/>
        </w:rPr>
        <w:t xml:space="preserve"> </w:t>
      </w:r>
      <w:r>
        <w:rPr>
          <w:color w:val="5E6061"/>
          <w:spacing w:val="-8"/>
          <w:sz w:val="23"/>
        </w:rPr>
        <w:t>Georges</w:t>
      </w:r>
      <w:r>
        <w:rPr>
          <w:color w:val="5E6061"/>
          <w:spacing w:val="-14"/>
          <w:sz w:val="23"/>
        </w:rPr>
        <w:t xml:space="preserve"> </w:t>
      </w:r>
      <w:r>
        <w:rPr>
          <w:color w:val="5E6061"/>
          <w:spacing w:val="-8"/>
          <w:sz w:val="23"/>
        </w:rPr>
        <w:t>Bay</w:t>
      </w:r>
      <w:r>
        <w:rPr>
          <w:color w:val="5E6061"/>
          <w:spacing w:val="-19"/>
          <w:sz w:val="23"/>
        </w:rPr>
        <w:t xml:space="preserve"> </w:t>
      </w:r>
      <w:r>
        <w:rPr>
          <w:color w:val="5E6061"/>
          <w:spacing w:val="-8"/>
          <w:sz w:val="23"/>
        </w:rPr>
        <w:t>Road,</w:t>
      </w:r>
      <w:r>
        <w:rPr>
          <w:color w:val="5E6061"/>
          <w:spacing w:val="-14"/>
          <w:sz w:val="23"/>
        </w:rPr>
        <w:t xml:space="preserve"> </w:t>
      </w:r>
      <w:r>
        <w:rPr>
          <w:color w:val="5E6061"/>
          <w:spacing w:val="-8"/>
          <w:sz w:val="23"/>
        </w:rPr>
        <w:t>Parnell,</w:t>
      </w:r>
      <w:r>
        <w:rPr>
          <w:color w:val="5E6061"/>
          <w:spacing w:val="-14"/>
          <w:sz w:val="23"/>
        </w:rPr>
        <w:t xml:space="preserve"> </w:t>
      </w:r>
      <w:r>
        <w:rPr>
          <w:color w:val="5E6061"/>
          <w:spacing w:val="-8"/>
          <w:sz w:val="23"/>
        </w:rPr>
        <w:t>Auckland</w:t>
      </w:r>
      <w:r>
        <w:rPr>
          <w:color w:val="5E6061"/>
          <w:spacing w:val="-12"/>
          <w:sz w:val="23"/>
        </w:rPr>
        <w:t xml:space="preserve"> </w:t>
      </w:r>
      <w:r>
        <w:rPr>
          <w:color w:val="5E6061"/>
          <w:spacing w:val="-8"/>
          <w:sz w:val="23"/>
        </w:rPr>
        <w:t>1052,</w:t>
      </w:r>
      <w:r>
        <w:rPr>
          <w:color w:val="5E6061"/>
          <w:spacing w:val="-14"/>
          <w:sz w:val="23"/>
        </w:rPr>
        <w:t xml:space="preserve"> </w:t>
      </w:r>
      <w:r>
        <w:rPr>
          <w:color w:val="5E6061"/>
          <w:spacing w:val="-8"/>
          <w:sz w:val="23"/>
        </w:rPr>
        <w:t>New</w:t>
      </w:r>
      <w:r>
        <w:rPr>
          <w:color w:val="5E6061"/>
          <w:spacing w:val="-12"/>
          <w:sz w:val="23"/>
        </w:rPr>
        <w:t xml:space="preserve"> </w:t>
      </w:r>
      <w:r>
        <w:rPr>
          <w:color w:val="5E6061"/>
          <w:spacing w:val="-8"/>
          <w:sz w:val="23"/>
        </w:rPr>
        <w:t xml:space="preserve">Zealand </w:t>
      </w:r>
      <w:r>
        <w:rPr>
          <w:color w:val="5E6061"/>
          <w:spacing w:val="-2"/>
          <w:sz w:val="23"/>
        </w:rPr>
        <w:t>Phone:</w:t>
      </w:r>
      <w:r>
        <w:rPr>
          <w:color w:val="5E6061"/>
          <w:spacing w:val="-9"/>
          <w:sz w:val="23"/>
        </w:rPr>
        <w:t xml:space="preserve"> </w:t>
      </w:r>
      <w:r>
        <w:rPr>
          <w:color w:val="5E6061"/>
          <w:spacing w:val="-2"/>
          <w:sz w:val="23"/>
        </w:rPr>
        <w:t>0274233413</w:t>
      </w:r>
    </w:p>
    <w:p w14:paraId="19E2641D">
      <w:pPr>
        <w:spacing w:before="16"/>
        <w:ind w:left="91" w:right="0" w:firstLine="0"/>
        <w:jc w:val="left"/>
        <w:rPr>
          <w:sz w:val="23"/>
        </w:rPr>
      </w:pPr>
      <w:r>
        <w:rPr>
          <w:color w:val="5E6061"/>
          <w:w w:val="90"/>
          <w:sz w:val="23"/>
        </w:rPr>
        <w:t>Email:</w:t>
      </w:r>
      <w:r>
        <w:rPr>
          <w:color w:val="5E6061"/>
          <w:spacing w:val="-7"/>
          <w:sz w:val="23"/>
        </w:rPr>
        <w:t xml:space="preserve"> </w:t>
      </w:r>
      <w:r>
        <w:fldChar w:fldCharType="begin"/>
      </w:r>
      <w:r>
        <w:instrText xml:space="preserve"> HYPERLINK "mailto:jessie.jdfinance@gmail.com" \h </w:instrText>
      </w:r>
      <w:r>
        <w:fldChar w:fldCharType="separate"/>
      </w:r>
      <w:r>
        <w:rPr>
          <w:color w:val="5E6061"/>
          <w:spacing w:val="-2"/>
          <w:sz w:val="23"/>
        </w:rPr>
        <w:t>jessie.jdfinance@gmail.com</w:t>
      </w:r>
      <w:r>
        <w:rPr>
          <w:color w:val="5E6061"/>
          <w:spacing w:val="-2"/>
          <w:sz w:val="23"/>
        </w:rPr>
        <w:fldChar w:fldCharType="end"/>
      </w:r>
    </w:p>
    <w:p w14:paraId="5A352D90">
      <w:pPr>
        <w:spacing w:before="232"/>
        <w:ind w:left="91" w:right="0" w:firstLine="0"/>
        <w:jc w:val="left"/>
        <w:rPr>
          <w:sz w:val="23"/>
        </w:rPr>
      </w:pPr>
      <w:r>
        <w:rPr>
          <w:color w:val="5E6061"/>
          <w:spacing w:val="-6"/>
          <w:sz w:val="23"/>
        </w:rPr>
        <w:t>My</w:t>
      </w:r>
      <w:r>
        <w:rPr>
          <w:color w:val="5E6061"/>
          <w:spacing w:val="-14"/>
          <w:sz w:val="23"/>
        </w:rPr>
        <w:t xml:space="preserve"> </w:t>
      </w:r>
      <w:r>
        <w:rPr>
          <w:color w:val="5E6061"/>
          <w:spacing w:val="-6"/>
          <w:sz w:val="23"/>
        </w:rPr>
        <w:t>Financial</w:t>
      </w:r>
      <w:r>
        <w:rPr>
          <w:color w:val="5E6061"/>
          <w:spacing w:val="-9"/>
          <w:sz w:val="23"/>
        </w:rPr>
        <w:t xml:space="preserve"> </w:t>
      </w:r>
      <w:r>
        <w:rPr>
          <w:color w:val="5E6061"/>
          <w:spacing w:val="-6"/>
          <w:sz w:val="23"/>
        </w:rPr>
        <w:t>Advice</w:t>
      </w:r>
      <w:r>
        <w:rPr>
          <w:color w:val="5E6061"/>
          <w:spacing w:val="-12"/>
          <w:sz w:val="23"/>
        </w:rPr>
        <w:t xml:space="preserve"> </w:t>
      </w:r>
      <w:r>
        <w:rPr>
          <w:color w:val="5E6061"/>
          <w:spacing w:val="-6"/>
          <w:sz w:val="23"/>
        </w:rPr>
        <w:t>Provider</w:t>
      </w:r>
      <w:r>
        <w:rPr>
          <w:color w:val="5E6061"/>
          <w:spacing w:val="-1"/>
          <w:sz w:val="23"/>
        </w:rPr>
        <w:t xml:space="preserve"> </w:t>
      </w:r>
      <w:r>
        <w:rPr>
          <w:color w:val="5E6061"/>
          <w:spacing w:val="-6"/>
          <w:sz w:val="23"/>
        </w:rPr>
        <w:t>is</w:t>
      </w:r>
      <w:r>
        <w:rPr>
          <w:color w:val="5E6061"/>
          <w:spacing w:val="-8"/>
          <w:sz w:val="23"/>
        </w:rPr>
        <w:t xml:space="preserve"> </w:t>
      </w:r>
      <w:r>
        <w:rPr>
          <w:color w:val="5E6061"/>
          <w:spacing w:val="-6"/>
          <w:sz w:val="23"/>
        </w:rPr>
        <w:t>a</w:t>
      </w:r>
      <w:r>
        <w:rPr>
          <w:color w:val="5E6061"/>
          <w:spacing w:val="-13"/>
          <w:sz w:val="23"/>
        </w:rPr>
        <w:t xml:space="preserve"> </w:t>
      </w:r>
      <w:r>
        <w:rPr>
          <w:color w:val="5E6061"/>
          <w:spacing w:val="-6"/>
          <w:sz w:val="23"/>
        </w:rPr>
        <w:t>member</w:t>
      </w:r>
      <w:r>
        <w:rPr>
          <w:color w:val="5E6061"/>
          <w:spacing w:val="-2"/>
          <w:sz w:val="23"/>
        </w:rPr>
        <w:t xml:space="preserve"> </w:t>
      </w:r>
      <w:r>
        <w:rPr>
          <w:color w:val="5E6061"/>
          <w:spacing w:val="-6"/>
          <w:sz w:val="23"/>
        </w:rPr>
        <w:t>of</w:t>
      </w:r>
      <w:r>
        <w:rPr>
          <w:color w:val="5E6061"/>
          <w:spacing w:val="-11"/>
          <w:sz w:val="23"/>
        </w:rPr>
        <w:t xml:space="preserve"> </w:t>
      </w:r>
      <w:r>
        <w:rPr>
          <w:color w:val="5E6061"/>
          <w:spacing w:val="-6"/>
          <w:sz w:val="23"/>
        </w:rPr>
        <w:t>NZ</w:t>
      </w:r>
      <w:r>
        <w:rPr>
          <w:color w:val="5E6061"/>
          <w:spacing w:val="-2"/>
          <w:sz w:val="23"/>
        </w:rPr>
        <w:t xml:space="preserve"> </w:t>
      </w:r>
      <w:r>
        <w:rPr>
          <w:color w:val="5E6061"/>
          <w:spacing w:val="-6"/>
          <w:sz w:val="23"/>
        </w:rPr>
        <w:t>Financial</w:t>
      </w:r>
      <w:r>
        <w:rPr>
          <w:color w:val="5E6061"/>
          <w:spacing w:val="-9"/>
          <w:sz w:val="23"/>
        </w:rPr>
        <w:t xml:space="preserve"> </w:t>
      </w:r>
      <w:r>
        <w:rPr>
          <w:color w:val="5E6061"/>
          <w:spacing w:val="-6"/>
          <w:sz w:val="23"/>
        </w:rPr>
        <w:t>Services</w:t>
      </w:r>
      <w:r>
        <w:rPr>
          <w:color w:val="5E6061"/>
          <w:spacing w:val="-8"/>
          <w:sz w:val="23"/>
        </w:rPr>
        <w:t xml:space="preserve"> </w:t>
      </w:r>
      <w:r>
        <w:rPr>
          <w:color w:val="5E6061"/>
          <w:spacing w:val="-6"/>
          <w:sz w:val="23"/>
        </w:rPr>
        <w:t>Group Limited</w:t>
      </w:r>
    </w:p>
    <w:p w14:paraId="08BFC9E0">
      <w:pPr>
        <w:pStyle w:val="5"/>
        <w:spacing w:before="227"/>
        <w:rPr>
          <w:sz w:val="22"/>
        </w:rPr>
      </w:pPr>
    </w:p>
    <w:p w14:paraId="6FEB95EC">
      <w:pPr>
        <w:pStyle w:val="4"/>
        <w:jc w:val="both"/>
        <w:rPr>
          <w:rFonts w:ascii="Tahoma"/>
        </w:rPr>
      </w:pPr>
      <w:r>
        <w:rPr>
          <w:rFonts w:ascii="Tahoma"/>
          <w:color w:val="013B89"/>
          <w:w w:val="90"/>
        </w:rPr>
        <w:t>Licensing</w:t>
      </w:r>
      <w:r>
        <w:rPr>
          <w:rFonts w:ascii="Tahoma"/>
          <w:color w:val="013B89"/>
          <w:spacing w:val="-4"/>
          <w:w w:val="90"/>
        </w:rPr>
        <w:t xml:space="preserve"> </w:t>
      </w:r>
      <w:r>
        <w:rPr>
          <w:rFonts w:ascii="Tahoma"/>
          <w:color w:val="013B89"/>
          <w:spacing w:val="-2"/>
          <w:w w:val="95"/>
        </w:rPr>
        <w:t>Information</w:t>
      </w:r>
    </w:p>
    <w:p w14:paraId="3838325C">
      <w:pPr>
        <w:spacing w:before="233" w:line="247" w:lineRule="auto"/>
        <w:ind w:left="91" w:right="202" w:firstLine="0"/>
        <w:jc w:val="left"/>
        <w:rPr>
          <w:sz w:val="23"/>
        </w:rPr>
      </w:pPr>
      <w:r>
        <w:rPr>
          <w:color w:val="5E6061"/>
          <w:spacing w:val="-6"/>
          <w:sz w:val="23"/>
        </w:rPr>
        <w:t>My</w:t>
      </w:r>
      <w:r>
        <w:rPr>
          <w:color w:val="5E6061"/>
          <w:spacing w:val="-13"/>
          <w:sz w:val="23"/>
        </w:rPr>
        <w:t xml:space="preserve"> </w:t>
      </w:r>
      <w:r>
        <w:rPr>
          <w:color w:val="5E6061"/>
          <w:spacing w:val="-6"/>
          <w:sz w:val="23"/>
        </w:rPr>
        <w:t>Financial</w:t>
      </w:r>
      <w:r>
        <w:rPr>
          <w:color w:val="5E6061"/>
          <w:spacing w:val="-8"/>
          <w:sz w:val="23"/>
        </w:rPr>
        <w:t xml:space="preserve"> </w:t>
      </w:r>
      <w:r>
        <w:rPr>
          <w:color w:val="5E6061"/>
          <w:spacing w:val="-6"/>
          <w:sz w:val="23"/>
        </w:rPr>
        <w:t>Advice</w:t>
      </w:r>
      <w:r>
        <w:rPr>
          <w:color w:val="5E6061"/>
          <w:spacing w:val="-11"/>
          <w:sz w:val="23"/>
        </w:rPr>
        <w:t xml:space="preserve"> </w:t>
      </w:r>
      <w:r>
        <w:rPr>
          <w:color w:val="5E6061"/>
          <w:spacing w:val="-6"/>
          <w:sz w:val="23"/>
        </w:rPr>
        <w:t>Provider is</w:t>
      </w:r>
      <w:r>
        <w:rPr>
          <w:color w:val="5E6061"/>
          <w:spacing w:val="-7"/>
          <w:sz w:val="23"/>
        </w:rPr>
        <w:t xml:space="preserve"> </w:t>
      </w:r>
      <w:r>
        <w:rPr>
          <w:color w:val="5E6061"/>
          <w:spacing w:val="-6"/>
          <w:sz w:val="23"/>
        </w:rPr>
        <w:t>authorised to provide</w:t>
      </w:r>
      <w:r>
        <w:rPr>
          <w:color w:val="5E6061"/>
          <w:spacing w:val="-11"/>
          <w:sz w:val="23"/>
        </w:rPr>
        <w:t xml:space="preserve"> </w:t>
      </w:r>
      <w:r>
        <w:rPr>
          <w:color w:val="5E6061"/>
          <w:spacing w:val="-6"/>
          <w:sz w:val="23"/>
        </w:rPr>
        <w:t>a</w:t>
      </w:r>
      <w:r>
        <w:rPr>
          <w:color w:val="5E6061"/>
          <w:spacing w:val="-13"/>
          <w:sz w:val="23"/>
        </w:rPr>
        <w:t xml:space="preserve"> </w:t>
      </w:r>
      <w:r>
        <w:rPr>
          <w:color w:val="5E6061"/>
          <w:spacing w:val="-6"/>
          <w:sz w:val="23"/>
        </w:rPr>
        <w:t>financial</w:t>
      </w:r>
      <w:r>
        <w:rPr>
          <w:color w:val="5E6061"/>
          <w:spacing w:val="-8"/>
          <w:sz w:val="23"/>
        </w:rPr>
        <w:t xml:space="preserve"> </w:t>
      </w:r>
      <w:r>
        <w:rPr>
          <w:color w:val="5E6061"/>
          <w:spacing w:val="-6"/>
          <w:sz w:val="23"/>
        </w:rPr>
        <w:t>advice</w:t>
      </w:r>
      <w:r>
        <w:rPr>
          <w:color w:val="5E6061"/>
          <w:spacing w:val="-11"/>
          <w:sz w:val="23"/>
        </w:rPr>
        <w:t xml:space="preserve"> </w:t>
      </w:r>
      <w:r>
        <w:rPr>
          <w:color w:val="5E6061"/>
          <w:spacing w:val="-6"/>
          <w:sz w:val="23"/>
        </w:rPr>
        <w:t>service</w:t>
      </w:r>
      <w:r>
        <w:rPr>
          <w:color w:val="5E6061"/>
          <w:spacing w:val="-11"/>
          <w:sz w:val="23"/>
        </w:rPr>
        <w:t xml:space="preserve"> </w:t>
      </w:r>
      <w:r>
        <w:rPr>
          <w:color w:val="5E6061"/>
          <w:spacing w:val="-6"/>
          <w:sz w:val="23"/>
        </w:rPr>
        <w:t>under a</w:t>
      </w:r>
      <w:r>
        <w:rPr>
          <w:color w:val="5E6061"/>
          <w:spacing w:val="-13"/>
          <w:sz w:val="23"/>
        </w:rPr>
        <w:t xml:space="preserve"> </w:t>
      </w:r>
      <w:r>
        <w:rPr>
          <w:color w:val="5E6061"/>
          <w:spacing w:val="-6"/>
          <w:sz w:val="23"/>
        </w:rPr>
        <w:t>current</w:t>
      </w:r>
      <w:r>
        <w:rPr>
          <w:color w:val="5E6061"/>
          <w:spacing w:val="-11"/>
          <w:sz w:val="23"/>
        </w:rPr>
        <w:t xml:space="preserve"> </w:t>
      </w:r>
      <w:r>
        <w:rPr>
          <w:color w:val="5E6061"/>
          <w:spacing w:val="-6"/>
          <w:sz w:val="23"/>
        </w:rPr>
        <w:t xml:space="preserve">financial </w:t>
      </w:r>
      <w:r>
        <w:rPr>
          <w:color w:val="5E6061"/>
          <w:spacing w:val="-4"/>
          <w:sz w:val="23"/>
        </w:rPr>
        <w:t>advice</w:t>
      </w:r>
      <w:r>
        <w:rPr>
          <w:color w:val="5E6061"/>
          <w:spacing w:val="-17"/>
          <w:sz w:val="23"/>
        </w:rPr>
        <w:t xml:space="preserve"> </w:t>
      </w:r>
      <w:r>
        <w:rPr>
          <w:color w:val="5E6061"/>
          <w:spacing w:val="-4"/>
          <w:sz w:val="23"/>
        </w:rPr>
        <w:t>provider</w:t>
      </w:r>
      <w:r>
        <w:rPr>
          <w:color w:val="5E6061"/>
          <w:spacing w:val="-8"/>
          <w:sz w:val="23"/>
        </w:rPr>
        <w:t xml:space="preserve"> </w:t>
      </w:r>
      <w:r>
        <w:rPr>
          <w:color w:val="5E6061"/>
          <w:spacing w:val="-4"/>
          <w:sz w:val="23"/>
        </w:rPr>
        <w:t>licence</w:t>
      </w:r>
      <w:r>
        <w:rPr>
          <w:color w:val="5E6061"/>
          <w:spacing w:val="-17"/>
          <w:sz w:val="23"/>
        </w:rPr>
        <w:t xml:space="preserve"> </w:t>
      </w:r>
      <w:r>
        <w:rPr>
          <w:color w:val="5E6061"/>
          <w:spacing w:val="-4"/>
          <w:sz w:val="23"/>
        </w:rPr>
        <w:t>issued</w:t>
      </w:r>
      <w:r>
        <w:rPr>
          <w:color w:val="5E6061"/>
          <w:spacing w:val="-12"/>
          <w:sz w:val="23"/>
        </w:rPr>
        <w:t xml:space="preserve"> </w:t>
      </w:r>
      <w:r>
        <w:rPr>
          <w:color w:val="5E6061"/>
          <w:spacing w:val="-4"/>
          <w:sz w:val="23"/>
        </w:rPr>
        <w:t>by</w:t>
      </w:r>
      <w:r>
        <w:rPr>
          <w:color w:val="5E6061"/>
          <w:spacing w:val="-19"/>
          <w:sz w:val="23"/>
        </w:rPr>
        <w:t xml:space="preserve"> </w:t>
      </w:r>
      <w:r>
        <w:rPr>
          <w:color w:val="5E6061"/>
          <w:spacing w:val="-4"/>
          <w:sz w:val="23"/>
        </w:rPr>
        <w:t>the</w:t>
      </w:r>
      <w:r>
        <w:rPr>
          <w:color w:val="5E6061"/>
          <w:spacing w:val="-17"/>
          <w:sz w:val="23"/>
        </w:rPr>
        <w:t xml:space="preserve"> </w:t>
      </w:r>
      <w:r>
        <w:rPr>
          <w:color w:val="5E6061"/>
          <w:spacing w:val="-4"/>
          <w:sz w:val="23"/>
        </w:rPr>
        <w:t>Financial</w:t>
      </w:r>
      <w:r>
        <w:rPr>
          <w:color w:val="5E6061"/>
          <w:spacing w:val="-15"/>
          <w:sz w:val="23"/>
        </w:rPr>
        <w:t xml:space="preserve"> </w:t>
      </w:r>
      <w:r>
        <w:rPr>
          <w:color w:val="5E6061"/>
          <w:spacing w:val="-4"/>
          <w:sz w:val="23"/>
        </w:rPr>
        <w:t>Markets</w:t>
      </w:r>
      <w:r>
        <w:rPr>
          <w:color w:val="5E6061"/>
          <w:spacing w:val="-14"/>
          <w:sz w:val="23"/>
        </w:rPr>
        <w:t xml:space="preserve"> </w:t>
      </w:r>
      <w:r>
        <w:rPr>
          <w:color w:val="5E6061"/>
          <w:spacing w:val="-4"/>
          <w:sz w:val="23"/>
        </w:rPr>
        <w:t>Authority</w:t>
      </w:r>
      <w:r>
        <w:rPr>
          <w:color w:val="5E6061"/>
          <w:spacing w:val="-19"/>
          <w:sz w:val="23"/>
        </w:rPr>
        <w:t xml:space="preserve"> </w:t>
      </w:r>
      <w:r>
        <w:rPr>
          <w:color w:val="5E6061"/>
          <w:spacing w:val="-4"/>
          <w:sz w:val="23"/>
        </w:rPr>
        <w:t>in</w:t>
      </w:r>
      <w:r>
        <w:rPr>
          <w:color w:val="5E6061"/>
          <w:spacing w:val="-13"/>
          <w:sz w:val="23"/>
        </w:rPr>
        <w:t xml:space="preserve"> </w:t>
      </w:r>
      <w:r>
        <w:rPr>
          <w:color w:val="5E6061"/>
          <w:spacing w:val="-4"/>
          <w:sz w:val="23"/>
        </w:rPr>
        <w:t>the</w:t>
      </w:r>
      <w:r>
        <w:rPr>
          <w:color w:val="5E6061"/>
          <w:spacing w:val="-17"/>
          <w:sz w:val="23"/>
        </w:rPr>
        <w:t xml:space="preserve"> </w:t>
      </w:r>
      <w:r>
        <w:rPr>
          <w:color w:val="5E6061"/>
          <w:spacing w:val="-4"/>
          <w:sz w:val="23"/>
        </w:rPr>
        <w:t>name</w:t>
      </w:r>
      <w:r>
        <w:rPr>
          <w:color w:val="5E6061"/>
          <w:spacing w:val="-17"/>
          <w:sz w:val="23"/>
        </w:rPr>
        <w:t xml:space="preserve"> </w:t>
      </w:r>
      <w:r>
        <w:rPr>
          <w:color w:val="5E6061"/>
          <w:spacing w:val="-4"/>
          <w:sz w:val="23"/>
        </w:rPr>
        <w:t>of:</w:t>
      </w:r>
      <w:r>
        <w:rPr>
          <w:color w:val="5E6061"/>
          <w:spacing w:val="-14"/>
          <w:sz w:val="23"/>
        </w:rPr>
        <w:t xml:space="preserve"> </w:t>
      </w:r>
      <w:r>
        <w:rPr>
          <w:color w:val="5E6061"/>
          <w:spacing w:val="-4"/>
          <w:sz w:val="23"/>
        </w:rPr>
        <w:t>NZ</w:t>
      </w:r>
      <w:r>
        <w:rPr>
          <w:color w:val="5E6061"/>
          <w:spacing w:val="-8"/>
          <w:sz w:val="23"/>
        </w:rPr>
        <w:t xml:space="preserve"> </w:t>
      </w:r>
      <w:r>
        <w:rPr>
          <w:color w:val="5E6061"/>
          <w:spacing w:val="-4"/>
          <w:sz w:val="23"/>
        </w:rPr>
        <w:t>Financial</w:t>
      </w:r>
      <w:r>
        <w:rPr>
          <w:color w:val="5E6061"/>
          <w:spacing w:val="-15"/>
          <w:sz w:val="23"/>
        </w:rPr>
        <w:t xml:space="preserve"> </w:t>
      </w:r>
      <w:r>
        <w:rPr>
          <w:color w:val="5E6061"/>
          <w:spacing w:val="-4"/>
          <w:sz w:val="23"/>
        </w:rPr>
        <w:t xml:space="preserve">Services </w:t>
      </w:r>
      <w:r>
        <w:rPr>
          <w:color w:val="5E6061"/>
          <w:sz w:val="23"/>
        </w:rPr>
        <w:t>Group Limited</w:t>
      </w:r>
    </w:p>
    <w:p w14:paraId="2FD44C05">
      <w:pPr>
        <w:spacing w:before="207"/>
        <w:ind w:left="91" w:right="0" w:firstLine="0"/>
        <w:jc w:val="left"/>
        <w:rPr>
          <w:sz w:val="23"/>
        </w:rPr>
      </w:pPr>
      <w:r>
        <w:rPr>
          <w:color w:val="5E6061"/>
          <w:w w:val="90"/>
          <w:sz w:val="23"/>
        </w:rPr>
        <w:t>FSPR</w:t>
      </w:r>
      <w:r>
        <w:rPr>
          <w:color w:val="5E6061"/>
          <w:spacing w:val="-6"/>
          <w:w w:val="90"/>
          <w:sz w:val="23"/>
        </w:rPr>
        <w:t xml:space="preserve"> </w:t>
      </w:r>
      <w:r>
        <w:rPr>
          <w:color w:val="5E6061"/>
          <w:w w:val="90"/>
          <w:sz w:val="23"/>
        </w:rPr>
        <w:t>Number:</w:t>
      </w:r>
      <w:r>
        <w:rPr>
          <w:color w:val="5E6061"/>
          <w:spacing w:val="27"/>
          <w:sz w:val="23"/>
        </w:rPr>
        <w:t xml:space="preserve"> </w:t>
      </w:r>
      <w:r>
        <w:rPr>
          <w:color w:val="5E6061"/>
          <w:spacing w:val="-2"/>
          <w:w w:val="90"/>
          <w:sz w:val="23"/>
        </w:rPr>
        <w:t>286965</w:t>
      </w:r>
    </w:p>
    <w:p w14:paraId="5C4C66FF">
      <w:pPr>
        <w:spacing w:after="0"/>
        <w:jc w:val="left"/>
        <w:rPr>
          <w:sz w:val="23"/>
        </w:rPr>
        <w:sectPr>
          <w:footerReference r:id="rId5" w:type="default"/>
          <w:pgSz w:w="11920" w:h="16860"/>
          <w:pgMar w:top="720" w:right="708" w:bottom="660" w:left="708" w:header="0" w:footer="465" w:gutter="0"/>
          <w:cols w:space="720" w:num="1"/>
        </w:sectPr>
      </w:pPr>
    </w:p>
    <w:p w14:paraId="369E1963">
      <w:pPr>
        <w:pStyle w:val="5"/>
        <w:ind w:left="8223"/>
        <w:rPr>
          <w:sz w:val="20"/>
        </w:rPr>
      </w:pPr>
      <w:r>
        <w:rPr>
          <w:sz w:val="20"/>
        </w:rPr>
        <w:drawing>
          <wp:inline distT="0" distB="0" distL="0" distR="0">
            <wp:extent cx="1228090" cy="316865"/>
            <wp:effectExtent l="0" t="0" r="0" b="0"/>
            <wp:docPr id="192"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7" cstate="print"/>
                    <a:stretch>
                      <a:fillRect/>
                    </a:stretch>
                  </pic:blipFill>
                  <pic:spPr>
                    <a:xfrm>
                      <a:off x="0" y="0"/>
                      <a:ext cx="1228632" cy="317468"/>
                    </a:xfrm>
                    <a:prstGeom prst="rect">
                      <a:avLst/>
                    </a:prstGeom>
                  </pic:spPr>
                </pic:pic>
              </a:graphicData>
            </a:graphic>
          </wp:inline>
        </w:drawing>
      </w:r>
    </w:p>
    <w:p w14:paraId="12F4E2B9">
      <w:pPr>
        <w:pStyle w:val="5"/>
        <w:rPr>
          <w:sz w:val="28"/>
        </w:rPr>
      </w:pPr>
    </w:p>
    <w:p w14:paraId="17884216">
      <w:pPr>
        <w:pStyle w:val="5"/>
        <w:spacing w:before="121"/>
        <w:rPr>
          <w:sz w:val="28"/>
        </w:rPr>
      </w:pPr>
    </w:p>
    <w:p w14:paraId="5DC11C7C">
      <w:pPr>
        <w:pStyle w:val="4"/>
      </w:pPr>
      <w:r>
        <w:rPr>
          <w:color w:val="013B89"/>
          <w:spacing w:val="-14"/>
        </w:rPr>
        <w:t>Nature</w:t>
      </w:r>
      <w:r>
        <w:rPr>
          <w:color w:val="013B89"/>
          <w:spacing w:val="-11"/>
        </w:rPr>
        <w:t xml:space="preserve"> </w:t>
      </w:r>
      <w:r>
        <w:rPr>
          <w:color w:val="013B89"/>
          <w:spacing w:val="-14"/>
        </w:rPr>
        <w:t>a</w:t>
      </w:r>
      <w:r>
        <w:rPr>
          <w:rFonts w:ascii="Georgia"/>
          <w:color w:val="FFFFFF"/>
          <w:spacing w:val="-14"/>
          <w:position w:val="13"/>
          <w:sz w:val="24"/>
        </w:rPr>
        <w:t>.</w:t>
      </w:r>
      <w:r>
        <w:rPr>
          <w:color w:val="013B89"/>
          <w:spacing w:val="-14"/>
        </w:rPr>
        <w:t>nd</w:t>
      </w:r>
      <w:r>
        <w:rPr>
          <w:color w:val="013B89"/>
          <w:spacing w:val="-11"/>
        </w:rPr>
        <w:t xml:space="preserve"> </w:t>
      </w:r>
      <w:r>
        <w:rPr>
          <w:color w:val="013B89"/>
          <w:spacing w:val="-14"/>
        </w:rPr>
        <w:t>scope</w:t>
      </w:r>
      <w:r>
        <w:rPr>
          <w:color w:val="013B89"/>
          <w:spacing w:val="-11"/>
        </w:rPr>
        <w:t xml:space="preserve"> </w:t>
      </w:r>
      <w:r>
        <w:rPr>
          <w:color w:val="013B89"/>
          <w:spacing w:val="-14"/>
        </w:rPr>
        <w:t>of</w:t>
      </w:r>
      <w:r>
        <w:rPr>
          <w:color w:val="013B89"/>
          <w:spacing w:val="1"/>
        </w:rPr>
        <w:t xml:space="preserve"> </w:t>
      </w:r>
      <w:r>
        <w:rPr>
          <w:color w:val="013B89"/>
          <w:spacing w:val="-14"/>
        </w:rPr>
        <w:t>my</w:t>
      </w:r>
      <w:r>
        <w:rPr>
          <w:color w:val="013B89"/>
          <w:spacing w:val="1"/>
        </w:rPr>
        <w:t xml:space="preserve"> </w:t>
      </w:r>
      <w:r>
        <w:rPr>
          <w:color w:val="013B89"/>
          <w:spacing w:val="-14"/>
        </w:rPr>
        <w:t>advice</w:t>
      </w:r>
    </w:p>
    <w:p w14:paraId="067CBF95">
      <w:pPr>
        <w:pStyle w:val="5"/>
        <w:spacing w:before="211"/>
        <w:ind w:left="91"/>
      </w:pPr>
      <w:r>
        <w:rPr>
          <w:color w:val="5E6061"/>
          <w:w w:val="85"/>
        </w:rPr>
        <w:t>The</w:t>
      </w:r>
      <w:r>
        <w:rPr>
          <w:color w:val="5E6061"/>
          <w:spacing w:val="-8"/>
        </w:rPr>
        <w:t xml:space="preserve"> </w:t>
      </w:r>
      <w:r>
        <w:rPr>
          <w:color w:val="5E6061"/>
          <w:w w:val="85"/>
        </w:rPr>
        <w:t>information</w:t>
      </w:r>
      <w:r>
        <w:rPr>
          <w:color w:val="5E6061"/>
          <w:spacing w:val="-3"/>
        </w:rPr>
        <w:t xml:space="preserve"> </w:t>
      </w:r>
      <w:r>
        <w:rPr>
          <w:color w:val="5E6061"/>
          <w:w w:val="85"/>
        </w:rPr>
        <w:t>below</w:t>
      </w:r>
      <w:r>
        <w:rPr>
          <w:color w:val="5E6061"/>
          <w:spacing w:val="-2"/>
        </w:rPr>
        <w:t xml:space="preserve"> </w:t>
      </w:r>
      <w:r>
        <w:rPr>
          <w:color w:val="5E6061"/>
          <w:w w:val="85"/>
        </w:rPr>
        <w:t>will</w:t>
      </w:r>
      <w:r>
        <w:rPr>
          <w:color w:val="5E6061"/>
          <w:spacing w:val="-5"/>
        </w:rPr>
        <w:t xml:space="preserve"> </w:t>
      </w:r>
      <w:r>
        <w:rPr>
          <w:color w:val="5E6061"/>
          <w:w w:val="85"/>
        </w:rPr>
        <w:t>help</w:t>
      </w:r>
      <w:r>
        <w:rPr>
          <w:color w:val="5E6061"/>
          <w:spacing w:val="-2"/>
        </w:rPr>
        <w:t xml:space="preserve"> </w:t>
      </w:r>
      <w:r>
        <w:rPr>
          <w:color w:val="5E6061"/>
          <w:w w:val="85"/>
        </w:rPr>
        <w:t>you</w:t>
      </w:r>
      <w:r>
        <w:rPr>
          <w:color w:val="5E6061"/>
          <w:spacing w:val="-1"/>
        </w:rPr>
        <w:t xml:space="preserve"> </w:t>
      </w:r>
      <w:r>
        <w:rPr>
          <w:color w:val="5E6061"/>
          <w:w w:val="85"/>
        </w:rPr>
        <w:t>understand</w:t>
      </w:r>
      <w:r>
        <w:rPr>
          <w:color w:val="5E6061"/>
          <w:spacing w:val="-2"/>
        </w:rPr>
        <w:t xml:space="preserve"> </w:t>
      </w:r>
      <w:r>
        <w:rPr>
          <w:color w:val="5E6061"/>
          <w:w w:val="85"/>
        </w:rPr>
        <w:t>what</w:t>
      </w:r>
      <w:r>
        <w:rPr>
          <w:color w:val="5E6061"/>
          <w:spacing w:val="-8"/>
        </w:rPr>
        <w:t xml:space="preserve"> </w:t>
      </w:r>
      <w:r>
        <w:rPr>
          <w:color w:val="5E6061"/>
          <w:w w:val="85"/>
        </w:rPr>
        <w:t>type</w:t>
      </w:r>
      <w:r>
        <w:rPr>
          <w:color w:val="5E6061"/>
          <w:spacing w:val="-8"/>
        </w:rPr>
        <w:t xml:space="preserve"> </w:t>
      </w:r>
      <w:r>
        <w:rPr>
          <w:color w:val="5E6061"/>
          <w:w w:val="85"/>
        </w:rPr>
        <w:t>of</w:t>
      </w:r>
      <w:r>
        <w:rPr>
          <w:color w:val="5E6061"/>
          <w:spacing w:val="-7"/>
        </w:rPr>
        <w:t xml:space="preserve"> </w:t>
      </w:r>
      <w:r>
        <w:rPr>
          <w:color w:val="5E6061"/>
          <w:w w:val="85"/>
        </w:rPr>
        <w:t>advice</w:t>
      </w:r>
      <w:r>
        <w:rPr>
          <w:color w:val="5E6061"/>
          <w:spacing w:val="-8"/>
        </w:rPr>
        <w:t xml:space="preserve"> </w:t>
      </w:r>
      <w:r>
        <w:rPr>
          <w:color w:val="5E6061"/>
          <w:w w:val="85"/>
        </w:rPr>
        <w:t>I</w:t>
      </w:r>
      <w:r>
        <w:rPr>
          <w:color w:val="5E6061"/>
          <w:spacing w:val="7"/>
        </w:rPr>
        <w:t xml:space="preserve"> </w:t>
      </w:r>
      <w:r>
        <w:rPr>
          <w:color w:val="5E6061"/>
          <w:w w:val="85"/>
        </w:rPr>
        <w:t>can</w:t>
      </w:r>
      <w:r>
        <w:rPr>
          <w:color w:val="5E6061"/>
          <w:spacing w:val="-3"/>
        </w:rPr>
        <w:t xml:space="preserve"> </w:t>
      </w:r>
      <w:r>
        <w:rPr>
          <w:color w:val="5E6061"/>
          <w:w w:val="85"/>
        </w:rPr>
        <w:t>provide</w:t>
      </w:r>
      <w:r>
        <w:rPr>
          <w:color w:val="5E6061"/>
          <w:spacing w:val="-8"/>
        </w:rPr>
        <w:t xml:space="preserve"> </w:t>
      </w:r>
      <w:r>
        <w:rPr>
          <w:color w:val="5E6061"/>
          <w:w w:val="85"/>
        </w:rPr>
        <w:t>to</w:t>
      </w:r>
      <w:r>
        <w:rPr>
          <w:color w:val="5E6061"/>
          <w:spacing w:val="-1"/>
        </w:rPr>
        <w:t xml:space="preserve"> </w:t>
      </w:r>
      <w:r>
        <w:rPr>
          <w:color w:val="5E6061"/>
          <w:spacing w:val="-4"/>
          <w:w w:val="85"/>
        </w:rPr>
        <w:t>you.</w:t>
      </w:r>
    </w:p>
    <w:p w14:paraId="27341EEF">
      <w:pPr>
        <w:pStyle w:val="5"/>
        <w:spacing w:before="208" w:line="225" w:lineRule="auto"/>
        <w:ind w:left="361" w:right="202" w:hanging="260"/>
      </w:pPr>
      <w:r>
        <w:rPr>
          <w:position w:val="5"/>
        </w:rPr>
        <w:drawing>
          <wp:inline distT="0" distB="0" distL="0" distR="0">
            <wp:extent cx="47625" cy="47625"/>
            <wp:effectExtent l="0" t="0" r="0" b="0"/>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52" cstate="print"/>
                    <a:stretch>
                      <a:fillRect/>
                    </a:stretch>
                  </pic:blipFill>
                  <pic:spPr>
                    <a:xfrm>
                      <a:off x="0" y="0"/>
                      <a:ext cx="47626" cy="47626"/>
                    </a:xfrm>
                    <a:prstGeom prst="rect">
                      <a:avLst/>
                    </a:prstGeom>
                  </pic:spPr>
                </pic:pic>
              </a:graphicData>
            </a:graphic>
          </wp:inline>
        </w:drawing>
      </w:r>
      <w:r>
        <w:rPr>
          <w:rFonts w:ascii="Times New Roman"/>
          <w:spacing w:val="29"/>
          <w:sz w:val="20"/>
        </w:rPr>
        <w:t xml:space="preserve">  </w:t>
      </w:r>
      <w:r>
        <w:rPr>
          <w:color w:val="5E6061"/>
          <w:spacing w:val="-2"/>
          <w:w w:val="90"/>
        </w:rPr>
        <w:t>I</w:t>
      </w:r>
      <w:r>
        <w:rPr>
          <w:color w:val="5E6061"/>
          <w:spacing w:val="-4"/>
          <w:w w:val="90"/>
        </w:rPr>
        <w:t xml:space="preserve"> </w:t>
      </w:r>
      <w:r>
        <w:rPr>
          <w:color w:val="5E6061"/>
          <w:spacing w:val="-2"/>
          <w:w w:val="90"/>
        </w:rPr>
        <w:t>can</w:t>
      </w:r>
      <w:r>
        <w:rPr>
          <w:color w:val="5E6061"/>
          <w:spacing w:val="-12"/>
          <w:w w:val="90"/>
        </w:rPr>
        <w:t xml:space="preserve"> </w:t>
      </w:r>
      <w:r>
        <w:rPr>
          <w:color w:val="5E6061"/>
          <w:spacing w:val="-2"/>
          <w:w w:val="90"/>
        </w:rPr>
        <w:t>help</w:t>
      </w:r>
      <w:r>
        <w:rPr>
          <w:color w:val="5E6061"/>
          <w:spacing w:val="-10"/>
          <w:w w:val="90"/>
        </w:rPr>
        <w:t xml:space="preserve"> </w:t>
      </w:r>
      <w:r>
        <w:rPr>
          <w:color w:val="5E6061"/>
          <w:spacing w:val="-2"/>
          <w:w w:val="90"/>
        </w:rPr>
        <w:t>you</w:t>
      </w:r>
      <w:r>
        <w:rPr>
          <w:color w:val="5E6061"/>
          <w:spacing w:val="-10"/>
          <w:w w:val="90"/>
        </w:rPr>
        <w:t xml:space="preserve"> </w:t>
      </w:r>
      <w:r>
        <w:rPr>
          <w:color w:val="5E6061"/>
          <w:spacing w:val="-2"/>
          <w:w w:val="90"/>
        </w:rPr>
        <w:t>choose</w:t>
      </w:r>
      <w:r>
        <w:rPr>
          <w:color w:val="5E6061"/>
          <w:spacing w:val="-15"/>
          <w:w w:val="90"/>
        </w:rPr>
        <w:t xml:space="preserve"> </w:t>
      </w:r>
      <w:r>
        <w:rPr>
          <w:color w:val="5E6061"/>
          <w:spacing w:val="-2"/>
          <w:w w:val="90"/>
        </w:rPr>
        <w:t>and</w:t>
      </w:r>
      <w:r>
        <w:rPr>
          <w:color w:val="5E6061"/>
          <w:spacing w:val="-10"/>
          <w:w w:val="90"/>
        </w:rPr>
        <w:t xml:space="preserve"> </w:t>
      </w:r>
      <w:r>
        <w:rPr>
          <w:color w:val="5E6061"/>
          <w:spacing w:val="-2"/>
          <w:w w:val="90"/>
        </w:rPr>
        <w:t>apply</w:t>
      </w:r>
      <w:r>
        <w:rPr>
          <w:color w:val="5E6061"/>
          <w:spacing w:val="-18"/>
          <w:w w:val="90"/>
        </w:rPr>
        <w:t xml:space="preserve"> </w:t>
      </w:r>
      <w:r>
        <w:rPr>
          <w:color w:val="5E6061"/>
          <w:spacing w:val="-2"/>
          <w:w w:val="90"/>
        </w:rPr>
        <w:t>for</w:t>
      </w:r>
      <w:r>
        <w:rPr>
          <w:color w:val="5E6061"/>
          <w:spacing w:val="-7"/>
          <w:w w:val="90"/>
        </w:rPr>
        <w:t xml:space="preserve"> </w:t>
      </w:r>
      <w:r>
        <w:rPr>
          <w:color w:val="5E6061"/>
          <w:spacing w:val="-2"/>
          <w:w w:val="90"/>
        </w:rPr>
        <w:t>a</w:t>
      </w:r>
      <w:r>
        <w:rPr>
          <w:color w:val="5E6061"/>
          <w:spacing w:val="-19"/>
          <w:w w:val="90"/>
        </w:rPr>
        <w:t xml:space="preserve"> </w:t>
      </w:r>
      <w:r>
        <w:rPr>
          <w:color w:val="5E6061"/>
          <w:spacing w:val="-2"/>
          <w:w w:val="90"/>
        </w:rPr>
        <w:t>loan</w:t>
      </w:r>
      <w:r>
        <w:rPr>
          <w:color w:val="5E6061"/>
          <w:spacing w:val="-11"/>
          <w:w w:val="90"/>
        </w:rPr>
        <w:t xml:space="preserve"> </w:t>
      </w:r>
      <w:r>
        <w:rPr>
          <w:color w:val="5E6061"/>
          <w:spacing w:val="-2"/>
          <w:w w:val="90"/>
        </w:rPr>
        <w:t>that</w:t>
      </w:r>
      <w:r>
        <w:rPr>
          <w:color w:val="5E6061"/>
          <w:spacing w:val="-15"/>
          <w:w w:val="90"/>
        </w:rPr>
        <w:t xml:space="preserve"> </w:t>
      </w:r>
      <w:r>
        <w:rPr>
          <w:color w:val="5E6061"/>
          <w:spacing w:val="-2"/>
          <w:w w:val="90"/>
        </w:rPr>
        <w:t>is</w:t>
      </w:r>
      <w:r>
        <w:rPr>
          <w:color w:val="5E6061"/>
          <w:spacing w:val="-12"/>
          <w:w w:val="90"/>
        </w:rPr>
        <w:t xml:space="preserve"> </w:t>
      </w:r>
      <w:r>
        <w:rPr>
          <w:color w:val="5E6061"/>
          <w:spacing w:val="-2"/>
          <w:w w:val="90"/>
        </w:rPr>
        <w:t>suitable</w:t>
      </w:r>
      <w:r>
        <w:rPr>
          <w:color w:val="5E6061"/>
          <w:spacing w:val="-15"/>
          <w:w w:val="90"/>
        </w:rPr>
        <w:t xml:space="preserve"> </w:t>
      </w:r>
      <w:r>
        <w:rPr>
          <w:color w:val="5E6061"/>
          <w:spacing w:val="-2"/>
          <w:w w:val="90"/>
        </w:rPr>
        <w:t>for</w:t>
      </w:r>
      <w:r>
        <w:rPr>
          <w:color w:val="5E6061"/>
          <w:spacing w:val="-8"/>
          <w:w w:val="90"/>
        </w:rPr>
        <w:t xml:space="preserve"> </w:t>
      </w:r>
      <w:r>
        <w:rPr>
          <w:color w:val="5E6061"/>
          <w:spacing w:val="-2"/>
          <w:w w:val="90"/>
        </w:rPr>
        <w:t>your</w:t>
      </w:r>
      <w:r>
        <w:rPr>
          <w:color w:val="5E6061"/>
          <w:spacing w:val="-8"/>
          <w:w w:val="90"/>
        </w:rPr>
        <w:t xml:space="preserve"> </w:t>
      </w:r>
      <w:r>
        <w:rPr>
          <w:color w:val="5E6061"/>
          <w:spacing w:val="-2"/>
          <w:w w:val="90"/>
        </w:rPr>
        <w:t>purpose</w:t>
      </w:r>
      <w:r>
        <w:rPr>
          <w:color w:val="5E6061"/>
          <w:spacing w:val="-16"/>
          <w:w w:val="90"/>
        </w:rPr>
        <w:t xml:space="preserve"> </w:t>
      </w:r>
      <w:r>
        <w:rPr>
          <w:color w:val="5E6061"/>
          <w:spacing w:val="-2"/>
          <w:w w:val="90"/>
        </w:rPr>
        <w:t>from</w:t>
      </w:r>
      <w:r>
        <w:rPr>
          <w:color w:val="5E6061"/>
          <w:spacing w:val="-5"/>
          <w:w w:val="90"/>
        </w:rPr>
        <w:t xml:space="preserve"> </w:t>
      </w:r>
      <w:r>
        <w:rPr>
          <w:color w:val="5E6061"/>
          <w:spacing w:val="-2"/>
          <w:w w:val="90"/>
        </w:rPr>
        <w:t>a</w:t>
      </w:r>
      <w:r>
        <w:rPr>
          <w:color w:val="5E6061"/>
          <w:spacing w:val="-19"/>
          <w:w w:val="90"/>
        </w:rPr>
        <w:t xml:space="preserve"> </w:t>
      </w:r>
      <w:r>
        <w:rPr>
          <w:color w:val="5E6061"/>
          <w:spacing w:val="-2"/>
          <w:w w:val="90"/>
        </w:rPr>
        <w:t>panel</w:t>
      </w:r>
      <w:r>
        <w:rPr>
          <w:color w:val="5E6061"/>
          <w:spacing w:val="-13"/>
          <w:w w:val="90"/>
        </w:rPr>
        <w:t xml:space="preserve"> </w:t>
      </w:r>
      <w:r>
        <w:rPr>
          <w:color w:val="5E6061"/>
          <w:spacing w:val="-2"/>
          <w:w w:val="90"/>
        </w:rPr>
        <w:t>of</w:t>
      </w:r>
      <w:r>
        <w:rPr>
          <w:color w:val="5E6061"/>
          <w:spacing w:val="-15"/>
          <w:w w:val="90"/>
        </w:rPr>
        <w:t xml:space="preserve"> </w:t>
      </w:r>
      <w:r>
        <w:rPr>
          <w:color w:val="5E6061"/>
          <w:spacing w:val="-2"/>
          <w:w w:val="90"/>
        </w:rPr>
        <w:t xml:space="preserve">lenders </w:t>
      </w:r>
      <w:r>
        <w:rPr>
          <w:color w:val="5E6061"/>
          <w:w w:val="95"/>
        </w:rPr>
        <w:t>shown below.</w:t>
      </w:r>
    </w:p>
    <w:p w14:paraId="12E36867">
      <w:pPr>
        <w:pStyle w:val="5"/>
        <w:spacing w:before="3" w:line="225" w:lineRule="auto"/>
        <w:ind w:left="361" w:right="202" w:hanging="260"/>
      </w:pPr>
      <w:r>
        <w:rPr>
          <w:position w:val="5"/>
        </w:rPr>
        <w:drawing>
          <wp:inline distT="0" distB="0" distL="0" distR="0">
            <wp:extent cx="47625" cy="47625"/>
            <wp:effectExtent l="0" t="0" r="0" b="0"/>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52" cstate="print"/>
                    <a:stretch>
                      <a:fillRect/>
                    </a:stretch>
                  </pic:blipFill>
                  <pic:spPr>
                    <a:xfrm>
                      <a:off x="0" y="0"/>
                      <a:ext cx="47626" cy="47626"/>
                    </a:xfrm>
                    <a:prstGeom prst="rect">
                      <a:avLst/>
                    </a:prstGeom>
                  </pic:spPr>
                </pic:pic>
              </a:graphicData>
            </a:graphic>
          </wp:inline>
        </w:drawing>
      </w:r>
      <w:r>
        <w:rPr>
          <w:rFonts w:ascii="Times New Roman"/>
          <w:spacing w:val="69"/>
          <w:sz w:val="20"/>
        </w:rPr>
        <w:t xml:space="preserve"> </w:t>
      </w:r>
      <w:r>
        <w:rPr>
          <w:color w:val="5E6061"/>
          <w:spacing w:val="-2"/>
          <w:w w:val="90"/>
        </w:rPr>
        <w:t>Once</w:t>
      </w:r>
      <w:r>
        <w:rPr>
          <w:color w:val="5E6061"/>
          <w:spacing w:val="-15"/>
          <w:w w:val="90"/>
        </w:rPr>
        <w:t xml:space="preserve"> </w:t>
      </w:r>
      <w:r>
        <w:rPr>
          <w:color w:val="5E6061"/>
          <w:spacing w:val="-2"/>
          <w:w w:val="90"/>
        </w:rPr>
        <w:t>we</w:t>
      </w:r>
      <w:r>
        <w:rPr>
          <w:color w:val="5E6061"/>
          <w:spacing w:val="-15"/>
          <w:w w:val="90"/>
        </w:rPr>
        <w:t xml:space="preserve"> </w:t>
      </w:r>
      <w:r>
        <w:rPr>
          <w:color w:val="5E6061"/>
          <w:spacing w:val="-2"/>
          <w:w w:val="90"/>
        </w:rPr>
        <w:t>have</w:t>
      </w:r>
      <w:r>
        <w:rPr>
          <w:color w:val="5E6061"/>
          <w:spacing w:val="-15"/>
          <w:w w:val="90"/>
        </w:rPr>
        <w:t xml:space="preserve"> </w:t>
      </w:r>
      <w:r>
        <w:rPr>
          <w:color w:val="5E6061"/>
          <w:spacing w:val="-2"/>
          <w:w w:val="90"/>
        </w:rPr>
        <w:t>chosen</w:t>
      </w:r>
      <w:r>
        <w:rPr>
          <w:color w:val="5E6061"/>
          <w:spacing w:val="-12"/>
          <w:w w:val="90"/>
        </w:rPr>
        <w:t xml:space="preserve"> </w:t>
      </w:r>
      <w:r>
        <w:rPr>
          <w:color w:val="5E6061"/>
          <w:spacing w:val="-2"/>
          <w:w w:val="90"/>
        </w:rPr>
        <w:t>a</w:t>
      </w:r>
      <w:r>
        <w:rPr>
          <w:color w:val="5E6061"/>
          <w:spacing w:val="-18"/>
          <w:w w:val="90"/>
        </w:rPr>
        <w:t xml:space="preserve"> </w:t>
      </w:r>
      <w:r>
        <w:rPr>
          <w:color w:val="5E6061"/>
          <w:spacing w:val="-2"/>
          <w:w w:val="90"/>
        </w:rPr>
        <w:t>lender</w:t>
      </w:r>
      <w:r>
        <w:rPr>
          <w:color w:val="5E6061"/>
          <w:spacing w:val="-10"/>
          <w:w w:val="90"/>
        </w:rPr>
        <w:t xml:space="preserve"> </w:t>
      </w:r>
      <w:r>
        <w:rPr>
          <w:color w:val="5E6061"/>
          <w:spacing w:val="-2"/>
          <w:w w:val="90"/>
        </w:rPr>
        <w:t>and</w:t>
      </w:r>
      <w:r>
        <w:rPr>
          <w:color w:val="5E6061"/>
          <w:spacing w:val="-10"/>
          <w:w w:val="90"/>
        </w:rPr>
        <w:t xml:space="preserve"> </w:t>
      </w:r>
      <w:r>
        <w:rPr>
          <w:color w:val="5E6061"/>
          <w:spacing w:val="-2"/>
          <w:w w:val="90"/>
        </w:rPr>
        <w:t>loan</w:t>
      </w:r>
      <w:r>
        <w:rPr>
          <w:color w:val="5E6061"/>
          <w:spacing w:val="-11"/>
          <w:w w:val="90"/>
        </w:rPr>
        <w:t xml:space="preserve"> </w:t>
      </w:r>
      <w:r>
        <w:rPr>
          <w:color w:val="5E6061"/>
          <w:spacing w:val="-2"/>
          <w:w w:val="90"/>
        </w:rPr>
        <w:t>terms</w:t>
      </w:r>
      <w:r>
        <w:rPr>
          <w:color w:val="5E6061"/>
          <w:spacing w:val="-12"/>
          <w:w w:val="90"/>
        </w:rPr>
        <w:t xml:space="preserve"> </w:t>
      </w:r>
      <w:r>
        <w:rPr>
          <w:color w:val="5E6061"/>
          <w:spacing w:val="-2"/>
          <w:w w:val="90"/>
        </w:rPr>
        <w:t>that</w:t>
      </w:r>
      <w:r>
        <w:rPr>
          <w:color w:val="5E6061"/>
          <w:spacing w:val="-15"/>
          <w:w w:val="90"/>
        </w:rPr>
        <w:t xml:space="preserve"> </w:t>
      </w:r>
      <w:r>
        <w:rPr>
          <w:color w:val="5E6061"/>
          <w:spacing w:val="-2"/>
          <w:w w:val="90"/>
        </w:rPr>
        <w:t>are</w:t>
      </w:r>
      <w:r>
        <w:rPr>
          <w:color w:val="5E6061"/>
          <w:spacing w:val="-15"/>
          <w:w w:val="90"/>
        </w:rPr>
        <w:t xml:space="preserve"> </w:t>
      </w:r>
      <w:r>
        <w:rPr>
          <w:color w:val="5E6061"/>
          <w:spacing w:val="-2"/>
          <w:w w:val="90"/>
        </w:rPr>
        <w:t>suitable</w:t>
      </w:r>
      <w:r>
        <w:rPr>
          <w:color w:val="5E6061"/>
          <w:spacing w:val="-16"/>
          <w:w w:val="90"/>
        </w:rPr>
        <w:t xml:space="preserve"> </w:t>
      </w:r>
      <w:r>
        <w:rPr>
          <w:color w:val="5E6061"/>
          <w:spacing w:val="-2"/>
          <w:w w:val="90"/>
        </w:rPr>
        <w:t>for</w:t>
      </w:r>
      <w:r>
        <w:rPr>
          <w:color w:val="5E6061"/>
          <w:spacing w:val="-9"/>
          <w:w w:val="90"/>
        </w:rPr>
        <w:t xml:space="preserve"> </w:t>
      </w:r>
      <w:r>
        <w:rPr>
          <w:color w:val="5E6061"/>
          <w:spacing w:val="-2"/>
          <w:w w:val="90"/>
        </w:rPr>
        <w:t>you,</w:t>
      </w:r>
      <w:r>
        <w:rPr>
          <w:color w:val="5E6061"/>
          <w:spacing w:val="-13"/>
          <w:w w:val="90"/>
        </w:rPr>
        <w:t xml:space="preserve"> </w:t>
      </w:r>
      <w:r>
        <w:rPr>
          <w:color w:val="5E6061"/>
          <w:spacing w:val="-2"/>
          <w:w w:val="90"/>
        </w:rPr>
        <w:t>I</w:t>
      </w:r>
      <w:r>
        <w:rPr>
          <w:color w:val="5E6061"/>
          <w:spacing w:val="-9"/>
          <w:w w:val="90"/>
        </w:rPr>
        <w:t xml:space="preserve"> </w:t>
      </w:r>
      <w:r>
        <w:rPr>
          <w:color w:val="5E6061"/>
          <w:spacing w:val="-2"/>
          <w:w w:val="90"/>
        </w:rPr>
        <w:t>will</w:t>
      </w:r>
      <w:r>
        <w:rPr>
          <w:color w:val="5E6061"/>
          <w:spacing w:val="-13"/>
          <w:w w:val="90"/>
        </w:rPr>
        <w:t xml:space="preserve"> </w:t>
      </w:r>
      <w:r>
        <w:rPr>
          <w:color w:val="5E6061"/>
          <w:spacing w:val="-2"/>
          <w:w w:val="90"/>
        </w:rPr>
        <w:t>help</w:t>
      </w:r>
      <w:r>
        <w:rPr>
          <w:color w:val="5E6061"/>
          <w:spacing w:val="-11"/>
          <w:w w:val="90"/>
        </w:rPr>
        <w:t xml:space="preserve"> </w:t>
      </w:r>
      <w:r>
        <w:rPr>
          <w:color w:val="5E6061"/>
          <w:spacing w:val="-2"/>
          <w:w w:val="90"/>
        </w:rPr>
        <w:t>you</w:t>
      </w:r>
      <w:r>
        <w:rPr>
          <w:color w:val="5E6061"/>
          <w:spacing w:val="-10"/>
          <w:w w:val="90"/>
        </w:rPr>
        <w:t xml:space="preserve"> </w:t>
      </w:r>
      <w:r>
        <w:rPr>
          <w:color w:val="5E6061"/>
          <w:spacing w:val="-2"/>
          <w:w w:val="90"/>
        </w:rPr>
        <w:t>to</w:t>
      </w:r>
      <w:r>
        <w:rPr>
          <w:color w:val="5E6061"/>
          <w:spacing w:val="-10"/>
          <w:w w:val="90"/>
        </w:rPr>
        <w:t xml:space="preserve"> </w:t>
      </w:r>
      <w:r>
        <w:rPr>
          <w:color w:val="5E6061"/>
          <w:spacing w:val="-2"/>
          <w:w w:val="90"/>
        </w:rPr>
        <w:t>obtain</w:t>
      </w:r>
      <w:r>
        <w:rPr>
          <w:color w:val="5E6061"/>
          <w:spacing w:val="-11"/>
          <w:w w:val="90"/>
        </w:rPr>
        <w:t xml:space="preserve"> </w:t>
      </w:r>
      <w:r>
        <w:rPr>
          <w:color w:val="5E6061"/>
          <w:spacing w:val="-2"/>
          <w:w w:val="90"/>
        </w:rPr>
        <w:t xml:space="preserve">an </w:t>
      </w:r>
      <w:r>
        <w:rPr>
          <w:color w:val="5E6061"/>
          <w:spacing w:val="-2"/>
          <w:w w:val="95"/>
        </w:rPr>
        <w:t>approval.</w:t>
      </w:r>
    </w:p>
    <w:p w14:paraId="08A486E0">
      <w:pPr>
        <w:pStyle w:val="5"/>
        <w:spacing w:line="289" w:lineRule="exact"/>
        <w:ind w:left="101"/>
      </w:pPr>
      <w:r>
        <w:rPr>
          <w:position w:val="5"/>
        </w:rPr>
        <w:drawing>
          <wp:inline distT="0" distB="0" distL="0" distR="0">
            <wp:extent cx="47625" cy="47625"/>
            <wp:effectExtent l="0" t="0" r="0" b="0"/>
            <wp:docPr id="195"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52" cstate="print"/>
                    <a:stretch>
                      <a:fillRect/>
                    </a:stretch>
                  </pic:blipFill>
                  <pic:spPr>
                    <a:xfrm>
                      <a:off x="0" y="0"/>
                      <a:ext cx="47626" cy="47626"/>
                    </a:xfrm>
                    <a:prstGeom prst="rect">
                      <a:avLst/>
                    </a:prstGeom>
                  </pic:spPr>
                </pic:pic>
              </a:graphicData>
            </a:graphic>
          </wp:inline>
        </w:drawing>
      </w:r>
      <w:r>
        <w:rPr>
          <w:rFonts w:ascii="Times New Roman"/>
          <w:spacing w:val="58"/>
          <w:sz w:val="20"/>
        </w:rPr>
        <w:t xml:space="preserve">  </w:t>
      </w:r>
      <w:r>
        <w:rPr>
          <w:color w:val="5E6061"/>
          <w:w w:val="85"/>
        </w:rPr>
        <w:t>I</w:t>
      </w:r>
      <w:r>
        <w:rPr>
          <w:color w:val="5E6061"/>
        </w:rPr>
        <w:t xml:space="preserve"> </w:t>
      </w:r>
      <w:r>
        <w:rPr>
          <w:color w:val="5E6061"/>
          <w:w w:val="85"/>
        </w:rPr>
        <w:t>may</w:t>
      </w:r>
      <w:r>
        <w:rPr>
          <w:color w:val="5E6061"/>
          <w:spacing w:val="-4"/>
          <w:w w:val="85"/>
        </w:rPr>
        <w:t xml:space="preserve"> </w:t>
      </w:r>
      <w:r>
        <w:rPr>
          <w:color w:val="5E6061"/>
          <w:w w:val="85"/>
        </w:rPr>
        <w:t>also be</w:t>
      </w:r>
      <w:r>
        <w:rPr>
          <w:color w:val="5E6061"/>
          <w:spacing w:val="-2"/>
          <w:w w:val="85"/>
        </w:rPr>
        <w:t xml:space="preserve"> </w:t>
      </w:r>
      <w:r>
        <w:rPr>
          <w:color w:val="5E6061"/>
          <w:w w:val="85"/>
        </w:rPr>
        <w:t>able</w:t>
      </w:r>
      <w:r>
        <w:rPr>
          <w:color w:val="5E6061"/>
          <w:spacing w:val="-2"/>
          <w:w w:val="85"/>
        </w:rPr>
        <w:t xml:space="preserve"> </w:t>
      </w:r>
      <w:r>
        <w:rPr>
          <w:color w:val="5E6061"/>
          <w:w w:val="85"/>
        </w:rPr>
        <w:t>to help you maintain your loan, for example</w:t>
      </w:r>
      <w:r>
        <w:rPr>
          <w:color w:val="5E6061"/>
          <w:spacing w:val="-2"/>
          <w:w w:val="85"/>
        </w:rPr>
        <w:t xml:space="preserve"> </w:t>
      </w:r>
      <w:r>
        <w:rPr>
          <w:color w:val="5E6061"/>
          <w:w w:val="85"/>
        </w:rPr>
        <w:t>assisting you with re-fixing your loan.</w:t>
      </w:r>
    </w:p>
    <w:p w14:paraId="71561868">
      <w:pPr>
        <w:pStyle w:val="5"/>
        <w:spacing w:before="256"/>
        <w:rPr>
          <w:sz w:val="22"/>
        </w:rPr>
      </w:pPr>
    </w:p>
    <w:p w14:paraId="16CC632E">
      <w:pPr>
        <w:pStyle w:val="4"/>
        <w:spacing w:before="1"/>
      </w:pPr>
      <w:r>
        <w:rPr>
          <w:color w:val="013B89"/>
          <w:spacing w:val="-2"/>
          <w:w w:val="90"/>
        </w:rPr>
        <w:t>Banks</w:t>
      </w:r>
      <w:r>
        <w:rPr>
          <w:color w:val="013B89"/>
          <w:spacing w:val="-4"/>
          <w:w w:val="90"/>
        </w:rPr>
        <w:t xml:space="preserve"> </w:t>
      </w:r>
      <w:r>
        <w:rPr>
          <w:color w:val="013B89"/>
          <w:spacing w:val="-2"/>
          <w:w w:val="90"/>
        </w:rPr>
        <w:t>and</w:t>
      </w:r>
      <w:r>
        <w:rPr>
          <w:color w:val="013B89"/>
          <w:spacing w:val="-11"/>
          <w:w w:val="90"/>
        </w:rPr>
        <w:t xml:space="preserve"> </w:t>
      </w:r>
      <w:r>
        <w:rPr>
          <w:color w:val="013B89"/>
          <w:spacing w:val="-2"/>
          <w:w w:val="90"/>
        </w:rPr>
        <w:t>lenders</w:t>
      </w:r>
      <w:r>
        <w:rPr>
          <w:color w:val="013B89"/>
          <w:spacing w:val="-3"/>
          <w:w w:val="90"/>
        </w:rPr>
        <w:t xml:space="preserve"> </w:t>
      </w:r>
      <w:r>
        <w:rPr>
          <w:color w:val="013B89"/>
          <w:spacing w:val="-2"/>
          <w:w w:val="90"/>
        </w:rPr>
        <w:t>I</w:t>
      </w:r>
      <w:r>
        <w:rPr>
          <w:color w:val="013B89"/>
          <w:spacing w:val="-9"/>
        </w:rPr>
        <w:t xml:space="preserve"> </w:t>
      </w:r>
      <w:r>
        <w:rPr>
          <w:color w:val="013B89"/>
          <w:spacing w:val="-5"/>
          <w:w w:val="90"/>
        </w:rPr>
        <w:t>use</w:t>
      </w:r>
    </w:p>
    <w:p w14:paraId="7C23AD10">
      <w:pPr>
        <w:pStyle w:val="5"/>
        <w:spacing w:before="196"/>
        <w:ind w:left="91"/>
      </w:pPr>
      <w:r>
        <mc:AlternateContent>
          <mc:Choice Requires="wps">
            <w:drawing>
              <wp:anchor distT="0" distB="0" distL="0" distR="0" simplePos="0" relativeHeight="251672576" behindDoc="0" locked="0" layoutInCell="1" allowOverlap="1">
                <wp:simplePos x="0" y="0"/>
                <wp:positionH relativeFrom="page">
                  <wp:posOffset>723265</wp:posOffset>
                </wp:positionH>
                <wp:positionV relativeFrom="paragraph">
                  <wp:posOffset>530860</wp:posOffset>
                </wp:positionV>
                <wp:extent cx="47625" cy="47625"/>
                <wp:effectExtent l="0" t="0" r="0" b="0"/>
                <wp:wrapNone/>
                <wp:docPr id="196" name="Graphic 196"/>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6"/>
                              </a:moveTo>
                              <a:lnTo>
                                <a:pt x="20655" y="47626"/>
                              </a:lnTo>
                              <a:lnTo>
                                <a:pt x="17617" y="47021"/>
                              </a:lnTo>
                              <a:lnTo>
                                <a:pt x="0" y="26970"/>
                              </a:lnTo>
                              <a:lnTo>
                                <a:pt x="0" y="20655"/>
                              </a:lnTo>
                              <a:lnTo>
                                <a:pt x="20655" y="0"/>
                              </a:lnTo>
                              <a:lnTo>
                                <a:pt x="26971" y="0"/>
                              </a:lnTo>
                              <a:lnTo>
                                <a:pt x="47626" y="23813"/>
                              </a:lnTo>
                              <a:lnTo>
                                <a:pt x="47626" y="26970"/>
                              </a:lnTo>
                              <a:lnTo>
                                <a:pt x="26971" y="47626"/>
                              </a:lnTo>
                              <a:close/>
                            </a:path>
                          </a:pathLst>
                        </a:custGeom>
                        <a:solidFill>
                          <a:srgbClr val="5E6061"/>
                        </a:solidFill>
                      </wps:spPr>
                      <wps:bodyPr wrap="square" lIns="0" tIns="0" rIns="0" bIns="0" rtlCol="0">
                        <a:noAutofit/>
                      </wps:bodyPr>
                    </wps:wsp>
                  </a:graphicData>
                </a:graphic>
              </wp:anchor>
            </w:drawing>
          </mc:Choice>
          <mc:Fallback>
            <w:pict>
              <v:shape id="Graphic 196" o:spid="_x0000_s1026" o:spt="100" style="position:absolute;left:0pt;margin-left:56.95pt;margin-top:41.8pt;height:3.75pt;width:3.75pt;mso-position-horizontal-relative:page;z-index:251672576;mso-width-relative:page;mso-height-relative:page;" fillcolor="#5E6061" filled="t" stroked="f" coordsize="47625,47625" o:gfxdata="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0mJ5tgAAAAJAQAA&#10;DwAAAAAAAAABACAAAAAiAAAAZHJzL2Rvd25yZXYueG1sUEsBAhQAFAAAAAgAh07iQExyFHRSAgAA&#10;ugUAAA4AAAAAAAAAAQAgAAAAJwEAAGRycy9lMm9Eb2MueG1sUEsFBgAAAAAGAAYAWQEAAOsFAAAA&#10;AA==&#10;" path="m26971,47626l20655,47626,17617,47021,0,26970,0,20655,20655,0,26971,0,47626,23813,47626,26970,26971,47626xe">
                <v:fill on="t" focussize="0,0"/>
                <v:stroke on="f"/>
                <v:imagedata o:title=""/>
                <o:lock v:ext="edit" aspectratio="f"/>
                <v:textbox inset="0mm,0mm,0mm,0mm"/>
              </v:shape>
            </w:pict>
          </mc:Fallback>
        </mc:AlternateContent>
      </w:r>
      <w:r>
        <mc:AlternateContent>
          <mc:Choice Requires="wps">
            <w:drawing>
              <wp:anchor distT="0" distB="0" distL="0" distR="0" simplePos="0" relativeHeight="251673600" behindDoc="0" locked="0" layoutInCell="1" allowOverlap="1">
                <wp:simplePos x="0" y="0"/>
                <wp:positionH relativeFrom="page">
                  <wp:posOffset>723265</wp:posOffset>
                </wp:positionH>
                <wp:positionV relativeFrom="paragraph">
                  <wp:posOffset>711835</wp:posOffset>
                </wp:positionV>
                <wp:extent cx="47625" cy="47625"/>
                <wp:effectExtent l="0" t="0" r="0" b="0"/>
                <wp:wrapNone/>
                <wp:docPr id="197" name="Graphic 197"/>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6"/>
                              </a:moveTo>
                              <a:lnTo>
                                <a:pt x="20655" y="47626"/>
                              </a:lnTo>
                              <a:lnTo>
                                <a:pt x="17617" y="47021"/>
                              </a:lnTo>
                              <a:lnTo>
                                <a:pt x="0" y="26970"/>
                              </a:lnTo>
                              <a:lnTo>
                                <a:pt x="0" y="20654"/>
                              </a:lnTo>
                              <a:lnTo>
                                <a:pt x="20655" y="0"/>
                              </a:lnTo>
                              <a:lnTo>
                                <a:pt x="26971" y="0"/>
                              </a:lnTo>
                              <a:lnTo>
                                <a:pt x="47626" y="23813"/>
                              </a:lnTo>
                              <a:lnTo>
                                <a:pt x="47626" y="26970"/>
                              </a:lnTo>
                              <a:lnTo>
                                <a:pt x="26971" y="47626"/>
                              </a:lnTo>
                              <a:close/>
                            </a:path>
                          </a:pathLst>
                        </a:custGeom>
                        <a:solidFill>
                          <a:srgbClr val="5E6061"/>
                        </a:solidFill>
                      </wps:spPr>
                      <wps:bodyPr wrap="square" lIns="0" tIns="0" rIns="0" bIns="0" rtlCol="0">
                        <a:noAutofit/>
                      </wps:bodyPr>
                    </wps:wsp>
                  </a:graphicData>
                </a:graphic>
              </wp:anchor>
            </w:drawing>
          </mc:Choice>
          <mc:Fallback>
            <w:pict>
              <v:shape id="Graphic 197" o:spid="_x0000_s1026" o:spt="100" style="position:absolute;left:0pt;margin-left:56.95pt;margin-top:56.05pt;height:3.75pt;width:3.75pt;mso-position-horizontal-relative:page;z-index:251673600;mso-width-relative:page;mso-height-relative:page;" fillcolor="#5E6061" filled="t" stroked="f" coordsize="47625,47625" o:gfxdata="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WwwbrXAAAA&#10;CwEAAA8AAAAAAAAAAQAgAAAAIgAAAGRycy9kb3ducmV2LnhtbFBLAQIUABQAAAAIAIdO4kBgBL+Y&#10;VwIAALoFAAAOAAAAAAAAAAEAIAAAACYBAABkcnMvZTJvRG9jLnhtbFBLBQYAAAAABgAGAFkBAADv&#10;BQAAAAA=&#10;" path="m26971,47626l20655,47626,17617,47021,0,26970,0,20654,20655,0,26971,0,47626,23813,47626,26970,26971,47626xe">
                <v:fill on="t" focussize="0,0"/>
                <v:stroke on="f"/>
                <v:imagedata o:title=""/>
                <o:lock v:ext="edit" aspectratio="f"/>
                <v:textbox inset="0mm,0mm,0mm,0mm"/>
              </v:shape>
            </w:pict>
          </mc:Fallback>
        </mc:AlternateContent>
      </w:r>
      <w:r>
        <mc:AlternateContent>
          <mc:Choice Requires="wps">
            <w:drawing>
              <wp:anchor distT="0" distB="0" distL="0" distR="0" simplePos="0" relativeHeight="251674624" behindDoc="0" locked="0" layoutInCell="1" allowOverlap="1">
                <wp:simplePos x="0" y="0"/>
                <wp:positionH relativeFrom="page">
                  <wp:posOffset>723265</wp:posOffset>
                </wp:positionH>
                <wp:positionV relativeFrom="paragraph">
                  <wp:posOffset>892810</wp:posOffset>
                </wp:positionV>
                <wp:extent cx="47625" cy="47625"/>
                <wp:effectExtent l="0" t="0" r="0" b="0"/>
                <wp:wrapNone/>
                <wp:docPr id="198" name="Graphic 198"/>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6"/>
                              </a:moveTo>
                              <a:lnTo>
                                <a:pt x="20655" y="47626"/>
                              </a:lnTo>
                              <a:lnTo>
                                <a:pt x="17617" y="47021"/>
                              </a:lnTo>
                              <a:lnTo>
                                <a:pt x="0" y="26970"/>
                              </a:lnTo>
                              <a:lnTo>
                                <a:pt x="0" y="20654"/>
                              </a:lnTo>
                              <a:lnTo>
                                <a:pt x="20655" y="0"/>
                              </a:lnTo>
                              <a:lnTo>
                                <a:pt x="26971" y="0"/>
                              </a:lnTo>
                              <a:lnTo>
                                <a:pt x="47626" y="23813"/>
                              </a:lnTo>
                              <a:lnTo>
                                <a:pt x="47626" y="26970"/>
                              </a:lnTo>
                              <a:lnTo>
                                <a:pt x="26971" y="47626"/>
                              </a:lnTo>
                              <a:close/>
                            </a:path>
                          </a:pathLst>
                        </a:custGeom>
                        <a:solidFill>
                          <a:srgbClr val="5E6061"/>
                        </a:solidFill>
                      </wps:spPr>
                      <wps:bodyPr wrap="square" lIns="0" tIns="0" rIns="0" bIns="0" rtlCol="0">
                        <a:noAutofit/>
                      </wps:bodyPr>
                    </wps:wsp>
                  </a:graphicData>
                </a:graphic>
              </wp:anchor>
            </w:drawing>
          </mc:Choice>
          <mc:Fallback>
            <w:pict>
              <v:shape id="Graphic 198" o:spid="_x0000_s1026" o:spt="100" style="position:absolute;left:0pt;margin-left:56.95pt;margin-top:70.3pt;height:3.75pt;width:3.75pt;mso-position-horizontal-relative:page;z-index:251674624;mso-width-relative:page;mso-height-relative:page;" fillcolor="#5E6061" filled="t" stroked="f" coordsize="47625,47625" o:gfxdata="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rMDVD2QAA&#10;AAsBAAAPAAAAAAAAAAEAIAAAACIAAABkcnMvZG93bnJldi54bWxQSwECFAAUAAAACACHTuJACvVu&#10;+1YCAAC6BQAADgAAAAAAAAABACAAAAAoAQAAZHJzL2Uyb0RvYy54bWxQSwUGAAAAAAYABgBZAQAA&#10;8AUAAAAA&#10;" path="m26971,47626l20655,47626,17617,47021,0,26970,0,20654,20655,0,26971,0,47626,23813,47626,26970,26971,47626xe">
                <v:fill on="t" focussize="0,0"/>
                <v:stroke on="f"/>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723265</wp:posOffset>
                </wp:positionH>
                <wp:positionV relativeFrom="paragraph">
                  <wp:posOffset>1073785</wp:posOffset>
                </wp:positionV>
                <wp:extent cx="47625" cy="47625"/>
                <wp:effectExtent l="0" t="0" r="0" b="0"/>
                <wp:wrapNone/>
                <wp:docPr id="199" name="Graphic 199"/>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6"/>
                              </a:moveTo>
                              <a:lnTo>
                                <a:pt x="20655" y="47626"/>
                              </a:lnTo>
                              <a:lnTo>
                                <a:pt x="17617" y="47021"/>
                              </a:lnTo>
                              <a:lnTo>
                                <a:pt x="0" y="26970"/>
                              </a:lnTo>
                              <a:lnTo>
                                <a:pt x="0" y="20654"/>
                              </a:lnTo>
                              <a:lnTo>
                                <a:pt x="20655" y="0"/>
                              </a:lnTo>
                              <a:lnTo>
                                <a:pt x="26971" y="0"/>
                              </a:lnTo>
                              <a:lnTo>
                                <a:pt x="47626" y="23813"/>
                              </a:lnTo>
                              <a:lnTo>
                                <a:pt x="47626" y="26970"/>
                              </a:lnTo>
                              <a:lnTo>
                                <a:pt x="26971" y="47626"/>
                              </a:lnTo>
                              <a:close/>
                            </a:path>
                          </a:pathLst>
                        </a:custGeom>
                        <a:solidFill>
                          <a:srgbClr val="5E6061"/>
                        </a:solidFill>
                      </wps:spPr>
                      <wps:bodyPr wrap="square" lIns="0" tIns="0" rIns="0" bIns="0" rtlCol="0">
                        <a:noAutofit/>
                      </wps:bodyPr>
                    </wps:wsp>
                  </a:graphicData>
                </a:graphic>
              </wp:anchor>
            </w:drawing>
          </mc:Choice>
          <mc:Fallback>
            <w:pict>
              <v:shape id="Graphic 199" o:spid="_x0000_s1026" o:spt="100" style="position:absolute;left:0pt;margin-left:56.95pt;margin-top:84.55pt;height:3.75pt;width:3.75pt;mso-position-horizontal-relative:page;z-index:251675648;mso-width-relative:page;mso-height-relative:page;" fillcolor="#5E6061" filled="t" stroked="f" coordsize="47625,47625" o:gfxdata="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0LJPjYAAAA&#10;CwEAAA8AAAAAAAAAAQAgAAAAIgAAAGRycy9kb3ducmV2LnhtbFBLAQIUABQAAAAIAIdO4kCyKKe4&#10;VgIAALoFAAAOAAAAAAAAAAEAIAAAACcBAABkcnMvZTJvRG9jLnhtbFBLBQYAAAAABgAGAFkBAADv&#10;BQAAAAA=&#10;" path="m26971,47626l20655,47626,17617,47021,0,26970,0,20654,20655,0,26971,0,47626,23813,47626,26970,26971,47626xe">
                <v:fill on="t" focussize="0,0"/>
                <v:stroke on="f"/>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723265</wp:posOffset>
                </wp:positionH>
                <wp:positionV relativeFrom="paragraph">
                  <wp:posOffset>1254760</wp:posOffset>
                </wp:positionV>
                <wp:extent cx="47625" cy="47625"/>
                <wp:effectExtent l="0" t="0" r="0" b="0"/>
                <wp:wrapNone/>
                <wp:docPr id="200" name="Graphic 200"/>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6"/>
                              </a:moveTo>
                              <a:lnTo>
                                <a:pt x="20655" y="47626"/>
                              </a:lnTo>
                              <a:lnTo>
                                <a:pt x="17617" y="47021"/>
                              </a:lnTo>
                              <a:lnTo>
                                <a:pt x="0" y="26970"/>
                              </a:lnTo>
                              <a:lnTo>
                                <a:pt x="0" y="20655"/>
                              </a:lnTo>
                              <a:lnTo>
                                <a:pt x="20655" y="0"/>
                              </a:lnTo>
                              <a:lnTo>
                                <a:pt x="26971" y="0"/>
                              </a:lnTo>
                              <a:lnTo>
                                <a:pt x="47626" y="23813"/>
                              </a:lnTo>
                              <a:lnTo>
                                <a:pt x="47626" y="26970"/>
                              </a:lnTo>
                              <a:lnTo>
                                <a:pt x="26971" y="47626"/>
                              </a:lnTo>
                              <a:close/>
                            </a:path>
                          </a:pathLst>
                        </a:custGeom>
                        <a:solidFill>
                          <a:srgbClr val="5E6061"/>
                        </a:solidFill>
                      </wps:spPr>
                      <wps:bodyPr wrap="square" lIns="0" tIns="0" rIns="0" bIns="0" rtlCol="0">
                        <a:noAutofit/>
                      </wps:bodyPr>
                    </wps:wsp>
                  </a:graphicData>
                </a:graphic>
              </wp:anchor>
            </w:drawing>
          </mc:Choice>
          <mc:Fallback>
            <w:pict>
              <v:shape id="Graphic 200" o:spid="_x0000_s1026" o:spt="100" style="position:absolute;left:0pt;margin-left:56.95pt;margin-top:98.8pt;height:3.75pt;width:3.75pt;mso-position-horizontal-relative:page;z-index:251676672;mso-width-relative:page;mso-height-relative:page;" fillcolor="#5E6061" filled="t" stroked="f" coordsize="47625,47625" o:gfxdata="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WFrp+2QAA&#10;AAsBAAAPAAAAAAAAAAEAIAAAACIAAABkcnMvZG93bnJldi54bWxQSwECFAAUAAAACACHTuJA0pqg&#10;3FYCAAC6BQAADgAAAAAAAAABACAAAAAoAQAAZHJzL2Uyb0RvYy54bWxQSwUGAAAAAAYABgBZAQAA&#10;8AUAAAAA&#10;" path="m26971,47626l20655,47626,17617,47021,0,26970,0,20655,20655,0,26971,0,47626,23813,47626,26970,26971,47626xe">
                <v:fill on="t" focussize="0,0"/>
                <v:stroke on="f"/>
                <v:imagedata o:title=""/>
                <o:lock v:ext="edit" aspectratio="f"/>
                <v:textbox inset="0mm,0mm,0mm,0mm"/>
              </v:shape>
            </w:pict>
          </mc:Fallback>
        </mc:AlternateContent>
      </w:r>
      <w:r>
        <w:rPr>
          <w:color w:val="5E6061"/>
          <w:w w:val="85"/>
        </w:rPr>
        <w:t>I</w:t>
      </w:r>
      <w:r>
        <w:rPr>
          <w:color w:val="5E6061"/>
          <w:spacing w:val="-4"/>
        </w:rPr>
        <w:t xml:space="preserve"> </w:t>
      </w:r>
      <w:r>
        <w:rPr>
          <w:color w:val="5E6061"/>
          <w:w w:val="85"/>
        </w:rPr>
        <w:t>source</w:t>
      </w:r>
      <w:r>
        <w:rPr>
          <w:color w:val="5E6061"/>
          <w:spacing w:val="-6"/>
          <w:w w:val="85"/>
        </w:rPr>
        <w:t xml:space="preserve"> </w:t>
      </w:r>
      <w:r>
        <w:rPr>
          <w:color w:val="5E6061"/>
          <w:w w:val="85"/>
        </w:rPr>
        <w:t>loans</w:t>
      </w:r>
      <w:r>
        <w:rPr>
          <w:color w:val="5E6061"/>
          <w:spacing w:val="-2"/>
          <w:w w:val="85"/>
        </w:rPr>
        <w:t xml:space="preserve"> </w:t>
      </w:r>
      <w:r>
        <w:rPr>
          <w:color w:val="5E6061"/>
          <w:w w:val="85"/>
        </w:rPr>
        <w:t>from</w:t>
      </w:r>
      <w:r>
        <w:rPr>
          <w:color w:val="5E6061"/>
          <w:spacing w:val="-5"/>
        </w:rPr>
        <w:t xml:space="preserve"> </w:t>
      </w:r>
      <w:r>
        <w:rPr>
          <w:color w:val="5E6061"/>
          <w:w w:val="85"/>
        </w:rPr>
        <w:t>a</w:t>
      </w:r>
      <w:r>
        <w:rPr>
          <w:color w:val="5E6061"/>
          <w:spacing w:val="-8"/>
          <w:w w:val="85"/>
        </w:rPr>
        <w:t xml:space="preserve"> </w:t>
      </w:r>
      <w:r>
        <w:rPr>
          <w:color w:val="5E6061"/>
          <w:w w:val="85"/>
        </w:rPr>
        <w:t>panel</w:t>
      </w:r>
      <w:r>
        <w:rPr>
          <w:color w:val="5E6061"/>
          <w:spacing w:val="-3"/>
          <w:w w:val="85"/>
        </w:rPr>
        <w:t xml:space="preserve"> </w:t>
      </w:r>
      <w:r>
        <w:rPr>
          <w:color w:val="5E6061"/>
          <w:w w:val="85"/>
        </w:rPr>
        <w:t>of</w:t>
      </w:r>
      <w:r>
        <w:rPr>
          <w:color w:val="5E6061"/>
          <w:spacing w:val="-6"/>
          <w:w w:val="85"/>
        </w:rPr>
        <w:t xml:space="preserve"> </w:t>
      </w:r>
      <w:r>
        <w:rPr>
          <w:color w:val="5E6061"/>
          <w:w w:val="85"/>
        </w:rPr>
        <w:t>lenders.</w:t>
      </w:r>
      <w:r>
        <w:rPr>
          <w:color w:val="5E6061"/>
          <w:spacing w:val="-2"/>
          <w:w w:val="85"/>
        </w:rPr>
        <w:t xml:space="preserve"> </w:t>
      </w:r>
      <w:r>
        <w:rPr>
          <w:color w:val="5E6061"/>
          <w:w w:val="85"/>
        </w:rPr>
        <w:t>The</w:t>
      </w:r>
      <w:r>
        <w:rPr>
          <w:color w:val="5E6061"/>
          <w:spacing w:val="-5"/>
          <w:w w:val="85"/>
        </w:rPr>
        <w:t xml:space="preserve"> </w:t>
      </w:r>
      <w:r>
        <w:rPr>
          <w:color w:val="5E6061"/>
          <w:w w:val="85"/>
        </w:rPr>
        <w:t>current</w:t>
      </w:r>
      <w:r>
        <w:rPr>
          <w:color w:val="5E6061"/>
          <w:spacing w:val="-6"/>
          <w:w w:val="85"/>
        </w:rPr>
        <w:t xml:space="preserve"> </w:t>
      </w:r>
      <w:r>
        <w:rPr>
          <w:color w:val="5E6061"/>
          <w:w w:val="85"/>
        </w:rPr>
        <w:t>lenders</w:t>
      </w:r>
      <w:r>
        <w:rPr>
          <w:color w:val="5E6061"/>
          <w:spacing w:val="-2"/>
          <w:w w:val="85"/>
        </w:rPr>
        <w:t xml:space="preserve"> </w:t>
      </w:r>
      <w:r>
        <w:rPr>
          <w:color w:val="5E6061"/>
          <w:w w:val="85"/>
        </w:rPr>
        <w:t>I</w:t>
      </w:r>
      <w:r>
        <w:rPr>
          <w:color w:val="5E6061"/>
          <w:spacing w:val="-4"/>
        </w:rPr>
        <w:t xml:space="preserve"> </w:t>
      </w:r>
      <w:r>
        <w:rPr>
          <w:color w:val="5E6061"/>
          <w:w w:val="85"/>
        </w:rPr>
        <w:t>can</w:t>
      </w:r>
      <w:r>
        <w:rPr>
          <w:color w:val="5E6061"/>
          <w:spacing w:val="-12"/>
        </w:rPr>
        <w:t xml:space="preserve"> </w:t>
      </w:r>
      <w:r>
        <w:rPr>
          <w:color w:val="5E6061"/>
          <w:w w:val="85"/>
        </w:rPr>
        <w:t>use</w:t>
      </w:r>
      <w:r>
        <w:rPr>
          <w:color w:val="5E6061"/>
          <w:spacing w:val="-6"/>
          <w:w w:val="85"/>
        </w:rPr>
        <w:t xml:space="preserve"> </w:t>
      </w:r>
      <w:r>
        <w:rPr>
          <w:color w:val="5E6061"/>
          <w:spacing w:val="-4"/>
          <w:w w:val="85"/>
        </w:rPr>
        <w:t>are:</w:t>
      </w:r>
    </w:p>
    <w:p w14:paraId="10EA5F08">
      <w:pPr>
        <w:pStyle w:val="5"/>
        <w:spacing w:before="48"/>
        <w:rPr>
          <w:sz w:val="20"/>
        </w:rPr>
      </w:pPr>
    </w:p>
    <w:tbl>
      <w:tblPr>
        <w:tblStyle w:val="7"/>
        <w:tblW w:w="0" w:type="auto"/>
        <w:tblInd w:w="6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22"/>
        <w:gridCol w:w="3699"/>
        <w:gridCol w:w="1704"/>
      </w:tblGrid>
      <w:tr w14:paraId="2D63A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7" w:hRule="atLeast"/>
        </w:trPr>
        <w:tc>
          <w:tcPr>
            <w:tcW w:w="2622" w:type="dxa"/>
          </w:tcPr>
          <w:p w14:paraId="27D60FF2">
            <w:pPr>
              <w:pStyle w:val="11"/>
              <w:spacing w:before="0" w:line="220" w:lineRule="exact"/>
              <w:ind w:left="50"/>
              <w:rPr>
                <w:sz w:val="25"/>
              </w:rPr>
            </w:pPr>
            <w:r>
              <w:rPr>
                <w:color w:val="5E6061"/>
                <w:spacing w:val="-5"/>
                <w:sz w:val="25"/>
              </w:rPr>
              <w:t>ANZ</w:t>
            </w:r>
          </w:p>
        </w:tc>
        <w:tc>
          <w:tcPr>
            <w:tcW w:w="3699" w:type="dxa"/>
          </w:tcPr>
          <w:p w14:paraId="5FE51572">
            <w:pPr>
              <w:pStyle w:val="11"/>
              <w:spacing w:before="0" w:line="220" w:lineRule="exact"/>
              <w:ind w:left="661"/>
              <w:rPr>
                <w:sz w:val="25"/>
              </w:rPr>
            </w:pPr>
            <w:r>
              <w:rPr>
                <w:sz w:val="25"/>
              </w:rPr>
              <mc:AlternateContent>
                <mc:Choice Requires="wpg">
                  <w:drawing>
                    <wp:anchor distT="0" distB="0" distL="0" distR="0" simplePos="0" relativeHeight="251692032" behindDoc="1" locked="0" layoutInCell="1" allowOverlap="1">
                      <wp:simplePos x="0" y="0"/>
                      <wp:positionH relativeFrom="column">
                        <wp:posOffset>259080</wp:posOffset>
                      </wp:positionH>
                      <wp:positionV relativeFrom="paragraph">
                        <wp:posOffset>30480</wp:posOffset>
                      </wp:positionV>
                      <wp:extent cx="47625" cy="47625"/>
                      <wp:effectExtent l="0" t="0" r="0" b="0"/>
                      <wp:wrapNone/>
                      <wp:docPr id="201" name="Group 20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2" name="Graphic 202"/>
                              <wps:cNvSpPr/>
                              <wps:spPr>
                                <a:xfrm>
                                  <a:off x="0" y="0"/>
                                  <a:ext cx="47625" cy="47625"/>
                                </a:xfrm>
                                <a:custGeom>
                                  <a:avLst/>
                                  <a:gdLst/>
                                  <a:ahLst/>
                                  <a:cxnLst/>
                                  <a:rect l="l" t="t" r="r" b="b"/>
                                  <a:pathLst>
                                    <a:path w="47625" h="47625">
                                      <a:moveTo>
                                        <a:pt x="26970" y="47626"/>
                                      </a:moveTo>
                                      <a:lnTo>
                                        <a:pt x="20655" y="47626"/>
                                      </a:lnTo>
                                      <a:lnTo>
                                        <a:pt x="17617" y="47021"/>
                                      </a:lnTo>
                                      <a:lnTo>
                                        <a:pt x="0" y="26970"/>
                                      </a:lnTo>
                                      <a:lnTo>
                                        <a:pt x="0" y="20655"/>
                                      </a:lnTo>
                                      <a:lnTo>
                                        <a:pt x="20655"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01" o:spid="_x0000_s1026" o:spt="203" style="position:absolute;left:0pt;margin-left:20.4pt;margin-top:2.4pt;height:3.75pt;width:3.75pt;z-index:-251624448;mso-width-relative:page;mso-height-relative:page;" coordsize="47625,47625" o:gfxdata="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FY4PnVAAAABgEAAA8AAAAAAAAAAQAgAAAAIgAAAGRycy9kb3ducmV2LnhtbFBLAQIUABQA&#10;AAAIAIdO4kCZSazjngIAAOYGAAAOAAAAAAAAAAEAIAAAACQBAABkcnMvZTJvRG9jLnhtbFBLBQYA&#10;AAAABgAGAFkBAAA0BgAAAAA=&#10;">
                      <o:lock v:ext="edit" aspectratio="f"/>
                      <v:shape id="Graphic 202" o:spid="_x0000_s1026" o:spt="100" style="position:absolute;left:0;top:0;height:47625;width:47625;" fillcolor="#5E6061" filled="t" stroked="f" coordsize="47625,47625" o:gfxdata="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hGEX74A&#10;AADcAAAADwAAAAAAAAABACAAAAAiAAAAZHJzL2Rvd25yZXYueG1sUEsBAhQAFAAAAAgAh07iQDMv&#10;BZ47AAAAOQAAABAAAAAAAAAAAQAgAAAADQEAAGRycy9zaGFwZXhtbC54bWxQSwUGAAAAAAYABgBb&#10;AQAAtwMAAAAA&#10;" path="m26970,47626l20655,47626,17617,47021,0,26970,0,20655,20655,0,26970,0,47626,23813,47626,26970,26970,47626xe">
                        <v:fill on="t" focussize="0,0"/>
                        <v:stroke on="f"/>
                        <v:imagedata o:title=""/>
                        <o:lock v:ext="edit" aspectratio="f"/>
                        <v:textbox inset="0mm,0mm,0mm,0mm"/>
                      </v:shape>
                    </v:group>
                  </w:pict>
                </mc:Fallback>
              </mc:AlternateContent>
            </w:r>
            <w:r>
              <w:rPr>
                <w:sz w:val="25"/>
              </w:rPr>
              <mc:AlternateContent>
                <mc:Choice Requires="wpg">
                  <w:drawing>
                    <wp:anchor distT="0" distB="0" distL="0" distR="0" simplePos="0" relativeHeight="251692032" behindDoc="1" locked="0" layoutInCell="1" allowOverlap="1">
                      <wp:simplePos x="0" y="0"/>
                      <wp:positionH relativeFrom="column">
                        <wp:posOffset>2306955</wp:posOffset>
                      </wp:positionH>
                      <wp:positionV relativeFrom="paragraph">
                        <wp:posOffset>30480</wp:posOffset>
                      </wp:positionV>
                      <wp:extent cx="47625" cy="47625"/>
                      <wp:effectExtent l="0" t="0" r="0" b="0"/>
                      <wp:wrapNone/>
                      <wp:docPr id="203" name="Group 20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4" name="Graphic 204"/>
                              <wps:cNvSpPr/>
                              <wps:spPr>
                                <a:xfrm>
                                  <a:off x="0" y="0"/>
                                  <a:ext cx="47625" cy="47625"/>
                                </a:xfrm>
                                <a:custGeom>
                                  <a:avLst/>
                                  <a:gdLst/>
                                  <a:ahLst/>
                                  <a:cxnLst/>
                                  <a:rect l="l" t="t" r="r" b="b"/>
                                  <a:pathLst>
                                    <a:path w="47625" h="47625">
                                      <a:moveTo>
                                        <a:pt x="26970" y="47626"/>
                                      </a:moveTo>
                                      <a:lnTo>
                                        <a:pt x="20654" y="47626"/>
                                      </a:lnTo>
                                      <a:lnTo>
                                        <a:pt x="17617" y="47021"/>
                                      </a:lnTo>
                                      <a:lnTo>
                                        <a:pt x="0" y="26970"/>
                                      </a:lnTo>
                                      <a:lnTo>
                                        <a:pt x="0" y="20655"/>
                                      </a:lnTo>
                                      <a:lnTo>
                                        <a:pt x="20654"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03" o:spid="_x0000_s1026" o:spt="203" style="position:absolute;left:0pt;margin-left:181.65pt;margin-top:2.4pt;height:3.75pt;width:3.75pt;z-index:-251624448;mso-width-relative:page;mso-height-relative:page;" coordsize="47625,47625" o:gfxdata="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aI4+2AAAAAgBAAAPAAAAAAAAAAEAIAAAACIAAABkcnMvZG93bnJldi54bWxQ&#10;SwECFAAUAAAACACHTuJA5xX2dKICAADmBgAADgAAAAAAAAABACAAAAAnAQAAZHJzL2Uyb0RvYy54&#10;bWxQSwUGAAAAAAYABgBZAQAAOwYAAAAA&#10;">
                      <o:lock v:ext="edit" aspectratio="f"/>
                      <v:shape id="Graphic 204" o:spid="_x0000_s1026" o:spt="100" style="position:absolute;left:0;top:0;height:47625;width:47625;" fillcolor="#5E6061" filled="t" stroked="f" coordsize="47625,47625" o:gfxdata="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0ubC/&#10;AAAA3AAAAA8AAAAAAAAAAQAgAAAAIgAAAGRycy9kb3ducmV2LnhtbFBLAQIUABQAAAAIAIdO4kAz&#10;LwWeOwAAADkAAAAQAAAAAAAAAAEAIAAAAA4BAABkcnMvc2hhcGV4bWwueG1sUEsFBgAAAAAGAAYA&#10;WwEAALgDAAAAAA==&#10;" path="m26970,47626l20654,47626,17617,47021,0,26970,0,20655,20654,0,26970,0,47626,23813,47626,26970,26970,47626xe">
                        <v:fill on="t" focussize="0,0"/>
                        <v:stroke on="f"/>
                        <v:imagedata o:title=""/>
                        <o:lock v:ext="edit" aspectratio="f"/>
                        <v:textbox inset="0mm,0mm,0mm,0mm"/>
                      </v:shape>
                    </v:group>
                  </w:pict>
                </mc:Fallback>
              </mc:AlternateContent>
            </w:r>
            <w:r>
              <w:rPr>
                <w:color w:val="5E6061"/>
                <w:spacing w:val="-2"/>
                <w:sz w:val="25"/>
              </w:rPr>
              <w:t>Westpac</w:t>
            </w:r>
          </w:p>
        </w:tc>
        <w:tc>
          <w:tcPr>
            <w:tcW w:w="1704" w:type="dxa"/>
          </w:tcPr>
          <w:p w14:paraId="074910CF">
            <w:pPr>
              <w:pStyle w:val="11"/>
              <w:spacing w:before="0" w:line="220" w:lineRule="exact"/>
              <w:ind w:left="195"/>
              <w:rPr>
                <w:sz w:val="25"/>
              </w:rPr>
            </w:pPr>
            <w:r>
              <w:rPr>
                <w:color w:val="5E6061"/>
                <w:spacing w:val="-5"/>
                <w:sz w:val="25"/>
              </w:rPr>
              <w:t>BNZ</w:t>
            </w:r>
          </w:p>
        </w:tc>
      </w:tr>
      <w:tr w14:paraId="46CC6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2622" w:type="dxa"/>
          </w:tcPr>
          <w:p w14:paraId="7960D340">
            <w:pPr>
              <w:pStyle w:val="11"/>
              <w:spacing w:before="0" w:line="257" w:lineRule="exact"/>
              <w:ind w:left="50"/>
              <w:rPr>
                <w:sz w:val="25"/>
              </w:rPr>
            </w:pPr>
            <w:r>
              <w:rPr>
                <w:color w:val="5E6061"/>
                <w:spacing w:val="-5"/>
                <w:w w:val="95"/>
                <w:sz w:val="25"/>
              </w:rPr>
              <w:t>ASB</w:t>
            </w:r>
          </w:p>
        </w:tc>
        <w:tc>
          <w:tcPr>
            <w:tcW w:w="3699" w:type="dxa"/>
          </w:tcPr>
          <w:p w14:paraId="6ECBB7D0">
            <w:pPr>
              <w:pStyle w:val="11"/>
              <w:spacing w:before="0" w:line="257" w:lineRule="exact"/>
              <w:ind w:left="661"/>
              <w:rPr>
                <w:sz w:val="25"/>
              </w:rPr>
            </w:pPr>
            <w:r>
              <w:rPr>
                <w:sz w:val="25"/>
              </w:rPr>
              <mc:AlternateContent>
                <mc:Choice Requires="wpg">
                  <w:drawing>
                    <wp:anchor distT="0" distB="0" distL="0" distR="0" simplePos="0" relativeHeight="251693056" behindDoc="1" locked="0" layoutInCell="1" allowOverlap="1">
                      <wp:simplePos x="0" y="0"/>
                      <wp:positionH relativeFrom="column">
                        <wp:posOffset>259080</wp:posOffset>
                      </wp:positionH>
                      <wp:positionV relativeFrom="paragraph">
                        <wp:posOffset>53975</wp:posOffset>
                      </wp:positionV>
                      <wp:extent cx="47625" cy="47625"/>
                      <wp:effectExtent l="0" t="0" r="0" b="0"/>
                      <wp:wrapNone/>
                      <wp:docPr id="205" name="Group 20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6" name="Graphic 206"/>
                              <wps:cNvSpPr/>
                              <wps:spPr>
                                <a:xfrm>
                                  <a:off x="0" y="0"/>
                                  <a:ext cx="47625" cy="47625"/>
                                </a:xfrm>
                                <a:custGeom>
                                  <a:avLst/>
                                  <a:gdLst/>
                                  <a:ahLst/>
                                  <a:cxnLst/>
                                  <a:rect l="l" t="t" r="r" b="b"/>
                                  <a:pathLst>
                                    <a:path w="47625" h="47625">
                                      <a:moveTo>
                                        <a:pt x="26970" y="47626"/>
                                      </a:moveTo>
                                      <a:lnTo>
                                        <a:pt x="20655" y="47626"/>
                                      </a:lnTo>
                                      <a:lnTo>
                                        <a:pt x="17617" y="47021"/>
                                      </a:lnTo>
                                      <a:lnTo>
                                        <a:pt x="0" y="26970"/>
                                      </a:lnTo>
                                      <a:lnTo>
                                        <a:pt x="0" y="20654"/>
                                      </a:lnTo>
                                      <a:lnTo>
                                        <a:pt x="20655"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05" o:spid="_x0000_s1026" o:spt="203" style="position:absolute;left:0pt;margin-left:20.4pt;margin-top:4.25pt;height:3.75pt;width:3.75pt;z-index:-251623424;mso-width-relative:page;mso-height-relative:page;" coordsize="47625,47625" o:gfxdata="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Jc56tHWAAAABgEAAA8AAAAAAAAAAQAgAAAAIgAAAGRycy9kb3ducmV2LnhtbFBLAQIUABQAAAAI&#10;AIdO4kARm/homgIAAOYGAAAOAAAAAAAAAAEAIAAAACUBAABkcnMvZTJvRG9jLnhtbFBLBQYAAAAA&#10;BgAGAFkBAAAxBgAAAAA=&#10;">
                      <o:lock v:ext="edit" aspectratio="f"/>
                      <v:shape id="Graphic 206" o:spid="_x0000_s1026" o:spt="100" style="position:absolute;left:0;top:0;height:47625;width:47625;" fillcolor="#5E6061" filled="t" stroked="f" coordsize="47625,47625" o:gfxdata="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qCXL4A&#10;AADcAAAADwAAAAAAAAABACAAAAAiAAAAZHJzL2Rvd25yZXYueG1sUEsBAhQAFAAAAAgAh07iQDMv&#10;BZ47AAAAOQAAABAAAAAAAAAAAQAgAAAADQEAAGRycy9zaGFwZXhtbC54bWxQSwUGAAAAAAYABgBb&#10;AQAAtwMAAAAA&#10;" path="m26970,47626l20655,47626,17617,47021,0,26970,0,20654,20655,0,26970,0,47626,23813,47626,26970,26970,47626xe">
                        <v:fill on="t" focussize="0,0"/>
                        <v:stroke on="f"/>
                        <v:imagedata o:title=""/>
                        <o:lock v:ext="edit" aspectratio="f"/>
                        <v:textbox inset="0mm,0mm,0mm,0mm"/>
                      </v:shape>
                    </v:group>
                  </w:pict>
                </mc:Fallback>
              </mc:AlternateContent>
            </w:r>
            <w:r>
              <w:rPr>
                <w:sz w:val="25"/>
              </w:rPr>
              <mc:AlternateContent>
                <mc:Choice Requires="wpg">
                  <w:drawing>
                    <wp:anchor distT="0" distB="0" distL="0" distR="0" simplePos="0" relativeHeight="251694080" behindDoc="1" locked="0" layoutInCell="1" allowOverlap="1">
                      <wp:simplePos x="0" y="0"/>
                      <wp:positionH relativeFrom="column">
                        <wp:posOffset>2306955</wp:posOffset>
                      </wp:positionH>
                      <wp:positionV relativeFrom="paragraph">
                        <wp:posOffset>53975</wp:posOffset>
                      </wp:positionV>
                      <wp:extent cx="47625" cy="47625"/>
                      <wp:effectExtent l="0" t="0" r="0" b="0"/>
                      <wp:wrapNone/>
                      <wp:docPr id="207" name="Group 20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08" name="Graphic 208"/>
                              <wps:cNvSpPr/>
                              <wps:spPr>
                                <a:xfrm>
                                  <a:off x="0" y="0"/>
                                  <a:ext cx="47625" cy="47625"/>
                                </a:xfrm>
                                <a:custGeom>
                                  <a:avLst/>
                                  <a:gdLst/>
                                  <a:ahLst/>
                                  <a:cxnLst/>
                                  <a:rect l="l" t="t" r="r" b="b"/>
                                  <a:pathLst>
                                    <a:path w="47625" h="47625">
                                      <a:moveTo>
                                        <a:pt x="26970" y="47626"/>
                                      </a:moveTo>
                                      <a:lnTo>
                                        <a:pt x="20654" y="47626"/>
                                      </a:lnTo>
                                      <a:lnTo>
                                        <a:pt x="17617" y="47021"/>
                                      </a:lnTo>
                                      <a:lnTo>
                                        <a:pt x="0" y="26970"/>
                                      </a:lnTo>
                                      <a:lnTo>
                                        <a:pt x="0" y="20654"/>
                                      </a:lnTo>
                                      <a:lnTo>
                                        <a:pt x="20654"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07" o:spid="_x0000_s1026" o:spt="203" style="position:absolute;left:0pt;margin-left:181.65pt;margin-top:4.25pt;height:3.75pt;width:3.75pt;z-index:-251622400;mso-width-relative:page;mso-height-relative:page;" coordsize="47625,47625" o:gfxdata="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jw0C82AAAAAgBAAAPAAAAAAAAAAEAIAAAACIAAABkcnMvZG93bnJldi54bWxQSwEC&#10;FAAUAAAACACHTuJANTlaCp8CAADmBgAADgAAAAAAAAABACAAAAAnAQAAZHJzL2Uyb0RvYy54bWxQ&#10;SwUGAAAAAAYABgBZAQAAOAYAAAAA&#10;">
                      <o:lock v:ext="edit" aspectratio="f"/>
                      <v:shape id="Graphic 208" o:spid="_x0000_s1026" o:spt="100" style="position:absolute;left:0;top:0;height:47625;width:47625;" fillcolor="#5E6061" filled="t" stroked="f" coordsize="47625,47625" o:gfxdata="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mztbsAAADc&#10;AAAADwAAAAAAAAABACAAAAAiAAAAZHJzL2Rvd25yZXYueG1sUEsBAhQAFAAAAAgAh07iQDMvBZ47&#10;AAAAOQAAABAAAAAAAAAAAQAgAAAACgEAAGRycy9zaGFwZXhtbC54bWxQSwUGAAAAAAYABgBbAQAA&#10;tAMAAAAA&#10;" path="m26970,47626l20654,47626,17617,47021,0,26970,0,20654,20654,0,26970,0,47626,23813,47626,26970,26970,47626xe">
                        <v:fill on="t" focussize="0,0"/>
                        <v:stroke on="f"/>
                        <v:imagedata o:title=""/>
                        <o:lock v:ext="edit" aspectratio="f"/>
                        <v:textbox inset="0mm,0mm,0mm,0mm"/>
                      </v:shape>
                    </v:group>
                  </w:pict>
                </mc:Fallback>
              </mc:AlternateContent>
            </w:r>
            <w:r>
              <w:rPr>
                <w:color w:val="5E6061"/>
                <w:w w:val="85"/>
                <w:sz w:val="25"/>
              </w:rPr>
              <w:t>ASAP</w:t>
            </w:r>
            <w:r>
              <w:rPr>
                <w:color w:val="5E6061"/>
                <w:spacing w:val="-11"/>
                <w:w w:val="85"/>
                <w:sz w:val="25"/>
              </w:rPr>
              <w:t xml:space="preserve"> </w:t>
            </w:r>
            <w:r>
              <w:rPr>
                <w:color w:val="5E6061"/>
                <w:w w:val="85"/>
                <w:sz w:val="25"/>
              </w:rPr>
              <w:t>Finance</w:t>
            </w:r>
            <w:r>
              <w:rPr>
                <w:color w:val="5E6061"/>
                <w:spacing w:val="-8"/>
                <w:w w:val="85"/>
                <w:sz w:val="25"/>
              </w:rPr>
              <w:t xml:space="preserve"> </w:t>
            </w:r>
            <w:r>
              <w:rPr>
                <w:color w:val="5E6061"/>
                <w:spacing w:val="-2"/>
                <w:w w:val="85"/>
                <w:sz w:val="25"/>
              </w:rPr>
              <w:t>Limited</w:t>
            </w:r>
          </w:p>
        </w:tc>
        <w:tc>
          <w:tcPr>
            <w:tcW w:w="1704" w:type="dxa"/>
          </w:tcPr>
          <w:p w14:paraId="7E3B8CB1">
            <w:pPr>
              <w:pStyle w:val="11"/>
              <w:spacing w:before="0" w:line="257" w:lineRule="exact"/>
              <w:ind w:left="195"/>
              <w:rPr>
                <w:sz w:val="25"/>
              </w:rPr>
            </w:pPr>
            <w:r>
              <w:rPr>
                <w:color w:val="5E6061"/>
                <w:spacing w:val="-2"/>
                <w:w w:val="95"/>
                <w:sz w:val="25"/>
              </w:rPr>
              <w:t>PROSPA</w:t>
            </w:r>
          </w:p>
        </w:tc>
      </w:tr>
      <w:tr w14:paraId="3BAD0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2622" w:type="dxa"/>
          </w:tcPr>
          <w:p w14:paraId="63046C87">
            <w:pPr>
              <w:pStyle w:val="11"/>
              <w:spacing w:before="0" w:line="257" w:lineRule="exact"/>
              <w:ind w:left="50"/>
              <w:rPr>
                <w:sz w:val="25"/>
              </w:rPr>
            </w:pPr>
            <w:r>
              <w:rPr>
                <w:color w:val="5E6061"/>
                <w:spacing w:val="-4"/>
                <w:w w:val="85"/>
                <w:sz w:val="25"/>
              </w:rPr>
              <w:t>Avanti</w:t>
            </w:r>
            <w:r>
              <w:rPr>
                <w:color w:val="5E6061"/>
                <w:spacing w:val="-3"/>
                <w:w w:val="85"/>
                <w:sz w:val="25"/>
              </w:rPr>
              <w:t xml:space="preserve"> </w:t>
            </w:r>
            <w:r>
              <w:rPr>
                <w:color w:val="5E6061"/>
                <w:spacing w:val="-2"/>
                <w:w w:val="90"/>
                <w:sz w:val="25"/>
              </w:rPr>
              <w:t>Finance</w:t>
            </w:r>
          </w:p>
        </w:tc>
        <w:tc>
          <w:tcPr>
            <w:tcW w:w="3699" w:type="dxa"/>
          </w:tcPr>
          <w:p w14:paraId="0EBD42C3">
            <w:pPr>
              <w:pStyle w:val="11"/>
              <w:spacing w:before="0" w:line="257" w:lineRule="exact"/>
              <w:ind w:left="661"/>
              <w:rPr>
                <w:sz w:val="25"/>
              </w:rPr>
            </w:pPr>
            <w:r>
              <w:rPr>
                <w:sz w:val="25"/>
              </w:rPr>
              <mc:AlternateContent>
                <mc:Choice Requires="wpg">
                  <w:drawing>
                    <wp:anchor distT="0" distB="0" distL="0" distR="0" simplePos="0" relativeHeight="251695104" behindDoc="1" locked="0" layoutInCell="1" allowOverlap="1">
                      <wp:simplePos x="0" y="0"/>
                      <wp:positionH relativeFrom="column">
                        <wp:posOffset>259080</wp:posOffset>
                      </wp:positionH>
                      <wp:positionV relativeFrom="paragraph">
                        <wp:posOffset>53975</wp:posOffset>
                      </wp:positionV>
                      <wp:extent cx="47625" cy="47625"/>
                      <wp:effectExtent l="0" t="0" r="0" b="0"/>
                      <wp:wrapNone/>
                      <wp:docPr id="209" name="Group 20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0" name="Graphic 210"/>
                              <wps:cNvSpPr/>
                              <wps:spPr>
                                <a:xfrm>
                                  <a:off x="0" y="0"/>
                                  <a:ext cx="47625" cy="47625"/>
                                </a:xfrm>
                                <a:custGeom>
                                  <a:avLst/>
                                  <a:gdLst/>
                                  <a:ahLst/>
                                  <a:cxnLst/>
                                  <a:rect l="l" t="t" r="r" b="b"/>
                                  <a:pathLst>
                                    <a:path w="47625" h="47625">
                                      <a:moveTo>
                                        <a:pt x="26970" y="47626"/>
                                      </a:moveTo>
                                      <a:lnTo>
                                        <a:pt x="20655" y="47626"/>
                                      </a:lnTo>
                                      <a:lnTo>
                                        <a:pt x="17617" y="47021"/>
                                      </a:lnTo>
                                      <a:lnTo>
                                        <a:pt x="0" y="26970"/>
                                      </a:lnTo>
                                      <a:lnTo>
                                        <a:pt x="0" y="20654"/>
                                      </a:lnTo>
                                      <a:lnTo>
                                        <a:pt x="20655"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09" o:spid="_x0000_s1026" o:spt="203" style="position:absolute;left:0pt;margin-left:20.4pt;margin-top:4.25pt;height:3.75pt;width:3.75pt;z-index:-251621376;mso-width-relative:page;mso-height-relative:page;" coordsize="47625,47625" o:gfxdata="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Jc56tHWAAAABgEAAA8AAAAAAAAAAQAgAAAAIgAAAGRycy9kb3ducmV2LnhtbFBLAQIU&#10;ABQAAAAIAIdO4kBiFE66oAIAAOYGAAAOAAAAAAAAAAEAIAAAACUBAABkcnMvZTJvRG9jLnhtbFBL&#10;BQYAAAAABgAGAFkBAAA3BgAAAAA=&#10;">
                      <o:lock v:ext="edit" aspectratio="f"/>
                      <v:shape id="Graphic 210" o:spid="_x0000_s1026" o:spt="100" style="position:absolute;left:0;top:0;height:47625;width:47625;" fillcolor="#5E6061" filled="t" stroked="f" coordsize="47625,47625" o:gfxdata="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YpbrsAAADc&#10;AAAADwAAAAAAAAABACAAAAAiAAAAZHJzL2Rvd25yZXYueG1sUEsBAhQAFAAAAAgAh07iQDMvBZ47&#10;AAAAOQAAABAAAAAAAAAAAQAgAAAACgEAAGRycy9zaGFwZXhtbC54bWxQSwUGAAAAAAYABgBbAQAA&#10;tAMAAAAA&#10;" path="m26970,47626l20655,47626,17617,47021,0,26970,0,20654,20655,0,26970,0,47626,23813,47626,26970,26970,47626xe">
                        <v:fill on="t" focussize="0,0"/>
                        <v:stroke on="f"/>
                        <v:imagedata o:title=""/>
                        <o:lock v:ext="edit" aspectratio="f"/>
                        <v:textbox inset="0mm,0mm,0mm,0mm"/>
                      </v:shape>
                    </v:group>
                  </w:pict>
                </mc:Fallback>
              </mc:AlternateContent>
            </w:r>
            <w:r>
              <w:rPr>
                <w:sz w:val="25"/>
              </w:rPr>
              <mc:AlternateContent>
                <mc:Choice Requires="wpg">
                  <w:drawing>
                    <wp:anchor distT="0" distB="0" distL="0" distR="0" simplePos="0" relativeHeight="251695104" behindDoc="1" locked="0" layoutInCell="1" allowOverlap="1">
                      <wp:simplePos x="0" y="0"/>
                      <wp:positionH relativeFrom="column">
                        <wp:posOffset>2306955</wp:posOffset>
                      </wp:positionH>
                      <wp:positionV relativeFrom="paragraph">
                        <wp:posOffset>53975</wp:posOffset>
                      </wp:positionV>
                      <wp:extent cx="47625" cy="47625"/>
                      <wp:effectExtent l="0" t="0" r="0" b="0"/>
                      <wp:wrapNone/>
                      <wp:docPr id="211" name="Group 2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2" name="Graphic 212"/>
                              <wps:cNvSpPr/>
                              <wps:spPr>
                                <a:xfrm>
                                  <a:off x="0" y="0"/>
                                  <a:ext cx="47625" cy="47625"/>
                                </a:xfrm>
                                <a:custGeom>
                                  <a:avLst/>
                                  <a:gdLst/>
                                  <a:ahLst/>
                                  <a:cxnLst/>
                                  <a:rect l="l" t="t" r="r" b="b"/>
                                  <a:pathLst>
                                    <a:path w="47625" h="47625">
                                      <a:moveTo>
                                        <a:pt x="26970" y="47626"/>
                                      </a:moveTo>
                                      <a:lnTo>
                                        <a:pt x="20654" y="47626"/>
                                      </a:lnTo>
                                      <a:lnTo>
                                        <a:pt x="17617" y="47021"/>
                                      </a:lnTo>
                                      <a:lnTo>
                                        <a:pt x="0" y="26970"/>
                                      </a:lnTo>
                                      <a:lnTo>
                                        <a:pt x="0" y="20654"/>
                                      </a:lnTo>
                                      <a:lnTo>
                                        <a:pt x="20654"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11" o:spid="_x0000_s1026" o:spt="203" style="position:absolute;left:0pt;margin-left:181.65pt;margin-top:4.25pt;height:3.75pt;width:3.75pt;z-index:-251621376;mso-width-relative:page;mso-height-relative:page;" coordsize="47625,47625" o:gfxdata="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GPDQLzYAAAACAEAAA8AAAAAAAAAAQAgAAAAIgAAAGRycy9kb3ducmV2LnhtbFBLAQIU&#10;ABQAAAAIAIdO4kAQt2u2ngIAAOYGAAAOAAAAAAAAAAEAIAAAACcBAABkcnMvZTJvRG9jLnhtbFBL&#10;BQYAAAAABgAGAFkBAAA3BgAAAAA=&#10;">
                      <o:lock v:ext="edit" aspectratio="f"/>
                      <v:shape id="Graphic 212" o:spid="_x0000_s1026" o:spt="100" style="position:absolute;left:0;top:0;height:47625;width:47625;" fillcolor="#5E6061" filled="t" stroked="f" coordsize="47625,47625" o:gfxdata="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gSgr4A&#10;AADcAAAADwAAAAAAAAABACAAAAAiAAAAZHJzL2Rvd25yZXYueG1sUEsBAhQAFAAAAAgAh07iQDMv&#10;BZ47AAAAOQAAABAAAAAAAAAAAQAgAAAADQEAAGRycy9zaGFwZXhtbC54bWxQSwUGAAAAAAYABgBb&#10;AQAAtwMAAAAA&#10;" path="m26970,47626l20654,47626,17617,47021,0,26970,0,20654,20654,0,26970,0,47626,23813,47626,26970,26970,47626xe">
                        <v:fill on="t" focussize="0,0"/>
                        <v:stroke on="f"/>
                        <v:imagedata o:title=""/>
                        <o:lock v:ext="edit" aspectratio="f"/>
                        <v:textbox inset="0mm,0mm,0mm,0mm"/>
                      </v:shape>
                    </v:group>
                  </w:pict>
                </mc:Fallback>
              </mc:AlternateContent>
            </w:r>
            <w:r>
              <w:rPr>
                <w:color w:val="5E6061"/>
                <w:w w:val="85"/>
                <w:sz w:val="25"/>
              </w:rPr>
              <w:t>Cressida</w:t>
            </w:r>
            <w:r>
              <w:rPr>
                <w:color w:val="5E6061"/>
                <w:spacing w:val="1"/>
                <w:sz w:val="25"/>
              </w:rPr>
              <w:t xml:space="preserve"> </w:t>
            </w:r>
            <w:r>
              <w:rPr>
                <w:color w:val="5E6061"/>
                <w:spacing w:val="-2"/>
                <w:w w:val="95"/>
                <w:sz w:val="25"/>
              </w:rPr>
              <w:t>Capital</w:t>
            </w:r>
          </w:p>
        </w:tc>
        <w:tc>
          <w:tcPr>
            <w:tcW w:w="1704" w:type="dxa"/>
          </w:tcPr>
          <w:p w14:paraId="4E55AD3D">
            <w:pPr>
              <w:pStyle w:val="11"/>
              <w:spacing w:before="0" w:line="257" w:lineRule="exact"/>
              <w:ind w:left="195"/>
              <w:rPr>
                <w:sz w:val="25"/>
              </w:rPr>
            </w:pPr>
            <w:r>
              <w:rPr>
                <w:color w:val="5E6061"/>
                <w:spacing w:val="-5"/>
                <w:w w:val="90"/>
                <w:sz w:val="25"/>
              </w:rPr>
              <w:t>DBR</w:t>
            </w:r>
          </w:p>
        </w:tc>
      </w:tr>
      <w:tr w14:paraId="54184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2622" w:type="dxa"/>
          </w:tcPr>
          <w:p w14:paraId="4BF8E42E">
            <w:pPr>
              <w:pStyle w:val="11"/>
              <w:spacing w:before="0" w:line="257" w:lineRule="exact"/>
              <w:ind w:left="50"/>
              <w:rPr>
                <w:sz w:val="25"/>
              </w:rPr>
            </w:pPr>
            <w:r>
              <w:rPr>
                <w:color w:val="5E6061"/>
                <w:w w:val="85"/>
                <w:sz w:val="25"/>
              </w:rPr>
              <w:t>First</w:t>
            </w:r>
            <w:r>
              <w:rPr>
                <w:color w:val="5E6061"/>
                <w:spacing w:val="-2"/>
                <w:sz w:val="25"/>
              </w:rPr>
              <w:t xml:space="preserve"> </w:t>
            </w:r>
            <w:r>
              <w:rPr>
                <w:color w:val="5E6061"/>
                <w:w w:val="85"/>
                <w:sz w:val="25"/>
              </w:rPr>
              <w:t>Mortgage</w:t>
            </w:r>
            <w:r>
              <w:rPr>
                <w:color w:val="5E6061"/>
                <w:spacing w:val="-1"/>
                <w:sz w:val="25"/>
              </w:rPr>
              <w:t xml:space="preserve"> </w:t>
            </w:r>
            <w:r>
              <w:rPr>
                <w:color w:val="5E6061"/>
                <w:spacing w:val="-4"/>
                <w:w w:val="85"/>
                <w:sz w:val="25"/>
              </w:rPr>
              <w:t>Trust</w:t>
            </w:r>
          </w:p>
        </w:tc>
        <w:tc>
          <w:tcPr>
            <w:tcW w:w="3699" w:type="dxa"/>
          </w:tcPr>
          <w:p w14:paraId="1459466C">
            <w:pPr>
              <w:pStyle w:val="11"/>
              <w:spacing w:before="0" w:line="257" w:lineRule="exact"/>
              <w:ind w:left="661"/>
              <w:rPr>
                <w:sz w:val="25"/>
              </w:rPr>
            </w:pPr>
            <w:r>
              <w:rPr>
                <w:sz w:val="25"/>
              </w:rPr>
              <mc:AlternateContent>
                <mc:Choice Requires="wpg">
                  <w:drawing>
                    <wp:anchor distT="0" distB="0" distL="0" distR="0" simplePos="0" relativeHeight="251696128" behindDoc="1" locked="0" layoutInCell="1" allowOverlap="1">
                      <wp:simplePos x="0" y="0"/>
                      <wp:positionH relativeFrom="column">
                        <wp:posOffset>259080</wp:posOffset>
                      </wp:positionH>
                      <wp:positionV relativeFrom="paragraph">
                        <wp:posOffset>53975</wp:posOffset>
                      </wp:positionV>
                      <wp:extent cx="47625" cy="47625"/>
                      <wp:effectExtent l="0" t="0" r="0" b="0"/>
                      <wp:wrapNone/>
                      <wp:docPr id="213" name="Group 2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4" name="Graphic 214"/>
                              <wps:cNvSpPr/>
                              <wps:spPr>
                                <a:xfrm>
                                  <a:off x="0" y="0"/>
                                  <a:ext cx="47625" cy="47625"/>
                                </a:xfrm>
                                <a:custGeom>
                                  <a:avLst/>
                                  <a:gdLst/>
                                  <a:ahLst/>
                                  <a:cxnLst/>
                                  <a:rect l="l" t="t" r="r" b="b"/>
                                  <a:pathLst>
                                    <a:path w="47625" h="47625">
                                      <a:moveTo>
                                        <a:pt x="26970" y="47626"/>
                                      </a:moveTo>
                                      <a:lnTo>
                                        <a:pt x="20655" y="47626"/>
                                      </a:lnTo>
                                      <a:lnTo>
                                        <a:pt x="17617" y="47021"/>
                                      </a:lnTo>
                                      <a:lnTo>
                                        <a:pt x="0" y="26970"/>
                                      </a:lnTo>
                                      <a:lnTo>
                                        <a:pt x="0" y="20654"/>
                                      </a:lnTo>
                                      <a:lnTo>
                                        <a:pt x="20655"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13" o:spid="_x0000_s1026" o:spt="203" style="position:absolute;left:0pt;margin-left:20.4pt;margin-top:4.25pt;height:3.75pt;width:3.75pt;z-index:-251620352;mso-width-relative:page;mso-height-relative:page;" coordsize="47625,47625" o:gfxdata="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Jc56tHWAAAABgEAAA8AAAAAAAAAAQAgAAAAIgAAAGRycy9kb3ducmV2LnhtbFBLAQIU&#10;ABQAAAAIAIdO4kBu6zEhoAIAAOYGAAAOAAAAAAAAAAEAIAAAACUBAABkcnMvZTJvRG9jLnhtbFBL&#10;BQYAAAAABgAGAFkBAAA3BgAAAAA=&#10;">
                      <o:lock v:ext="edit" aspectratio="f"/>
                      <v:shape id="Graphic 214" o:spid="_x0000_s1026" o:spt="100" style="position:absolute;left:0;top:0;height:47625;width:47625;" fillcolor="#5E6061" filled="t" stroked="f" coordsize="47625,47625" o:gfxdata="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tL22/&#10;AAAA3AAAAA8AAAAAAAAAAQAgAAAAIgAAAGRycy9kb3ducmV2LnhtbFBLAQIUABQAAAAIAIdO4kAz&#10;LwWeOwAAADkAAAAQAAAAAAAAAAEAIAAAAA4BAABkcnMvc2hhcGV4bWwueG1sUEsFBgAAAAAGAAYA&#10;WwEAALgDAAAAAA==&#10;" path="m26970,47626l20655,47626,17617,47021,0,26970,0,20654,20655,0,26970,0,47626,23813,47626,26970,26970,47626xe">
                        <v:fill on="t" focussize="0,0"/>
                        <v:stroke on="f"/>
                        <v:imagedata o:title=""/>
                        <o:lock v:ext="edit" aspectratio="f"/>
                        <v:textbox inset="0mm,0mm,0mm,0mm"/>
                      </v:shape>
                    </v:group>
                  </w:pict>
                </mc:Fallback>
              </mc:AlternateContent>
            </w:r>
            <w:r>
              <w:rPr>
                <w:sz w:val="25"/>
              </w:rPr>
              <mc:AlternateContent>
                <mc:Choice Requires="wpg">
                  <w:drawing>
                    <wp:anchor distT="0" distB="0" distL="0" distR="0" simplePos="0" relativeHeight="251697152" behindDoc="1" locked="0" layoutInCell="1" allowOverlap="1">
                      <wp:simplePos x="0" y="0"/>
                      <wp:positionH relativeFrom="column">
                        <wp:posOffset>2306955</wp:posOffset>
                      </wp:positionH>
                      <wp:positionV relativeFrom="paragraph">
                        <wp:posOffset>53975</wp:posOffset>
                      </wp:positionV>
                      <wp:extent cx="47625" cy="47625"/>
                      <wp:effectExtent l="0" t="0" r="0" b="0"/>
                      <wp:wrapNone/>
                      <wp:docPr id="215" name="Group 21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6" name="Graphic 216"/>
                              <wps:cNvSpPr/>
                              <wps:spPr>
                                <a:xfrm>
                                  <a:off x="0" y="0"/>
                                  <a:ext cx="47625" cy="47625"/>
                                </a:xfrm>
                                <a:custGeom>
                                  <a:avLst/>
                                  <a:gdLst/>
                                  <a:ahLst/>
                                  <a:cxnLst/>
                                  <a:rect l="l" t="t" r="r" b="b"/>
                                  <a:pathLst>
                                    <a:path w="47625" h="47625">
                                      <a:moveTo>
                                        <a:pt x="26970" y="47626"/>
                                      </a:moveTo>
                                      <a:lnTo>
                                        <a:pt x="20654" y="47626"/>
                                      </a:lnTo>
                                      <a:lnTo>
                                        <a:pt x="17617" y="47021"/>
                                      </a:lnTo>
                                      <a:lnTo>
                                        <a:pt x="0" y="26970"/>
                                      </a:lnTo>
                                      <a:lnTo>
                                        <a:pt x="0" y="20654"/>
                                      </a:lnTo>
                                      <a:lnTo>
                                        <a:pt x="20654"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15" o:spid="_x0000_s1026" o:spt="203" style="position:absolute;left:0pt;margin-left:181.65pt;margin-top:4.25pt;height:3.75pt;width:3.75pt;z-index:-251619328;mso-width-relative:page;mso-height-relative:page;" coordsize="47625,47625" o:gfxdata="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j&#10;w0C82AAAAAgBAAAPAAAAAAAAAAEAIAAAACIAAABkcnMvZG93bnJldi54bWxQSwECFAAUAAAACACH&#10;TuJAe1WjsJYCAADmBgAADgAAAAAAAAABACAAAAAnAQAAZHJzL2Uyb0RvYy54bWxQSwUGAAAAAAYA&#10;BgBZAQAALwYAAAAA&#10;">
                      <o:lock v:ext="edit" aspectratio="f"/>
                      <v:shape id="Graphic 216" o:spid="_x0000_s1026" o:spt="100" style="position:absolute;left:0;top:0;height:47625;width:47625;" fillcolor="#5E6061" filled="t" stroked="f" coordsize="47625,47625" o:gfxdata="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zFIG/&#10;AAAA3AAAAA8AAAAAAAAAAQAgAAAAIgAAAGRycy9kb3ducmV2LnhtbFBLAQIUABQAAAAIAIdO4kAz&#10;LwWeOwAAADkAAAAQAAAAAAAAAAEAIAAAAA4BAABkcnMvc2hhcGV4bWwueG1sUEsFBgAAAAAGAAYA&#10;WwEAALgDAAAAAA==&#10;" path="m26970,47626l20654,47626,17617,47021,0,26970,0,20654,20654,0,26970,0,47626,23813,47626,26970,26970,47626xe">
                        <v:fill on="t" focussize="0,0"/>
                        <v:stroke on="f"/>
                        <v:imagedata o:title=""/>
                        <o:lock v:ext="edit" aspectratio="f"/>
                        <v:textbox inset="0mm,0mm,0mm,0mm"/>
                      </v:shape>
                    </v:group>
                  </w:pict>
                </mc:Fallback>
              </mc:AlternateContent>
            </w:r>
            <w:r>
              <w:rPr>
                <w:color w:val="5E6061"/>
                <w:spacing w:val="-2"/>
                <w:w w:val="85"/>
                <w:sz w:val="25"/>
              </w:rPr>
              <w:t>Liberty</w:t>
            </w:r>
            <w:r>
              <w:rPr>
                <w:color w:val="5E6061"/>
                <w:spacing w:val="-12"/>
                <w:sz w:val="25"/>
              </w:rPr>
              <w:t xml:space="preserve"> </w:t>
            </w:r>
            <w:r>
              <w:rPr>
                <w:color w:val="5E6061"/>
                <w:spacing w:val="-2"/>
                <w:w w:val="85"/>
                <w:sz w:val="25"/>
              </w:rPr>
              <w:t>Financial</w:t>
            </w:r>
            <w:r>
              <w:rPr>
                <w:color w:val="5E6061"/>
                <w:spacing w:val="-7"/>
                <w:sz w:val="25"/>
              </w:rPr>
              <w:t xml:space="preserve"> </w:t>
            </w:r>
            <w:r>
              <w:rPr>
                <w:color w:val="5E6061"/>
                <w:spacing w:val="-2"/>
                <w:w w:val="85"/>
                <w:sz w:val="25"/>
              </w:rPr>
              <w:t>Limited</w:t>
            </w:r>
          </w:p>
        </w:tc>
        <w:tc>
          <w:tcPr>
            <w:tcW w:w="1704" w:type="dxa"/>
          </w:tcPr>
          <w:p w14:paraId="5EAC4BB2">
            <w:pPr>
              <w:pStyle w:val="11"/>
              <w:spacing w:before="0" w:line="257" w:lineRule="exact"/>
              <w:ind w:left="195"/>
              <w:rPr>
                <w:sz w:val="25"/>
              </w:rPr>
            </w:pPr>
            <w:r>
              <w:rPr>
                <w:color w:val="5E6061"/>
                <w:spacing w:val="-2"/>
                <w:w w:val="95"/>
                <w:sz w:val="25"/>
              </w:rPr>
              <w:t>Unity</w:t>
            </w:r>
          </w:p>
        </w:tc>
      </w:tr>
      <w:tr w14:paraId="715E8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2622" w:type="dxa"/>
          </w:tcPr>
          <w:p w14:paraId="75D70D59">
            <w:pPr>
              <w:pStyle w:val="11"/>
              <w:spacing w:before="0" w:line="257" w:lineRule="exact"/>
              <w:ind w:left="50"/>
              <w:rPr>
                <w:sz w:val="25"/>
              </w:rPr>
            </w:pPr>
            <w:r>
              <w:rPr>
                <w:color w:val="5E6061"/>
                <w:spacing w:val="-2"/>
                <w:w w:val="90"/>
                <w:sz w:val="25"/>
              </w:rPr>
              <w:t>Pepper</w:t>
            </w:r>
            <w:r>
              <w:rPr>
                <w:color w:val="5E6061"/>
                <w:spacing w:val="-5"/>
                <w:w w:val="90"/>
                <w:sz w:val="25"/>
              </w:rPr>
              <w:t xml:space="preserve"> </w:t>
            </w:r>
            <w:r>
              <w:rPr>
                <w:color w:val="5E6061"/>
                <w:spacing w:val="-2"/>
                <w:sz w:val="25"/>
              </w:rPr>
              <w:t>Money</w:t>
            </w:r>
          </w:p>
        </w:tc>
        <w:tc>
          <w:tcPr>
            <w:tcW w:w="3699" w:type="dxa"/>
          </w:tcPr>
          <w:p w14:paraId="15C5790A">
            <w:pPr>
              <w:pStyle w:val="11"/>
              <w:spacing w:before="0" w:line="257" w:lineRule="exact"/>
              <w:ind w:left="661"/>
              <w:rPr>
                <w:sz w:val="25"/>
              </w:rPr>
            </w:pPr>
            <w:r>
              <w:rPr>
                <w:sz w:val="25"/>
              </w:rPr>
              <mc:AlternateContent>
                <mc:Choice Requires="wpg">
                  <w:drawing>
                    <wp:anchor distT="0" distB="0" distL="0" distR="0" simplePos="0" relativeHeight="251698176" behindDoc="1" locked="0" layoutInCell="1" allowOverlap="1">
                      <wp:simplePos x="0" y="0"/>
                      <wp:positionH relativeFrom="column">
                        <wp:posOffset>259080</wp:posOffset>
                      </wp:positionH>
                      <wp:positionV relativeFrom="paragraph">
                        <wp:posOffset>53975</wp:posOffset>
                      </wp:positionV>
                      <wp:extent cx="47625" cy="47625"/>
                      <wp:effectExtent l="0" t="0" r="0" b="0"/>
                      <wp:wrapNone/>
                      <wp:docPr id="217" name="Group 2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8" name="Graphic 218"/>
                              <wps:cNvSpPr/>
                              <wps:spPr>
                                <a:xfrm>
                                  <a:off x="0" y="0"/>
                                  <a:ext cx="47625" cy="47625"/>
                                </a:xfrm>
                                <a:custGeom>
                                  <a:avLst/>
                                  <a:gdLst/>
                                  <a:ahLst/>
                                  <a:cxnLst/>
                                  <a:rect l="l" t="t" r="r" b="b"/>
                                  <a:pathLst>
                                    <a:path w="47625" h="47625">
                                      <a:moveTo>
                                        <a:pt x="26970" y="47626"/>
                                      </a:moveTo>
                                      <a:lnTo>
                                        <a:pt x="20655" y="47626"/>
                                      </a:lnTo>
                                      <a:lnTo>
                                        <a:pt x="17617" y="47021"/>
                                      </a:lnTo>
                                      <a:lnTo>
                                        <a:pt x="0" y="26970"/>
                                      </a:lnTo>
                                      <a:lnTo>
                                        <a:pt x="0" y="20655"/>
                                      </a:lnTo>
                                      <a:lnTo>
                                        <a:pt x="20655"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17" o:spid="_x0000_s1026" o:spt="203" style="position:absolute;left:0pt;margin-left:20.4pt;margin-top:4.25pt;height:3.75pt;width:3.75pt;z-index:-251618304;mso-width-relative:page;mso-height-relative:page;" coordsize="47625,47625" o:gfxdata="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lznq0dYAAAAGAQAADwAAAAAAAAABACAAAAAiAAAAZHJzL2Rvd25yZXYueG1sUEsBAhQA&#10;FAAAAAgAh07iQLzHnV+fAgAA5gYAAA4AAAAAAAAAAQAgAAAAJQEAAGRycy9lMm9Eb2MueG1sUEsF&#10;BgAAAAAGAAYAWQEAADYGAAAAAA==&#10;">
                      <o:lock v:ext="edit" aspectratio="f"/>
                      <v:shape id="Graphic 218" o:spid="_x0000_s1026" o:spt="100" style="position:absolute;left:0;top:0;height:47625;width:47625;" fillcolor="#5E6061" filled="t" stroked="f" coordsize="47625,47625" o:gfxdata="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iAlaLsAAADc&#10;AAAADwAAAAAAAAABACAAAAAiAAAAZHJzL2Rvd25yZXYueG1sUEsBAhQAFAAAAAgAh07iQDMvBZ47&#10;AAAAOQAAABAAAAAAAAAAAQAgAAAACgEAAGRycy9zaGFwZXhtbC54bWxQSwUGAAAAAAYABgBbAQAA&#10;tAMAAAAA&#10;" path="m26970,47626l20655,47626,17617,47021,0,26970,0,20655,20655,0,26970,0,47626,23813,47626,26970,26970,47626xe">
                        <v:fill on="t" focussize="0,0"/>
                        <v:stroke on="f"/>
                        <v:imagedata o:title=""/>
                        <o:lock v:ext="edit" aspectratio="f"/>
                        <v:textbox inset="0mm,0mm,0mm,0mm"/>
                      </v:shape>
                    </v:group>
                  </w:pict>
                </mc:Fallback>
              </mc:AlternateContent>
            </w:r>
            <w:r>
              <w:rPr>
                <w:sz w:val="25"/>
              </w:rPr>
              <mc:AlternateContent>
                <mc:Choice Requires="wpg">
                  <w:drawing>
                    <wp:anchor distT="0" distB="0" distL="0" distR="0" simplePos="0" relativeHeight="251698176" behindDoc="1" locked="0" layoutInCell="1" allowOverlap="1">
                      <wp:simplePos x="0" y="0"/>
                      <wp:positionH relativeFrom="column">
                        <wp:posOffset>2306955</wp:posOffset>
                      </wp:positionH>
                      <wp:positionV relativeFrom="paragraph">
                        <wp:posOffset>53975</wp:posOffset>
                      </wp:positionV>
                      <wp:extent cx="47625" cy="47625"/>
                      <wp:effectExtent l="0" t="0" r="0" b="0"/>
                      <wp:wrapNone/>
                      <wp:docPr id="219" name="Group 2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0" name="Graphic 220"/>
                              <wps:cNvSpPr/>
                              <wps:spPr>
                                <a:xfrm>
                                  <a:off x="0" y="0"/>
                                  <a:ext cx="47625" cy="47625"/>
                                </a:xfrm>
                                <a:custGeom>
                                  <a:avLst/>
                                  <a:gdLst/>
                                  <a:ahLst/>
                                  <a:cxnLst/>
                                  <a:rect l="l" t="t" r="r" b="b"/>
                                  <a:pathLst>
                                    <a:path w="47625" h="47625">
                                      <a:moveTo>
                                        <a:pt x="26970" y="47626"/>
                                      </a:moveTo>
                                      <a:lnTo>
                                        <a:pt x="20654" y="47626"/>
                                      </a:lnTo>
                                      <a:lnTo>
                                        <a:pt x="17617" y="47021"/>
                                      </a:lnTo>
                                      <a:lnTo>
                                        <a:pt x="0" y="26970"/>
                                      </a:lnTo>
                                      <a:lnTo>
                                        <a:pt x="0" y="20655"/>
                                      </a:lnTo>
                                      <a:lnTo>
                                        <a:pt x="20654" y="0"/>
                                      </a:lnTo>
                                      <a:lnTo>
                                        <a:pt x="26970" y="0"/>
                                      </a:lnTo>
                                      <a:lnTo>
                                        <a:pt x="47626" y="23813"/>
                                      </a:lnTo>
                                      <a:lnTo>
                                        <a:pt x="47626" y="26970"/>
                                      </a:lnTo>
                                      <a:lnTo>
                                        <a:pt x="26970" y="47626"/>
                                      </a:lnTo>
                                      <a:close/>
                                    </a:path>
                                  </a:pathLst>
                                </a:custGeom>
                                <a:solidFill>
                                  <a:srgbClr val="5E6061"/>
                                </a:solidFill>
                              </wps:spPr>
                              <wps:bodyPr wrap="square" lIns="0" tIns="0" rIns="0" bIns="0" rtlCol="0">
                                <a:noAutofit/>
                              </wps:bodyPr>
                            </wps:wsp>
                          </wpg:wgp>
                        </a:graphicData>
                      </a:graphic>
                    </wp:anchor>
                  </w:drawing>
                </mc:Choice>
                <mc:Fallback>
                  <w:pict>
                    <v:group id="Group 219" o:spid="_x0000_s1026" o:spt="203" style="position:absolute;left:0pt;margin-left:181.65pt;margin-top:4.25pt;height:3.75pt;width:3.75pt;z-index:-251618304;mso-width-relative:page;mso-height-relative:page;" coordsize="47625,47625" o:gfxdata="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Y8NAvNgAAAAIAQAADwAAAAAAAAABACAAAAAiAAAAZHJzL2Rvd25yZXYueG1sUEsB&#10;AhQAFAAAAAgAh07iQO46W82gAgAA5gYAAA4AAAAAAAAAAQAgAAAAJwEAAGRycy9lMm9Eb2MueG1s&#10;UEsFBgAAAAAGAAYAWQEAADkGAAAAAA==&#10;">
                      <o:lock v:ext="edit" aspectratio="f"/>
                      <v:shape id="Graphic 220" o:spid="_x0000_s1026" o:spt="100" style="position:absolute;left:0;top:0;height:47625;width:47625;" fillcolor="#5E6061" filled="t" stroked="f" coordsize="47625,47625" o:gfxdata="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jrj07sAAADc&#10;AAAADwAAAAAAAAABACAAAAAiAAAAZHJzL2Rvd25yZXYueG1sUEsBAhQAFAAAAAgAh07iQDMvBZ47&#10;AAAAOQAAABAAAAAAAAAAAQAgAAAACgEAAGRycy9zaGFwZXhtbC54bWxQSwUGAAAAAAYABgBbAQAA&#10;tAMAAAAA&#10;" path="m26970,47626l20654,47626,17617,47021,0,26970,0,20655,20654,0,26970,0,47626,23813,47626,26970,26970,47626xe">
                        <v:fill on="t" focussize="0,0"/>
                        <v:stroke on="f"/>
                        <v:imagedata o:title=""/>
                        <o:lock v:ext="edit" aspectratio="f"/>
                        <v:textbox inset="0mm,0mm,0mm,0mm"/>
                      </v:shape>
                    </v:group>
                  </w:pict>
                </mc:Fallback>
              </mc:AlternateContent>
            </w:r>
            <w:r>
              <w:rPr>
                <w:color w:val="5E6061"/>
                <w:w w:val="75"/>
                <w:sz w:val="25"/>
              </w:rPr>
              <w:t>SBS</w:t>
            </w:r>
            <w:r>
              <w:rPr>
                <w:color w:val="5E6061"/>
                <w:spacing w:val="-5"/>
                <w:w w:val="90"/>
                <w:sz w:val="25"/>
              </w:rPr>
              <w:t xml:space="preserve"> </w:t>
            </w:r>
            <w:r>
              <w:rPr>
                <w:color w:val="5E6061"/>
                <w:spacing w:val="-4"/>
                <w:w w:val="90"/>
                <w:sz w:val="25"/>
              </w:rPr>
              <w:t>Bank</w:t>
            </w:r>
          </w:p>
        </w:tc>
        <w:tc>
          <w:tcPr>
            <w:tcW w:w="1704" w:type="dxa"/>
          </w:tcPr>
          <w:p w14:paraId="0E8058CD">
            <w:pPr>
              <w:pStyle w:val="11"/>
              <w:spacing w:before="0" w:line="257" w:lineRule="exact"/>
              <w:ind w:left="195"/>
              <w:rPr>
                <w:sz w:val="25"/>
              </w:rPr>
            </w:pPr>
            <w:r>
              <w:rPr>
                <w:color w:val="5E6061"/>
                <w:spacing w:val="-2"/>
                <w:w w:val="85"/>
                <w:sz w:val="25"/>
              </w:rPr>
              <w:t>Southern</w:t>
            </w:r>
            <w:r>
              <w:rPr>
                <w:color w:val="5E6061"/>
                <w:spacing w:val="-6"/>
                <w:sz w:val="25"/>
              </w:rPr>
              <w:t xml:space="preserve"> </w:t>
            </w:r>
            <w:r>
              <w:rPr>
                <w:color w:val="5E6061"/>
                <w:spacing w:val="-4"/>
                <w:w w:val="95"/>
                <w:sz w:val="25"/>
              </w:rPr>
              <w:t>Cross</w:t>
            </w:r>
          </w:p>
        </w:tc>
      </w:tr>
      <w:tr w14:paraId="1A218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2622" w:type="dxa"/>
          </w:tcPr>
          <w:p w14:paraId="18FBDE50">
            <w:pPr>
              <w:pStyle w:val="11"/>
              <w:spacing w:before="0" w:line="257" w:lineRule="exact"/>
              <w:ind w:left="50"/>
              <w:rPr>
                <w:sz w:val="25"/>
              </w:rPr>
            </w:pPr>
            <w:r>
              <w:rPr>
                <w:color w:val="5E6061"/>
                <w:w w:val="90"/>
                <w:sz w:val="25"/>
              </w:rPr>
              <w:t>AIA</w:t>
            </w:r>
            <w:r>
              <w:rPr>
                <w:color w:val="5E6061"/>
                <w:spacing w:val="-8"/>
                <w:w w:val="90"/>
                <w:sz w:val="25"/>
              </w:rPr>
              <w:t xml:space="preserve"> </w:t>
            </w:r>
            <w:r>
              <w:rPr>
                <w:color w:val="5E6061"/>
                <w:w w:val="90"/>
                <w:sz w:val="25"/>
              </w:rPr>
              <w:t>Go</w:t>
            </w:r>
            <w:r>
              <w:rPr>
                <w:color w:val="5E6061"/>
                <w:spacing w:val="-4"/>
                <w:w w:val="90"/>
                <w:sz w:val="25"/>
              </w:rPr>
              <w:t xml:space="preserve"> </w:t>
            </w:r>
            <w:r>
              <w:rPr>
                <w:color w:val="5E6061"/>
                <w:w w:val="90"/>
                <w:sz w:val="25"/>
              </w:rPr>
              <w:t>Home</w:t>
            </w:r>
            <w:r>
              <w:rPr>
                <w:color w:val="5E6061"/>
                <w:spacing w:val="-9"/>
                <w:w w:val="90"/>
                <w:sz w:val="25"/>
              </w:rPr>
              <w:t xml:space="preserve"> </w:t>
            </w:r>
            <w:r>
              <w:rPr>
                <w:color w:val="5E6061"/>
                <w:spacing w:val="-4"/>
                <w:w w:val="90"/>
                <w:sz w:val="25"/>
              </w:rPr>
              <w:t>Loan</w:t>
            </w:r>
          </w:p>
        </w:tc>
        <w:tc>
          <w:tcPr>
            <w:tcW w:w="3699" w:type="dxa"/>
          </w:tcPr>
          <w:p w14:paraId="104AF571">
            <w:pPr>
              <w:pStyle w:val="11"/>
              <w:spacing w:before="0" w:line="257" w:lineRule="exact"/>
              <w:ind w:left="661"/>
              <w:rPr>
                <w:sz w:val="25"/>
              </w:rPr>
            </w:pPr>
            <w:r>
              <w:rPr>
                <w:sz w:val="25"/>
              </w:rPr>
              <mc:AlternateContent>
                <mc:Choice Requires="wpg">
                  <w:drawing>
                    <wp:anchor distT="0" distB="0" distL="0" distR="0" simplePos="0" relativeHeight="251699200" behindDoc="1" locked="0" layoutInCell="1" allowOverlap="1">
                      <wp:simplePos x="0" y="0"/>
                      <wp:positionH relativeFrom="column">
                        <wp:posOffset>259080</wp:posOffset>
                      </wp:positionH>
                      <wp:positionV relativeFrom="paragraph">
                        <wp:posOffset>53975</wp:posOffset>
                      </wp:positionV>
                      <wp:extent cx="47625" cy="47625"/>
                      <wp:effectExtent l="0" t="0" r="0" b="0"/>
                      <wp:wrapNone/>
                      <wp:docPr id="221" name="Group 22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2" name="Graphic 222"/>
                              <wps:cNvSpPr/>
                              <wps:spPr>
                                <a:xfrm>
                                  <a:off x="0" y="0"/>
                                  <a:ext cx="47625" cy="47625"/>
                                </a:xfrm>
                                <a:custGeom>
                                  <a:avLst/>
                                  <a:gdLst/>
                                  <a:ahLst/>
                                  <a:cxnLst/>
                                  <a:rect l="l" t="t" r="r" b="b"/>
                                  <a:pathLst>
                                    <a:path w="47625" h="47625">
                                      <a:moveTo>
                                        <a:pt x="26970" y="47625"/>
                                      </a:moveTo>
                                      <a:lnTo>
                                        <a:pt x="20655" y="47625"/>
                                      </a:lnTo>
                                      <a:lnTo>
                                        <a:pt x="17617" y="47021"/>
                                      </a:lnTo>
                                      <a:lnTo>
                                        <a:pt x="0" y="26970"/>
                                      </a:lnTo>
                                      <a:lnTo>
                                        <a:pt x="0" y="20654"/>
                                      </a:lnTo>
                                      <a:lnTo>
                                        <a:pt x="20655"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21" o:spid="_x0000_s1026" o:spt="203" style="position:absolute;left:0pt;margin-left:20.4pt;margin-top:4.25pt;height:3.75pt;width:3.75pt;z-index:-251617280;mso-width-relative:page;mso-height-relative:page;" coordsize="47625,47625" o:gfxdata="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XOerR1gAAAAYBAAAPAAAAAAAAAAEAIAAAACIAAABkcnMvZG93bnJldi54bWxQSwECFAAUAAAA&#10;CACHTuJAlWvSepsCAADmBgAADgAAAAAAAAABACAAAAAlAQAAZHJzL2Uyb0RvYy54bWxQSwUGAAAA&#10;AAYABgBZAQAAMgYAAAAA&#10;">
                      <o:lock v:ext="edit" aspectratio="f"/>
                      <v:shape id="Graphic 222" o:spid="_x0000_s1026" o:spt="100" style="position:absolute;left:0;top:0;height:47625;width:47625;" fillcolor="#5E6061" filled="t" stroked="f" coordsize="47625,47625" o:gfxdata="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TYP74A&#10;AADcAAAADwAAAAAAAAABACAAAAAiAAAAZHJzL2Rvd25yZXYueG1sUEsBAhQAFAAAAAgAh07iQDMv&#10;BZ47AAAAOQAAABAAAAAAAAAAAQAgAAAADQEAAGRycy9zaGFwZXhtbC54bWxQSwUGAAAAAAYABgBb&#10;AQAAtwMAAAAA&#10;" path="m26970,47625l20655,47625,17617,47021,0,26970,0,20654,20655,0,26970,0,47626,23813,47626,26970,26970,47625xe">
                        <v:fill on="t" focussize="0,0"/>
                        <v:stroke on="f"/>
                        <v:imagedata o:title=""/>
                        <o:lock v:ext="edit" aspectratio="f"/>
                        <v:textbox inset="0mm,0mm,0mm,0mm"/>
                      </v:shape>
                    </v:group>
                  </w:pict>
                </mc:Fallback>
              </mc:AlternateContent>
            </w:r>
            <w:r>
              <w:rPr>
                <w:sz w:val="25"/>
              </w:rPr>
              <mc:AlternateContent>
                <mc:Choice Requires="wpg">
                  <w:drawing>
                    <wp:anchor distT="0" distB="0" distL="0" distR="0" simplePos="0" relativeHeight="251700224" behindDoc="1" locked="0" layoutInCell="1" allowOverlap="1">
                      <wp:simplePos x="0" y="0"/>
                      <wp:positionH relativeFrom="column">
                        <wp:posOffset>2306955</wp:posOffset>
                      </wp:positionH>
                      <wp:positionV relativeFrom="paragraph">
                        <wp:posOffset>53975</wp:posOffset>
                      </wp:positionV>
                      <wp:extent cx="47625" cy="47625"/>
                      <wp:effectExtent l="0" t="0" r="0" b="0"/>
                      <wp:wrapNone/>
                      <wp:docPr id="223" name="Group 22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4" name="Graphic 224"/>
                              <wps:cNvSpPr/>
                              <wps:spPr>
                                <a:xfrm>
                                  <a:off x="0" y="0"/>
                                  <a:ext cx="47625" cy="47625"/>
                                </a:xfrm>
                                <a:custGeom>
                                  <a:avLst/>
                                  <a:gdLst/>
                                  <a:ahLst/>
                                  <a:cxnLst/>
                                  <a:rect l="l" t="t" r="r" b="b"/>
                                  <a:pathLst>
                                    <a:path w="47625" h="47625">
                                      <a:moveTo>
                                        <a:pt x="26970" y="47625"/>
                                      </a:moveTo>
                                      <a:lnTo>
                                        <a:pt x="20654" y="47625"/>
                                      </a:lnTo>
                                      <a:lnTo>
                                        <a:pt x="17617" y="47021"/>
                                      </a:lnTo>
                                      <a:lnTo>
                                        <a:pt x="0" y="26970"/>
                                      </a:lnTo>
                                      <a:lnTo>
                                        <a:pt x="0" y="20654"/>
                                      </a:lnTo>
                                      <a:lnTo>
                                        <a:pt x="20654"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23" o:spid="_x0000_s1026" o:spt="203" style="position:absolute;left:0pt;margin-left:181.65pt;margin-top:4.25pt;height:3.75pt;width:3.75pt;z-index:-251616256;mso-width-relative:page;mso-height-relative:page;" coordsize="47625,47625" o:gfxdata="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j&#10;w0C82AAAAAgBAAAPAAAAAAAAAAEAIAAAACIAAABkcnMvZG93bnJldi54bWxQSwECFAAUAAAACACH&#10;TuJA6zeI7ZYCAADmBgAADgAAAAAAAAABACAAAAAnAQAAZHJzL2Uyb0RvYy54bWxQSwUGAAAAAAYA&#10;BgBZAQAALwYAAAAA&#10;">
                      <o:lock v:ext="edit" aspectratio="f"/>
                      <v:shape id="Graphic 224" o:spid="_x0000_s1026" o:spt="100" style="position:absolute;left:0;top:0;height:47625;width:47625;" fillcolor="#5E6061" filled="t" stroked="f" coordsize="47625,47625" o:gfxdata="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Hl0L4A&#10;AADcAAAADwAAAAAAAAABACAAAAAiAAAAZHJzL2Rvd25yZXYueG1sUEsBAhQAFAAAAAgAh07iQDMv&#10;BZ47AAAAOQAAABAAAAAAAAAAAQAgAAAADQEAAGRycy9zaGFwZXhtbC54bWxQSwUGAAAAAAYABgBb&#10;AQAAtwMAAAAA&#10;" path="m26970,47625l20654,47625,17617,47021,0,26970,0,20654,20654,0,26970,0,47626,23813,47626,26970,26970,47625xe">
                        <v:fill on="t" focussize="0,0"/>
                        <v:stroke on="f"/>
                        <v:imagedata o:title=""/>
                        <o:lock v:ext="edit" aspectratio="f"/>
                        <v:textbox inset="0mm,0mm,0mm,0mm"/>
                      </v:shape>
                    </v:group>
                  </w:pict>
                </mc:Fallback>
              </mc:AlternateContent>
            </w:r>
            <w:r>
              <w:rPr>
                <w:color w:val="5E6061"/>
                <w:w w:val="85"/>
                <w:sz w:val="25"/>
              </w:rPr>
              <w:t>Basecorp</w:t>
            </w:r>
            <w:r>
              <w:rPr>
                <w:color w:val="5E6061"/>
                <w:spacing w:val="23"/>
                <w:sz w:val="25"/>
              </w:rPr>
              <w:t xml:space="preserve"> </w:t>
            </w:r>
            <w:r>
              <w:rPr>
                <w:color w:val="5E6061"/>
                <w:spacing w:val="-2"/>
                <w:sz w:val="25"/>
              </w:rPr>
              <w:t>Finance</w:t>
            </w:r>
          </w:p>
        </w:tc>
        <w:tc>
          <w:tcPr>
            <w:tcW w:w="1704" w:type="dxa"/>
          </w:tcPr>
          <w:p w14:paraId="1CF89890">
            <w:pPr>
              <w:pStyle w:val="11"/>
              <w:spacing w:before="0" w:line="257" w:lineRule="exact"/>
              <w:ind w:left="195"/>
              <w:rPr>
                <w:sz w:val="25"/>
              </w:rPr>
            </w:pPr>
            <w:r>
              <w:rPr>
                <w:color w:val="5E6061"/>
                <w:spacing w:val="-4"/>
                <w:sz w:val="25"/>
              </w:rPr>
              <w:t>CFML</w:t>
            </w:r>
          </w:p>
        </w:tc>
      </w:tr>
      <w:tr w14:paraId="565B4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2622" w:type="dxa"/>
          </w:tcPr>
          <w:p w14:paraId="3562024B">
            <w:pPr>
              <w:pStyle w:val="11"/>
              <w:spacing w:before="0" w:line="257" w:lineRule="exact"/>
              <w:ind w:left="50"/>
              <w:rPr>
                <w:sz w:val="25"/>
              </w:rPr>
            </w:pPr>
            <w:r>
              <w:rPr>
                <w:color w:val="5E6061"/>
                <w:w w:val="85"/>
                <w:sz w:val="25"/>
              </w:rPr>
              <w:t>General</w:t>
            </w:r>
            <w:r>
              <w:rPr>
                <w:color w:val="5E6061"/>
                <w:spacing w:val="2"/>
                <w:sz w:val="25"/>
              </w:rPr>
              <w:t xml:space="preserve"> </w:t>
            </w:r>
            <w:r>
              <w:rPr>
                <w:color w:val="5E6061"/>
                <w:spacing w:val="-2"/>
                <w:w w:val="95"/>
                <w:sz w:val="25"/>
              </w:rPr>
              <w:t>Finance</w:t>
            </w:r>
          </w:p>
        </w:tc>
        <w:tc>
          <w:tcPr>
            <w:tcW w:w="3699" w:type="dxa"/>
          </w:tcPr>
          <w:p w14:paraId="12DD72BA">
            <w:pPr>
              <w:pStyle w:val="11"/>
              <w:spacing w:before="0" w:line="257" w:lineRule="exact"/>
              <w:ind w:left="661"/>
              <w:rPr>
                <w:sz w:val="25"/>
              </w:rPr>
            </w:pPr>
            <w:r>
              <w:rPr>
                <w:sz w:val="25"/>
              </w:rPr>
              <mc:AlternateContent>
                <mc:Choice Requires="wpg">
                  <w:drawing>
                    <wp:anchor distT="0" distB="0" distL="0" distR="0" simplePos="0" relativeHeight="251701248" behindDoc="1" locked="0" layoutInCell="1" allowOverlap="1">
                      <wp:simplePos x="0" y="0"/>
                      <wp:positionH relativeFrom="column">
                        <wp:posOffset>259080</wp:posOffset>
                      </wp:positionH>
                      <wp:positionV relativeFrom="paragraph">
                        <wp:posOffset>53975</wp:posOffset>
                      </wp:positionV>
                      <wp:extent cx="47625" cy="47625"/>
                      <wp:effectExtent l="0" t="0" r="0" b="0"/>
                      <wp:wrapNone/>
                      <wp:docPr id="225" name="Group 22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6" name="Graphic 226"/>
                              <wps:cNvSpPr/>
                              <wps:spPr>
                                <a:xfrm>
                                  <a:off x="0" y="0"/>
                                  <a:ext cx="47625" cy="47625"/>
                                </a:xfrm>
                                <a:custGeom>
                                  <a:avLst/>
                                  <a:gdLst/>
                                  <a:ahLst/>
                                  <a:cxnLst/>
                                  <a:rect l="l" t="t" r="r" b="b"/>
                                  <a:pathLst>
                                    <a:path w="47625" h="47625">
                                      <a:moveTo>
                                        <a:pt x="26970" y="47625"/>
                                      </a:moveTo>
                                      <a:lnTo>
                                        <a:pt x="20655" y="47625"/>
                                      </a:lnTo>
                                      <a:lnTo>
                                        <a:pt x="17617" y="47021"/>
                                      </a:lnTo>
                                      <a:lnTo>
                                        <a:pt x="0" y="26970"/>
                                      </a:lnTo>
                                      <a:lnTo>
                                        <a:pt x="0" y="20654"/>
                                      </a:lnTo>
                                      <a:lnTo>
                                        <a:pt x="20655"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25" o:spid="_x0000_s1026" o:spt="203" style="position:absolute;left:0pt;margin-left:20.4pt;margin-top:4.25pt;height:3.75pt;width:3.75pt;z-index:-251615232;mso-width-relative:page;mso-height-relative:page;" coordsize="47625,47625" o:gfxdata="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Jc5&#10;6tHWAAAABgEAAA8AAAAAAAAAAQAgAAAAIgAAAGRycy9kb3ducmV2LnhtbFBLAQIUABQAAAAIAIdO&#10;4kD+iRp8lwIAAOYGAAAOAAAAAAAAAAEAIAAAACUBAABkcnMvZTJvRG9jLnhtbFBLBQYAAAAABgAG&#10;AFkBAAAuBgAAAAA=&#10;">
                      <o:lock v:ext="edit" aspectratio="f"/>
                      <v:shape id="Graphic 226" o:spid="_x0000_s1026" o:spt="100" style="position:absolute;left:0;top:0;height:47625;width:47625;" fillcolor="#5E6061" filled="t" stroked="f" coordsize="47625,47625" o:gfxdata="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p/ePL4A&#10;AADcAAAADwAAAAAAAAABACAAAAAiAAAAZHJzL2Rvd25yZXYueG1sUEsBAhQAFAAAAAgAh07iQDMv&#10;BZ47AAAAOQAAABAAAAAAAAAAAQAgAAAADQEAAGRycy9zaGFwZXhtbC54bWxQSwUGAAAAAAYABgBb&#10;AQAAtwMAAAAA&#10;" path="m26970,47625l20655,47625,17617,47021,0,26970,0,20654,20655,0,26970,0,47626,23813,47626,26970,26970,47625xe">
                        <v:fill on="t" focussize="0,0"/>
                        <v:stroke on="f"/>
                        <v:imagedata o:title=""/>
                        <o:lock v:ext="edit" aspectratio="f"/>
                        <v:textbox inset="0mm,0mm,0mm,0mm"/>
                      </v:shape>
                    </v:group>
                  </w:pict>
                </mc:Fallback>
              </mc:AlternateContent>
            </w:r>
            <w:r>
              <w:rPr>
                <w:sz w:val="25"/>
              </w:rPr>
              <mc:AlternateContent>
                <mc:Choice Requires="wpg">
                  <w:drawing>
                    <wp:anchor distT="0" distB="0" distL="0" distR="0" simplePos="0" relativeHeight="251701248" behindDoc="1" locked="0" layoutInCell="1" allowOverlap="1">
                      <wp:simplePos x="0" y="0"/>
                      <wp:positionH relativeFrom="column">
                        <wp:posOffset>2306955</wp:posOffset>
                      </wp:positionH>
                      <wp:positionV relativeFrom="paragraph">
                        <wp:posOffset>53975</wp:posOffset>
                      </wp:positionV>
                      <wp:extent cx="47625" cy="47625"/>
                      <wp:effectExtent l="0" t="0" r="0" b="0"/>
                      <wp:wrapNone/>
                      <wp:docPr id="227" name="Group 22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28" name="Graphic 228"/>
                              <wps:cNvSpPr/>
                              <wps:spPr>
                                <a:xfrm>
                                  <a:off x="0" y="0"/>
                                  <a:ext cx="47625" cy="47625"/>
                                </a:xfrm>
                                <a:custGeom>
                                  <a:avLst/>
                                  <a:gdLst/>
                                  <a:ahLst/>
                                  <a:cxnLst/>
                                  <a:rect l="l" t="t" r="r" b="b"/>
                                  <a:pathLst>
                                    <a:path w="47625" h="47625">
                                      <a:moveTo>
                                        <a:pt x="26970" y="47625"/>
                                      </a:moveTo>
                                      <a:lnTo>
                                        <a:pt x="20654" y="47625"/>
                                      </a:lnTo>
                                      <a:lnTo>
                                        <a:pt x="17617" y="47021"/>
                                      </a:lnTo>
                                      <a:lnTo>
                                        <a:pt x="0" y="26970"/>
                                      </a:lnTo>
                                      <a:lnTo>
                                        <a:pt x="0" y="20654"/>
                                      </a:lnTo>
                                      <a:lnTo>
                                        <a:pt x="20654"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27" o:spid="_x0000_s1026" o:spt="203" style="position:absolute;left:0pt;margin-left:181.65pt;margin-top:4.25pt;height:3.75pt;width:3.75pt;z-index:-251615232;mso-width-relative:page;mso-height-relative:page;" coordsize="47625,47625" o:gfxdata="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j&#10;w0C82AAAAAgBAAAPAAAAAAAAAAEAIAAAACIAAABkcnMvZG93bnJldi54bWxQSwECFAAUAAAACACH&#10;TuJA2iu4HpYCAADmBgAADgAAAAAAAAABACAAAAAnAQAAZHJzL2Uyb0RvYy54bWxQSwUGAAAAAAYA&#10;BgBZAQAALwYAAAAA&#10;">
                      <o:lock v:ext="edit" aspectratio="f"/>
                      <v:shape id="Graphic 228" o:spid="_x0000_s1026" o:spt="100" style="position:absolute;left:0;top:0;height:47625;width:47625;" fillcolor="#5E6061" filled="t" stroked="f" coordsize="47625,47625" o:gfxdata="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zv1bsAAADc&#10;AAAADwAAAAAAAAABACAAAAAiAAAAZHJzL2Rvd25yZXYueG1sUEsBAhQAFAAAAAgAh07iQDMvBZ47&#10;AAAAOQAAABAAAAAAAAAAAQAgAAAACgEAAGRycy9zaGFwZXhtbC54bWxQSwUGAAAAAAYABgBbAQAA&#10;tAMAAAAA&#10;" path="m26970,47625l20654,47625,17617,47021,0,26970,0,20654,20654,0,26970,0,47626,23813,47626,26970,26970,47625xe">
                        <v:fill on="t" focussize="0,0"/>
                        <v:stroke on="f"/>
                        <v:imagedata o:title=""/>
                        <o:lock v:ext="edit" aspectratio="f"/>
                        <v:textbox inset="0mm,0mm,0mm,0mm"/>
                      </v:shape>
                    </v:group>
                  </w:pict>
                </mc:Fallback>
              </mc:AlternateContent>
            </w:r>
            <w:r>
              <w:rPr>
                <w:color w:val="5E6061"/>
                <w:spacing w:val="-2"/>
                <w:w w:val="80"/>
                <w:sz w:val="25"/>
              </w:rPr>
              <w:t>Pallas</w:t>
            </w:r>
            <w:r>
              <w:rPr>
                <w:color w:val="5E6061"/>
                <w:spacing w:val="-3"/>
                <w:w w:val="80"/>
                <w:sz w:val="25"/>
              </w:rPr>
              <w:t xml:space="preserve"> </w:t>
            </w:r>
            <w:r>
              <w:rPr>
                <w:color w:val="5E6061"/>
                <w:spacing w:val="-2"/>
                <w:w w:val="90"/>
                <w:sz w:val="25"/>
              </w:rPr>
              <w:t>Capital</w:t>
            </w:r>
          </w:p>
        </w:tc>
        <w:tc>
          <w:tcPr>
            <w:tcW w:w="1704" w:type="dxa"/>
          </w:tcPr>
          <w:p w14:paraId="113518CE">
            <w:pPr>
              <w:pStyle w:val="11"/>
              <w:spacing w:before="0" w:line="257" w:lineRule="exact"/>
              <w:ind w:left="195"/>
              <w:rPr>
                <w:sz w:val="25"/>
              </w:rPr>
            </w:pPr>
            <w:r>
              <w:rPr>
                <w:color w:val="5E6061"/>
                <w:spacing w:val="-2"/>
                <w:w w:val="95"/>
                <w:sz w:val="25"/>
              </w:rPr>
              <w:t>BIZCAP</w:t>
            </w:r>
          </w:p>
        </w:tc>
      </w:tr>
      <w:tr w14:paraId="00239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2622" w:type="dxa"/>
          </w:tcPr>
          <w:p w14:paraId="138E8DBC">
            <w:pPr>
              <w:pStyle w:val="11"/>
              <w:spacing w:before="0" w:line="257" w:lineRule="exact"/>
              <w:ind w:left="50"/>
              <w:rPr>
                <w:sz w:val="25"/>
              </w:rPr>
            </w:pPr>
            <w:r>
              <w:rPr>
                <w:color w:val="5E6061"/>
                <w:w w:val="85"/>
                <w:sz w:val="25"/>
              </w:rPr>
              <w:t>Funding</w:t>
            </w:r>
            <w:r>
              <w:rPr>
                <w:color w:val="5E6061"/>
                <w:spacing w:val="3"/>
                <w:sz w:val="25"/>
              </w:rPr>
              <w:t xml:space="preserve"> </w:t>
            </w:r>
            <w:r>
              <w:rPr>
                <w:color w:val="5E6061"/>
                <w:spacing w:val="-2"/>
                <w:w w:val="95"/>
                <w:sz w:val="25"/>
              </w:rPr>
              <w:t>Partners</w:t>
            </w:r>
          </w:p>
        </w:tc>
        <w:tc>
          <w:tcPr>
            <w:tcW w:w="3699" w:type="dxa"/>
          </w:tcPr>
          <w:p w14:paraId="729BAD41">
            <w:pPr>
              <w:pStyle w:val="11"/>
              <w:spacing w:before="0" w:line="257" w:lineRule="exact"/>
              <w:ind w:left="661"/>
              <w:rPr>
                <w:sz w:val="25"/>
              </w:rPr>
            </w:pPr>
            <w:r>
              <w:rPr>
                <w:sz w:val="25"/>
              </w:rPr>
              <mc:AlternateContent>
                <mc:Choice Requires="wpg">
                  <w:drawing>
                    <wp:anchor distT="0" distB="0" distL="0" distR="0" simplePos="0" relativeHeight="251702272" behindDoc="1" locked="0" layoutInCell="1" allowOverlap="1">
                      <wp:simplePos x="0" y="0"/>
                      <wp:positionH relativeFrom="column">
                        <wp:posOffset>259080</wp:posOffset>
                      </wp:positionH>
                      <wp:positionV relativeFrom="paragraph">
                        <wp:posOffset>53975</wp:posOffset>
                      </wp:positionV>
                      <wp:extent cx="47625" cy="47625"/>
                      <wp:effectExtent l="0" t="0" r="0" b="0"/>
                      <wp:wrapNone/>
                      <wp:docPr id="229" name="Group 22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0" name="Graphic 230"/>
                              <wps:cNvSpPr/>
                              <wps:spPr>
                                <a:xfrm>
                                  <a:off x="0" y="0"/>
                                  <a:ext cx="47625" cy="47625"/>
                                </a:xfrm>
                                <a:custGeom>
                                  <a:avLst/>
                                  <a:gdLst/>
                                  <a:ahLst/>
                                  <a:cxnLst/>
                                  <a:rect l="l" t="t" r="r" b="b"/>
                                  <a:pathLst>
                                    <a:path w="47625" h="47625">
                                      <a:moveTo>
                                        <a:pt x="26970" y="47625"/>
                                      </a:moveTo>
                                      <a:lnTo>
                                        <a:pt x="20655" y="47625"/>
                                      </a:lnTo>
                                      <a:lnTo>
                                        <a:pt x="17617" y="47021"/>
                                      </a:lnTo>
                                      <a:lnTo>
                                        <a:pt x="0" y="26970"/>
                                      </a:lnTo>
                                      <a:lnTo>
                                        <a:pt x="0" y="20654"/>
                                      </a:lnTo>
                                      <a:lnTo>
                                        <a:pt x="20655"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29" o:spid="_x0000_s1026" o:spt="203" style="position:absolute;left:0pt;margin-left:20.4pt;margin-top:4.25pt;height:3.75pt;width:3.75pt;z-index:-251614208;mso-width-relative:page;mso-height-relative:page;" coordsize="47625,47625" o:gfxdata="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X&#10;OerR1gAAAAYBAAAPAAAAAAAAAAEAIAAAACIAAABkcnMvZG93bnJldi54bWxQSwECFAAUAAAACACH&#10;TuJAjQasrpgCAADmBgAADgAAAAAAAAABACAAAAAlAQAAZHJzL2Uyb0RvYy54bWxQSwUGAAAAAAYA&#10;BgBZAQAALwYAAAAA&#10;">
                      <o:lock v:ext="edit" aspectratio="f"/>
                      <v:shape id="Graphic 230" o:spid="_x0000_s1026" o:spt="100" style="position:absolute;left:0;top:0;height:47625;width:47625;" fillcolor="#5E6061" filled="t" stroked="f" coordsize="47625,47625" o:gfxdata="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1DrsAAADc&#10;AAAADwAAAAAAAAABACAAAAAiAAAAZHJzL2Rvd25yZXYueG1sUEsBAhQAFAAAAAgAh07iQDMvBZ47&#10;AAAAOQAAABAAAAAAAAAAAQAgAAAACgEAAGRycy9zaGFwZXhtbC54bWxQSwUGAAAAAAYABgBbAQAA&#10;tAMAAAAA&#10;" path="m26970,47625l20655,47625,17617,47021,0,26970,0,20654,20655,0,26970,0,47626,23813,47626,26970,26970,47625xe">
                        <v:fill on="t" focussize="0,0"/>
                        <v:stroke on="f"/>
                        <v:imagedata o:title=""/>
                        <o:lock v:ext="edit" aspectratio="f"/>
                        <v:textbox inset="0mm,0mm,0mm,0mm"/>
                      </v:shape>
                    </v:group>
                  </w:pict>
                </mc:Fallback>
              </mc:AlternateContent>
            </w:r>
            <w:r>
              <w:rPr>
                <w:sz w:val="25"/>
              </w:rPr>
              <mc:AlternateContent>
                <mc:Choice Requires="wpg">
                  <w:drawing>
                    <wp:anchor distT="0" distB="0" distL="0" distR="0" simplePos="0" relativeHeight="251703296" behindDoc="1" locked="0" layoutInCell="1" allowOverlap="1">
                      <wp:simplePos x="0" y="0"/>
                      <wp:positionH relativeFrom="column">
                        <wp:posOffset>2306955</wp:posOffset>
                      </wp:positionH>
                      <wp:positionV relativeFrom="paragraph">
                        <wp:posOffset>53975</wp:posOffset>
                      </wp:positionV>
                      <wp:extent cx="47625" cy="47625"/>
                      <wp:effectExtent l="0" t="0" r="0" b="0"/>
                      <wp:wrapNone/>
                      <wp:docPr id="231" name="Group 23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2" name="Graphic 232"/>
                              <wps:cNvSpPr/>
                              <wps:spPr>
                                <a:xfrm>
                                  <a:off x="0" y="0"/>
                                  <a:ext cx="47625" cy="47625"/>
                                </a:xfrm>
                                <a:custGeom>
                                  <a:avLst/>
                                  <a:gdLst/>
                                  <a:ahLst/>
                                  <a:cxnLst/>
                                  <a:rect l="l" t="t" r="r" b="b"/>
                                  <a:pathLst>
                                    <a:path w="47625" h="47625">
                                      <a:moveTo>
                                        <a:pt x="26970" y="47625"/>
                                      </a:moveTo>
                                      <a:lnTo>
                                        <a:pt x="20654" y="47625"/>
                                      </a:lnTo>
                                      <a:lnTo>
                                        <a:pt x="17617" y="47021"/>
                                      </a:lnTo>
                                      <a:lnTo>
                                        <a:pt x="0" y="26970"/>
                                      </a:lnTo>
                                      <a:lnTo>
                                        <a:pt x="0" y="20654"/>
                                      </a:lnTo>
                                      <a:lnTo>
                                        <a:pt x="20654"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31" o:spid="_x0000_s1026" o:spt="203" style="position:absolute;left:0pt;margin-left:181.65pt;margin-top:4.25pt;height:3.75pt;width:3.75pt;z-index:-251613184;mso-width-relative:page;mso-height-relative:page;" coordsize="47625,47625" o:gfxdata="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GPDQLzYAAAACAEAAA8AAAAAAAAAAQAgAAAAIgAAAGRycy9kb3ducmV2LnhtbFBLAQIUABQAAAAI&#10;AIdO4kD/pYmimAIAAOYGAAAOAAAAAAAAAAEAIAAAACcBAABkcnMvZTJvRG9jLnhtbFBLBQYAAAAA&#10;BgAGAFkBAAAxBgAAAAA=&#10;">
                      <o:lock v:ext="edit" aspectratio="f"/>
                      <v:shape id="Graphic 232" o:spid="_x0000_s1026" o:spt="100" style="position:absolute;left:0;top:0;height:47625;width:47625;" fillcolor="#5E6061" filled="t" stroked="f" coordsize="47625,47625" o:gfxdata="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H1O4r4A&#10;AADcAAAADwAAAAAAAAABACAAAAAiAAAAZHJzL2Rvd25yZXYueG1sUEsBAhQAFAAAAAgAh07iQDMv&#10;BZ47AAAAOQAAABAAAAAAAAAAAQAgAAAADQEAAGRycy9zaGFwZXhtbC54bWxQSwUGAAAAAAYABgBb&#10;AQAAtwMAAAAA&#10;" path="m26970,47625l20654,47625,17617,47021,0,26970,0,20654,20654,0,26970,0,47626,23813,47626,26970,26970,47625xe">
                        <v:fill on="t" focussize="0,0"/>
                        <v:stroke on="f"/>
                        <v:imagedata o:title=""/>
                        <o:lock v:ext="edit" aspectratio="f"/>
                        <v:textbox inset="0mm,0mm,0mm,0mm"/>
                      </v:shape>
                    </v:group>
                  </w:pict>
                </mc:Fallback>
              </mc:AlternateContent>
            </w:r>
            <w:r>
              <w:rPr>
                <w:color w:val="5E6061"/>
                <w:w w:val="85"/>
                <w:sz w:val="25"/>
              </w:rPr>
              <w:t>Midlands</w:t>
            </w:r>
            <w:r>
              <w:rPr>
                <w:color w:val="5E6061"/>
                <w:spacing w:val="4"/>
                <w:sz w:val="25"/>
              </w:rPr>
              <w:t xml:space="preserve"> </w:t>
            </w:r>
            <w:r>
              <w:rPr>
                <w:color w:val="5E6061"/>
                <w:w w:val="85"/>
                <w:sz w:val="25"/>
              </w:rPr>
              <w:t>Funds</w:t>
            </w:r>
            <w:r>
              <w:rPr>
                <w:color w:val="5E6061"/>
                <w:spacing w:val="4"/>
                <w:sz w:val="25"/>
              </w:rPr>
              <w:t xml:space="preserve"> </w:t>
            </w:r>
            <w:r>
              <w:rPr>
                <w:color w:val="5E6061"/>
                <w:spacing w:val="-2"/>
                <w:w w:val="85"/>
                <w:sz w:val="25"/>
              </w:rPr>
              <w:t>Management</w:t>
            </w:r>
          </w:p>
        </w:tc>
        <w:tc>
          <w:tcPr>
            <w:tcW w:w="1704" w:type="dxa"/>
          </w:tcPr>
          <w:p w14:paraId="3F14972E">
            <w:pPr>
              <w:pStyle w:val="11"/>
              <w:spacing w:before="0" w:line="257" w:lineRule="exact"/>
              <w:ind w:left="195"/>
              <w:rPr>
                <w:sz w:val="25"/>
              </w:rPr>
            </w:pPr>
            <w:r>
              <w:rPr>
                <w:color w:val="5E6061"/>
                <w:spacing w:val="-2"/>
                <w:w w:val="95"/>
                <w:sz w:val="25"/>
              </w:rPr>
              <w:t>Finbase</w:t>
            </w:r>
          </w:p>
        </w:tc>
      </w:tr>
      <w:tr w14:paraId="055B4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7" w:hRule="atLeast"/>
        </w:trPr>
        <w:tc>
          <w:tcPr>
            <w:tcW w:w="2622" w:type="dxa"/>
          </w:tcPr>
          <w:p w14:paraId="0A3B817E">
            <w:pPr>
              <w:pStyle w:val="11"/>
              <w:spacing w:before="0" w:line="228" w:lineRule="exact"/>
              <w:ind w:left="50"/>
              <w:rPr>
                <w:sz w:val="25"/>
              </w:rPr>
            </w:pPr>
            <w:r>
              <w:rPr>
                <w:color w:val="5E6061"/>
                <w:spacing w:val="-2"/>
                <w:sz w:val="25"/>
              </w:rPr>
              <w:t>Xceda</w:t>
            </w:r>
          </w:p>
        </w:tc>
        <w:tc>
          <w:tcPr>
            <w:tcW w:w="3699" w:type="dxa"/>
          </w:tcPr>
          <w:p w14:paraId="2F64022C">
            <w:pPr>
              <w:pStyle w:val="11"/>
              <w:spacing w:before="0" w:line="228" w:lineRule="exact"/>
              <w:ind w:left="661"/>
              <w:rPr>
                <w:sz w:val="25"/>
              </w:rPr>
            </w:pPr>
            <w:r>
              <w:rPr>
                <w:sz w:val="25"/>
              </w:rPr>
              <mc:AlternateContent>
                <mc:Choice Requires="wpg">
                  <w:drawing>
                    <wp:anchor distT="0" distB="0" distL="0" distR="0" simplePos="0" relativeHeight="251704320" behindDoc="1" locked="0" layoutInCell="1" allowOverlap="1">
                      <wp:simplePos x="0" y="0"/>
                      <wp:positionH relativeFrom="column">
                        <wp:posOffset>259080</wp:posOffset>
                      </wp:positionH>
                      <wp:positionV relativeFrom="paragraph">
                        <wp:posOffset>53975</wp:posOffset>
                      </wp:positionV>
                      <wp:extent cx="47625" cy="47625"/>
                      <wp:effectExtent l="0" t="0" r="0" b="0"/>
                      <wp:wrapNone/>
                      <wp:docPr id="233" name="Group 23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4" name="Graphic 234"/>
                              <wps:cNvSpPr/>
                              <wps:spPr>
                                <a:xfrm>
                                  <a:off x="0" y="0"/>
                                  <a:ext cx="47625" cy="47625"/>
                                </a:xfrm>
                                <a:custGeom>
                                  <a:avLst/>
                                  <a:gdLst/>
                                  <a:ahLst/>
                                  <a:cxnLst/>
                                  <a:rect l="l" t="t" r="r" b="b"/>
                                  <a:pathLst>
                                    <a:path w="47625" h="47625">
                                      <a:moveTo>
                                        <a:pt x="26970" y="47625"/>
                                      </a:moveTo>
                                      <a:lnTo>
                                        <a:pt x="20655" y="47625"/>
                                      </a:lnTo>
                                      <a:lnTo>
                                        <a:pt x="17617" y="47021"/>
                                      </a:lnTo>
                                      <a:lnTo>
                                        <a:pt x="0" y="26970"/>
                                      </a:lnTo>
                                      <a:lnTo>
                                        <a:pt x="0" y="20654"/>
                                      </a:lnTo>
                                      <a:lnTo>
                                        <a:pt x="20655"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33" o:spid="_x0000_s1026" o:spt="203" style="position:absolute;left:0pt;margin-left:20.4pt;margin-top:4.25pt;height:3.75pt;width:3.75pt;z-index:-251612160;mso-width-relative:page;mso-height-relative:page;" coordsize="47625,47625" o:gfxdata="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X&#10;OerR1gAAAAYBAAAPAAAAAAAAAAEAIAAAACIAAABkcnMvZG93bnJldi54bWxQSwECFAAUAAAACACH&#10;TuJAgfnTNZgCAADmBgAADgAAAAAAAAABACAAAAAlAQAAZHJzL2Uyb0RvYy54bWxQSwUGAAAAAAYA&#10;BgBZAQAALwYAAAAA&#10;">
                      <o:lock v:ext="edit" aspectratio="f"/>
                      <v:shape id="Graphic 234" o:spid="_x0000_s1026" o:spt="100" style="position:absolute;left:0;top:0;height:47625;width:47625;" fillcolor="#5E6061" filled="t" stroked="f" coordsize="47625,47625" o:gfxdata="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Ycw2/&#10;AAAA3AAAAA8AAAAAAAAAAQAgAAAAIgAAAGRycy9kb3ducmV2LnhtbFBLAQIUABQAAAAIAIdO4kAz&#10;LwWeOwAAADkAAAAQAAAAAAAAAAEAIAAAAA4BAABkcnMvc2hhcGV4bWwueG1sUEsFBgAAAAAGAAYA&#10;WwEAALgDAAAAAA==&#10;" path="m26970,47625l20655,47625,17617,47021,0,26970,0,20654,20655,0,26970,0,47626,23813,47626,26970,26970,47625xe">
                        <v:fill on="t" focussize="0,0"/>
                        <v:stroke on="f"/>
                        <v:imagedata o:title=""/>
                        <o:lock v:ext="edit" aspectratio="f"/>
                        <v:textbox inset="0mm,0mm,0mm,0mm"/>
                      </v:shape>
                    </v:group>
                  </w:pict>
                </mc:Fallback>
              </mc:AlternateContent>
            </w:r>
            <w:r>
              <w:rPr>
                <w:sz w:val="25"/>
              </w:rPr>
              <mc:AlternateContent>
                <mc:Choice Requires="wpg">
                  <w:drawing>
                    <wp:anchor distT="0" distB="0" distL="0" distR="0" simplePos="0" relativeHeight="251704320" behindDoc="1" locked="0" layoutInCell="1" allowOverlap="1">
                      <wp:simplePos x="0" y="0"/>
                      <wp:positionH relativeFrom="column">
                        <wp:posOffset>2306955</wp:posOffset>
                      </wp:positionH>
                      <wp:positionV relativeFrom="paragraph">
                        <wp:posOffset>53975</wp:posOffset>
                      </wp:positionV>
                      <wp:extent cx="47625" cy="47625"/>
                      <wp:effectExtent l="0" t="0" r="0" b="0"/>
                      <wp:wrapNone/>
                      <wp:docPr id="235" name="Group 23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36" name="Graphic 236"/>
                              <wps:cNvSpPr/>
                              <wps:spPr>
                                <a:xfrm>
                                  <a:off x="0" y="0"/>
                                  <a:ext cx="47625" cy="47625"/>
                                </a:xfrm>
                                <a:custGeom>
                                  <a:avLst/>
                                  <a:gdLst/>
                                  <a:ahLst/>
                                  <a:cxnLst/>
                                  <a:rect l="l" t="t" r="r" b="b"/>
                                  <a:pathLst>
                                    <a:path w="47625" h="47625">
                                      <a:moveTo>
                                        <a:pt x="26970" y="47625"/>
                                      </a:moveTo>
                                      <a:lnTo>
                                        <a:pt x="20654" y="47625"/>
                                      </a:lnTo>
                                      <a:lnTo>
                                        <a:pt x="17617" y="47021"/>
                                      </a:lnTo>
                                      <a:lnTo>
                                        <a:pt x="0" y="26970"/>
                                      </a:lnTo>
                                      <a:lnTo>
                                        <a:pt x="0" y="20654"/>
                                      </a:lnTo>
                                      <a:lnTo>
                                        <a:pt x="20654"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35" o:spid="_x0000_s1026" o:spt="203" style="position:absolute;left:0pt;margin-left:181.65pt;margin-top:4.25pt;height:3.75pt;width:3.75pt;z-index:-251612160;mso-width-relative:page;mso-height-relative:page;" coordsize="47625,47625" o:gfxdata="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GPD&#10;QLzYAAAACAEAAA8AAAAAAAAAAQAgAAAAIgAAAGRycy9kb3ducmV2LnhtbFBLAQIUABQAAAAIAIdO&#10;4kCUR0GklQIAAOYGAAAOAAAAAAAAAAEAIAAAACcBAABkcnMvZTJvRG9jLnhtbFBLBQYAAAAABgAG&#10;AFkBAAAuBgAAAAA=&#10;">
                      <o:lock v:ext="edit" aspectratio="f"/>
                      <v:shape id="Graphic 236" o:spid="_x0000_s1026" o:spt="100" style="position:absolute;left:0;top:0;height:47625;width:47625;" fillcolor="#5E6061" filled="t" stroked="f" coordsize="47625,47625" o:gfxdata="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GSOG/&#10;AAAA3AAAAA8AAAAAAAAAAQAgAAAAIgAAAGRycy9kb3ducmV2LnhtbFBLAQIUABQAAAAIAIdO4kAz&#10;LwWeOwAAADkAAAAQAAAAAAAAAAEAIAAAAA4BAABkcnMvc2hhcGV4bWwueG1sUEsFBgAAAAAGAAYA&#10;WwEAALgDAAAAAA==&#10;" path="m26970,47625l20654,47625,17617,47021,0,26970,0,20654,20654,0,26970,0,47626,23813,47626,26970,26970,47625xe">
                        <v:fill on="t" focussize="0,0"/>
                        <v:stroke on="f"/>
                        <v:imagedata o:title=""/>
                        <o:lock v:ext="edit" aspectratio="f"/>
                        <v:textbox inset="0mm,0mm,0mm,0mm"/>
                      </v:shape>
                    </v:group>
                  </w:pict>
                </mc:Fallback>
              </mc:AlternateContent>
            </w:r>
            <w:r>
              <w:rPr>
                <w:color w:val="5E6061"/>
                <w:spacing w:val="-2"/>
                <w:sz w:val="25"/>
              </w:rPr>
              <w:t>Welcome</w:t>
            </w:r>
          </w:p>
        </w:tc>
        <w:tc>
          <w:tcPr>
            <w:tcW w:w="1704" w:type="dxa"/>
          </w:tcPr>
          <w:p w14:paraId="7F24B515">
            <w:pPr>
              <w:pStyle w:val="11"/>
              <w:spacing w:before="0" w:line="228" w:lineRule="exact"/>
              <w:ind w:left="195"/>
              <w:rPr>
                <w:sz w:val="25"/>
              </w:rPr>
            </w:pPr>
            <w:r>
              <w:rPr>
                <w:color w:val="5E6061"/>
                <w:spacing w:val="-2"/>
                <w:sz w:val="25"/>
              </w:rPr>
              <w:t>ScotPac</w:t>
            </w:r>
          </w:p>
        </w:tc>
      </w:tr>
    </w:tbl>
    <w:p w14:paraId="46F5BE40">
      <w:pPr>
        <w:pStyle w:val="5"/>
        <w:spacing w:before="252"/>
        <w:rPr>
          <w:sz w:val="22"/>
        </w:rPr>
      </w:pPr>
    </w:p>
    <w:p w14:paraId="20EE5927">
      <w:pPr>
        <w:pStyle w:val="4"/>
      </w:pPr>
      <w:r>
        <mc:AlternateContent>
          <mc:Choice Requires="wps">
            <w:drawing>
              <wp:anchor distT="0" distB="0" distL="0" distR="0" simplePos="0" relativeHeight="251677696" behindDoc="0" locked="0" layoutInCell="1" allowOverlap="1">
                <wp:simplePos x="0" y="0"/>
                <wp:positionH relativeFrom="page">
                  <wp:posOffset>723265</wp:posOffset>
                </wp:positionH>
                <wp:positionV relativeFrom="paragraph">
                  <wp:posOffset>-973455</wp:posOffset>
                </wp:positionV>
                <wp:extent cx="47625" cy="47625"/>
                <wp:effectExtent l="0" t="0" r="0" b="0"/>
                <wp:wrapNone/>
                <wp:docPr id="237" name="Graphic 237"/>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5"/>
                              </a:moveTo>
                              <a:lnTo>
                                <a:pt x="20655" y="47625"/>
                              </a:lnTo>
                              <a:lnTo>
                                <a:pt x="17617" y="47021"/>
                              </a:lnTo>
                              <a:lnTo>
                                <a:pt x="0" y="26970"/>
                              </a:lnTo>
                              <a:lnTo>
                                <a:pt x="0" y="20654"/>
                              </a:lnTo>
                              <a:lnTo>
                                <a:pt x="20655" y="0"/>
                              </a:lnTo>
                              <a:lnTo>
                                <a:pt x="26971" y="0"/>
                              </a:lnTo>
                              <a:lnTo>
                                <a:pt x="47626" y="23813"/>
                              </a:lnTo>
                              <a:lnTo>
                                <a:pt x="47626" y="26970"/>
                              </a:lnTo>
                              <a:lnTo>
                                <a:pt x="26971" y="47625"/>
                              </a:lnTo>
                              <a:close/>
                            </a:path>
                          </a:pathLst>
                        </a:custGeom>
                        <a:solidFill>
                          <a:srgbClr val="5E6061"/>
                        </a:solidFill>
                      </wps:spPr>
                      <wps:bodyPr wrap="square" lIns="0" tIns="0" rIns="0" bIns="0" rtlCol="0">
                        <a:noAutofit/>
                      </wps:bodyPr>
                    </wps:wsp>
                  </a:graphicData>
                </a:graphic>
              </wp:anchor>
            </w:drawing>
          </mc:Choice>
          <mc:Fallback>
            <w:pict>
              <v:shape id="Graphic 237" o:spid="_x0000_s1026" o:spt="100" style="position:absolute;left:0pt;margin-left:56.95pt;margin-top:-76.65pt;height:3.75pt;width:3.75pt;mso-position-horizontal-relative:page;z-index:251677696;mso-width-relative:page;mso-height-relative:page;" fillcolor="#5E6061" filled="t" stroked="f" coordsize="47625,47625" o:gfxdata="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HfptNoAAAANAQAA&#10;DwAAAAAAAAABACAAAAAiAAAAZHJzL2Rvd25yZXYueG1sUEsBAhQAFAAAAAgAh07iQPx5Y7tQAgAA&#10;ugUAAA4AAAAAAAAAAQAgAAAAKQEAAGRycy9lMm9Eb2MueG1sUEsFBgAAAAAGAAYAWQEAAOsFAAAA&#10;AA==&#10;" path="m26971,47625l20655,47625,17617,47021,0,26970,0,20654,20655,0,26971,0,47626,23813,47626,26970,26971,47625xe">
                <v:fill on="t" focussize="0,0"/>
                <v:stroke on="f"/>
                <v:imagedata o:title=""/>
                <o:lock v:ext="edit" aspectratio="f"/>
                <v:textbox inset="0mm,0mm,0mm,0mm"/>
              </v:shape>
            </w:pict>
          </mc:Fallback>
        </mc:AlternateContent>
      </w:r>
      <w:r>
        <mc:AlternateContent>
          <mc:Choice Requires="wps">
            <w:drawing>
              <wp:anchor distT="0" distB="0" distL="0" distR="0" simplePos="0" relativeHeight="251678720" behindDoc="0" locked="0" layoutInCell="1" allowOverlap="1">
                <wp:simplePos x="0" y="0"/>
                <wp:positionH relativeFrom="page">
                  <wp:posOffset>723265</wp:posOffset>
                </wp:positionH>
                <wp:positionV relativeFrom="paragraph">
                  <wp:posOffset>-792480</wp:posOffset>
                </wp:positionV>
                <wp:extent cx="47625" cy="47625"/>
                <wp:effectExtent l="0" t="0" r="0" b="0"/>
                <wp:wrapNone/>
                <wp:docPr id="238" name="Graphic 238"/>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5"/>
                              </a:moveTo>
                              <a:lnTo>
                                <a:pt x="20655" y="47625"/>
                              </a:lnTo>
                              <a:lnTo>
                                <a:pt x="17617" y="47021"/>
                              </a:lnTo>
                              <a:lnTo>
                                <a:pt x="0" y="26970"/>
                              </a:lnTo>
                              <a:lnTo>
                                <a:pt x="0" y="20654"/>
                              </a:lnTo>
                              <a:lnTo>
                                <a:pt x="20655" y="0"/>
                              </a:lnTo>
                              <a:lnTo>
                                <a:pt x="26971" y="0"/>
                              </a:lnTo>
                              <a:lnTo>
                                <a:pt x="47626" y="23813"/>
                              </a:lnTo>
                              <a:lnTo>
                                <a:pt x="47626" y="26970"/>
                              </a:lnTo>
                              <a:lnTo>
                                <a:pt x="26971" y="47625"/>
                              </a:lnTo>
                              <a:close/>
                            </a:path>
                          </a:pathLst>
                        </a:custGeom>
                        <a:solidFill>
                          <a:srgbClr val="5E6061"/>
                        </a:solidFill>
                      </wps:spPr>
                      <wps:bodyPr wrap="square" lIns="0" tIns="0" rIns="0" bIns="0" rtlCol="0">
                        <a:noAutofit/>
                      </wps:bodyPr>
                    </wps:wsp>
                  </a:graphicData>
                </a:graphic>
              </wp:anchor>
            </w:drawing>
          </mc:Choice>
          <mc:Fallback>
            <w:pict>
              <v:shape id="Graphic 238" o:spid="_x0000_s1026" o:spt="100" style="position:absolute;left:0pt;margin-left:56.95pt;margin-top:-62.4pt;height:3.75pt;width:3.75pt;mso-position-horizontal-relative:page;z-index:251678720;mso-width-relative:page;mso-height-relative:page;" fillcolor="#5E6061" filled="t" stroked="f" coordsize="47625,47625" o:gfxdata="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FIIlr2gAAAA0BAAAP&#10;AAAAAAAAAAEAIAAAACIAAABkcnMvZG93bnJldi54bWxQSwECFAAUAAAACACHTuJAloiy2E8CAAC6&#10;BQAADgAAAAAAAAABACAAAAApAQAAZHJzL2Uyb0RvYy54bWxQSwUGAAAAAAYABgBZAQAA6gUAAAAA&#10;" path="m26971,47625l20655,47625,17617,47021,0,26970,0,20654,20655,0,26971,0,47626,23813,47626,26970,26971,47625xe">
                <v:fill on="t" focussize="0,0"/>
                <v:stroke on="f"/>
                <v:imagedata o:title=""/>
                <o:lock v:ext="edit" aspectratio="f"/>
                <v:textbox inset="0mm,0mm,0mm,0mm"/>
              </v:shape>
            </w:pict>
          </mc:Fallback>
        </mc:AlternateContent>
      </w:r>
      <w:r>
        <mc:AlternateContent>
          <mc:Choice Requires="wps">
            <w:drawing>
              <wp:anchor distT="0" distB="0" distL="0" distR="0" simplePos="0" relativeHeight="251679744" behindDoc="0" locked="0" layoutInCell="1" allowOverlap="1">
                <wp:simplePos x="0" y="0"/>
                <wp:positionH relativeFrom="page">
                  <wp:posOffset>723265</wp:posOffset>
                </wp:positionH>
                <wp:positionV relativeFrom="paragraph">
                  <wp:posOffset>-611505</wp:posOffset>
                </wp:positionV>
                <wp:extent cx="47625" cy="47625"/>
                <wp:effectExtent l="0" t="0" r="0" b="0"/>
                <wp:wrapNone/>
                <wp:docPr id="239" name="Graphic 239"/>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5"/>
                              </a:moveTo>
                              <a:lnTo>
                                <a:pt x="20655" y="47625"/>
                              </a:lnTo>
                              <a:lnTo>
                                <a:pt x="17617" y="47021"/>
                              </a:lnTo>
                              <a:lnTo>
                                <a:pt x="0" y="26970"/>
                              </a:lnTo>
                              <a:lnTo>
                                <a:pt x="0" y="20654"/>
                              </a:lnTo>
                              <a:lnTo>
                                <a:pt x="20655" y="0"/>
                              </a:lnTo>
                              <a:lnTo>
                                <a:pt x="26971" y="0"/>
                              </a:lnTo>
                              <a:lnTo>
                                <a:pt x="47626" y="23813"/>
                              </a:lnTo>
                              <a:lnTo>
                                <a:pt x="47626" y="26970"/>
                              </a:lnTo>
                              <a:lnTo>
                                <a:pt x="26971" y="47625"/>
                              </a:lnTo>
                              <a:close/>
                            </a:path>
                          </a:pathLst>
                        </a:custGeom>
                        <a:solidFill>
                          <a:srgbClr val="5E6061"/>
                        </a:solidFill>
                      </wps:spPr>
                      <wps:bodyPr wrap="square" lIns="0" tIns="0" rIns="0" bIns="0" rtlCol="0">
                        <a:noAutofit/>
                      </wps:bodyPr>
                    </wps:wsp>
                  </a:graphicData>
                </a:graphic>
              </wp:anchor>
            </w:drawing>
          </mc:Choice>
          <mc:Fallback>
            <w:pict>
              <v:shape id="Graphic 239" o:spid="_x0000_s1026" o:spt="100" style="position:absolute;left:0pt;margin-left:56.95pt;margin-top:-48.15pt;height:3.75pt;width:3.75pt;mso-position-horizontal-relative:page;z-index:251679744;mso-width-relative:page;mso-height-relative:page;" fillcolor="#5E6061" filled="t" stroked="f" coordsize="47625,47625" o:gfxdata="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Nqwl72QAAAAsBAAAP&#10;AAAAAAAAAAEAIAAAACIAAABkcnMvZG93bnJldi54bWxQSwECFAAUAAAACACHTuJALlV7m1ACAAC6&#10;BQAADgAAAAAAAAABACAAAAAoAQAAZHJzL2Uyb0RvYy54bWxQSwUGAAAAAAYABgBZAQAA6gUAAAAA&#10;" path="m26971,47625l20655,47625,17617,47021,0,26970,0,20654,20655,0,26971,0,47626,23813,47626,26970,26971,47625xe">
                <v:fill on="t" focussize="0,0"/>
                <v:stroke on="f"/>
                <v:imagedata o:title=""/>
                <o:lock v:ext="edit" aspectratio="f"/>
                <v:textbox inset="0mm,0mm,0mm,0mm"/>
              </v:shape>
            </w:pict>
          </mc:Fallback>
        </mc:AlternateContent>
      </w:r>
      <w:r>
        <mc:AlternateContent>
          <mc:Choice Requires="wps">
            <w:drawing>
              <wp:anchor distT="0" distB="0" distL="0" distR="0" simplePos="0" relativeHeight="251680768" behindDoc="0" locked="0" layoutInCell="1" allowOverlap="1">
                <wp:simplePos x="0" y="0"/>
                <wp:positionH relativeFrom="page">
                  <wp:posOffset>723265</wp:posOffset>
                </wp:positionH>
                <wp:positionV relativeFrom="paragraph">
                  <wp:posOffset>-430530</wp:posOffset>
                </wp:positionV>
                <wp:extent cx="47625" cy="47625"/>
                <wp:effectExtent l="0" t="0" r="0" b="0"/>
                <wp:wrapNone/>
                <wp:docPr id="240" name="Graphic 240"/>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5"/>
                              </a:moveTo>
                              <a:lnTo>
                                <a:pt x="20655" y="47625"/>
                              </a:lnTo>
                              <a:lnTo>
                                <a:pt x="17617" y="47021"/>
                              </a:lnTo>
                              <a:lnTo>
                                <a:pt x="0" y="26970"/>
                              </a:lnTo>
                              <a:lnTo>
                                <a:pt x="0" y="20654"/>
                              </a:lnTo>
                              <a:lnTo>
                                <a:pt x="20655" y="0"/>
                              </a:lnTo>
                              <a:lnTo>
                                <a:pt x="26971" y="0"/>
                              </a:lnTo>
                              <a:lnTo>
                                <a:pt x="47626" y="23813"/>
                              </a:lnTo>
                              <a:lnTo>
                                <a:pt x="47626" y="26970"/>
                              </a:lnTo>
                              <a:lnTo>
                                <a:pt x="26971" y="47625"/>
                              </a:lnTo>
                              <a:close/>
                            </a:path>
                          </a:pathLst>
                        </a:custGeom>
                        <a:solidFill>
                          <a:srgbClr val="5E6061"/>
                        </a:solidFill>
                      </wps:spPr>
                      <wps:bodyPr wrap="square" lIns="0" tIns="0" rIns="0" bIns="0" rtlCol="0">
                        <a:noAutofit/>
                      </wps:bodyPr>
                    </wps:wsp>
                  </a:graphicData>
                </a:graphic>
              </wp:anchor>
            </w:drawing>
          </mc:Choice>
          <mc:Fallback>
            <w:pict>
              <v:shape id="Graphic 240" o:spid="_x0000_s1026" o:spt="100" style="position:absolute;left:0pt;margin-left:56.95pt;margin-top:-33.9pt;height:3.75pt;width:3.75pt;mso-position-horizontal-relative:page;z-index:251680768;mso-width-relative:page;mso-height-relative:page;" fillcolor="#5E6061" filled="t" stroked="f" coordsize="47625,47625" o:gfxdata="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uawv9kAAAALAQAADwAA&#10;AAAAAAABACAAAAAiAAAAZHJzL2Rvd25yZXYueG1sUEsBAhQAFAAAAAgAh07iQH+6EZ9OAgAAugUA&#10;AA4AAAAAAAAAAQAgAAAAKAEAAGRycy9lMm9Eb2MueG1sUEsFBgAAAAAGAAYAWQEAAOgFAAAAAA==&#10;" path="m26971,47625l20655,47625,17617,47021,0,26970,0,20654,20655,0,26971,0,47626,23813,47626,26970,26971,47625xe">
                <v:fill on="t" focussize="0,0"/>
                <v:stroke on="f"/>
                <v:imagedata o:title=""/>
                <o:lock v:ext="edit" aspectratio="f"/>
                <v:textbox inset="0mm,0mm,0mm,0mm"/>
              </v:shape>
            </w:pict>
          </mc:Fallback>
        </mc:AlternateContent>
      </w:r>
      <w:r>
        <w:rPr>
          <w:color w:val="013B89"/>
          <w:w w:val="90"/>
        </w:rPr>
        <w:t>Products</w:t>
      </w:r>
      <w:r>
        <w:rPr>
          <w:color w:val="013B89"/>
          <w:spacing w:val="-8"/>
        </w:rPr>
        <w:t xml:space="preserve"> </w:t>
      </w:r>
      <w:r>
        <w:rPr>
          <w:color w:val="013B89"/>
          <w:w w:val="90"/>
        </w:rPr>
        <w:t>I</w:t>
      </w:r>
      <w:r>
        <w:rPr>
          <w:color w:val="013B89"/>
          <w:spacing w:val="-5"/>
        </w:rPr>
        <w:t xml:space="preserve"> </w:t>
      </w:r>
      <w:r>
        <w:rPr>
          <w:color w:val="013B89"/>
          <w:w w:val="90"/>
        </w:rPr>
        <w:t>can</w:t>
      </w:r>
      <w:r>
        <w:rPr>
          <w:color w:val="013B89"/>
          <w:spacing w:val="-5"/>
          <w:w w:val="90"/>
        </w:rPr>
        <w:t xml:space="preserve"> </w:t>
      </w:r>
      <w:r>
        <w:rPr>
          <w:color w:val="013B89"/>
          <w:w w:val="90"/>
        </w:rPr>
        <w:t>advise</w:t>
      </w:r>
      <w:r>
        <w:rPr>
          <w:color w:val="013B89"/>
          <w:spacing w:val="-7"/>
          <w:w w:val="90"/>
        </w:rPr>
        <w:t xml:space="preserve"> </w:t>
      </w:r>
      <w:r>
        <w:rPr>
          <w:color w:val="013B89"/>
          <w:spacing w:val="-5"/>
          <w:w w:val="90"/>
        </w:rPr>
        <w:t>on</w:t>
      </w:r>
    </w:p>
    <w:p w14:paraId="59DCBDF2">
      <w:pPr>
        <w:pStyle w:val="5"/>
        <w:spacing w:before="212"/>
        <w:ind w:left="91"/>
      </w:pPr>
      <w:r>
        <w:rPr>
          <w:color w:val="5E6061"/>
          <w:w w:val="85"/>
        </w:rPr>
        <w:t>The</w:t>
      </w:r>
      <w:r>
        <w:rPr>
          <w:color w:val="5E6061"/>
          <w:spacing w:val="-1"/>
          <w:w w:val="85"/>
        </w:rPr>
        <w:t xml:space="preserve"> </w:t>
      </w:r>
      <w:r>
        <w:rPr>
          <w:color w:val="5E6061"/>
          <w:w w:val="85"/>
        </w:rPr>
        <w:t>types</w:t>
      </w:r>
      <w:r>
        <w:rPr>
          <w:color w:val="5E6061"/>
          <w:spacing w:val="-8"/>
        </w:rPr>
        <w:t xml:space="preserve"> </w:t>
      </w:r>
      <w:r>
        <w:rPr>
          <w:color w:val="5E6061"/>
          <w:w w:val="85"/>
        </w:rPr>
        <w:t>of</w:t>
      </w:r>
      <w:r>
        <w:rPr>
          <w:color w:val="5E6061"/>
          <w:spacing w:val="-12"/>
        </w:rPr>
        <w:t xml:space="preserve"> </w:t>
      </w:r>
      <w:r>
        <w:rPr>
          <w:color w:val="5E6061"/>
          <w:w w:val="85"/>
        </w:rPr>
        <w:t>financial</w:t>
      </w:r>
      <w:r>
        <w:rPr>
          <w:color w:val="5E6061"/>
          <w:spacing w:val="-9"/>
        </w:rPr>
        <w:t xml:space="preserve"> </w:t>
      </w:r>
      <w:r>
        <w:rPr>
          <w:color w:val="5E6061"/>
          <w:w w:val="85"/>
        </w:rPr>
        <w:t>products</w:t>
      </w:r>
      <w:r>
        <w:rPr>
          <w:color w:val="5E6061"/>
          <w:spacing w:val="-8"/>
        </w:rPr>
        <w:t xml:space="preserve"> </w:t>
      </w:r>
      <w:r>
        <w:rPr>
          <w:color w:val="5E6061"/>
          <w:w w:val="85"/>
        </w:rPr>
        <w:t>I</w:t>
      </w:r>
      <w:r>
        <w:rPr>
          <w:color w:val="5E6061"/>
          <w:spacing w:val="2"/>
        </w:rPr>
        <w:t xml:space="preserve"> </w:t>
      </w:r>
      <w:r>
        <w:rPr>
          <w:color w:val="5E6061"/>
          <w:w w:val="85"/>
        </w:rPr>
        <w:t>can</w:t>
      </w:r>
      <w:r>
        <w:rPr>
          <w:color w:val="5E6061"/>
          <w:spacing w:val="-7"/>
        </w:rPr>
        <w:t xml:space="preserve"> </w:t>
      </w:r>
      <w:r>
        <w:rPr>
          <w:color w:val="5E6061"/>
          <w:w w:val="85"/>
        </w:rPr>
        <w:t>give</w:t>
      </w:r>
      <w:r>
        <w:rPr>
          <w:color w:val="5E6061"/>
          <w:spacing w:val="-12"/>
        </w:rPr>
        <w:t xml:space="preserve"> </w:t>
      </w:r>
      <w:r>
        <w:rPr>
          <w:color w:val="5E6061"/>
          <w:w w:val="85"/>
        </w:rPr>
        <w:t>advice</w:t>
      </w:r>
      <w:r>
        <w:rPr>
          <w:color w:val="5E6061"/>
          <w:spacing w:val="-12"/>
        </w:rPr>
        <w:t xml:space="preserve"> </w:t>
      </w:r>
      <w:r>
        <w:rPr>
          <w:color w:val="5E6061"/>
          <w:w w:val="85"/>
        </w:rPr>
        <w:t>on</w:t>
      </w:r>
      <w:r>
        <w:rPr>
          <w:color w:val="5E6061"/>
          <w:spacing w:val="-7"/>
        </w:rPr>
        <w:t xml:space="preserve"> </w:t>
      </w:r>
      <w:r>
        <w:rPr>
          <w:color w:val="5E6061"/>
          <w:spacing w:val="-4"/>
          <w:w w:val="85"/>
        </w:rPr>
        <w:t>are:</w:t>
      </w:r>
    </w:p>
    <w:p w14:paraId="0EEE0583">
      <w:pPr>
        <w:pStyle w:val="5"/>
        <w:tabs>
          <w:tab w:val="left" w:pos="3671"/>
          <w:tab w:val="left" w:pos="6896"/>
        </w:tabs>
        <w:spacing w:before="208"/>
        <w:ind w:left="431"/>
      </w:pPr>
      <w:r>
        <w:rPr>
          <w:position w:val="5"/>
        </w:rPr>
        <w:drawing>
          <wp:inline distT="0" distB="0" distL="0" distR="0">
            <wp:extent cx="47625" cy="47625"/>
            <wp:effectExtent l="0" t="0" r="0" b="0"/>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52" cstate="print"/>
                    <a:stretch>
                      <a:fillRect/>
                    </a:stretch>
                  </pic:blipFill>
                  <pic:spPr>
                    <a:xfrm>
                      <a:off x="0" y="0"/>
                      <a:ext cx="47626" cy="47625"/>
                    </a:xfrm>
                    <a:prstGeom prst="rect">
                      <a:avLst/>
                    </a:prstGeom>
                  </pic:spPr>
                </pic:pic>
              </a:graphicData>
            </a:graphic>
          </wp:inline>
        </w:drawing>
      </w:r>
      <w:r>
        <w:rPr>
          <w:rFonts w:ascii="Times New Roman"/>
          <w:spacing w:val="80"/>
          <w:w w:val="150"/>
          <w:sz w:val="20"/>
        </w:rPr>
        <w:t xml:space="preserve"> </w:t>
      </w:r>
      <w:r>
        <w:rPr>
          <w:color w:val="5E6061"/>
          <w:w w:val="90"/>
        </w:rPr>
        <w:t xml:space="preserve">Home </w:t>
      </w:r>
      <w:r>
        <w:rPr>
          <w:color w:val="5E6061"/>
          <w:w w:val="95"/>
        </w:rPr>
        <w:t>Loans</w:t>
      </w:r>
      <w:r>
        <w:rPr>
          <w:color w:val="5E6061"/>
        </w:rPr>
        <w:tab/>
      </w:r>
      <w:r>
        <w:rPr>
          <w:color w:val="5E6061"/>
          <w:position w:val="5"/>
        </w:rPr>
        <w:drawing>
          <wp:inline distT="0" distB="0" distL="0" distR="0">
            <wp:extent cx="47625" cy="47625"/>
            <wp:effectExtent l="0" t="0" r="0" b="0"/>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52" cstate="print"/>
                    <a:stretch>
                      <a:fillRect/>
                    </a:stretch>
                  </pic:blipFill>
                  <pic:spPr>
                    <a:xfrm>
                      <a:off x="0" y="0"/>
                      <a:ext cx="47626" cy="47625"/>
                    </a:xfrm>
                    <a:prstGeom prst="rect">
                      <a:avLst/>
                    </a:prstGeom>
                  </pic:spPr>
                </pic:pic>
              </a:graphicData>
            </a:graphic>
          </wp:inline>
        </w:drawing>
      </w:r>
      <w:r>
        <w:rPr>
          <w:rFonts w:ascii="Times New Roman"/>
          <w:color w:val="5E6061"/>
          <w:spacing w:val="80"/>
          <w:w w:val="150"/>
        </w:rPr>
        <w:t xml:space="preserve"> </w:t>
      </w:r>
      <w:r>
        <w:rPr>
          <w:color w:val="5E6061"/>
          <w:w w:val="80"/>
        </w:rPr>
        <w:t xml:space="preserve">Investment </w:t>
      </w:r>
      <w:r>
        <w:rPr>
          <w:color w:val="5E6061"/>
          <w:w w:val="95"/>
        </w:rPr>
        <w:t>Loans</w:t>
      </w:r>
      <w:r>
        <w:rPr>
          <w:color w:val="5E6061"/>
        </w:rPr>
        <w:tab/>
      </w:r>
      <w:r>
        <w:rPr>
          <w:color w:val="5E6061"/>
          <w:position w:val="5"/>
        </w:rPr>
        <w:drawing>
          <wp:inline distT="0" distB="0" distL="0" distR="0">
            <wp:extent cx="47625" cy="47625"/>
            <wp:effectExtent l="0" t="0" r="0" b="0"/>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53" cstate="print"/>
                    <a:stretch>
                      <a:fillRect/>
                    </a:stretch>
                  </pic:blipFill>
                  <pic:spPr>
                    <a:xfrm>
                      <a:off x="0" y="0"/>
                      <a:ext cx="47626" cy="47625"/>
                    </a:xfrm>
                    <a:prstGeom prst="rect">
                      <a:avLst/>
                    </a:prstGeom>
                  </pic:spPr>
                </pic:pic>
              </a:graphicData>
            </a:graphic>
          </wp:inline>
        </w:drawing>
      </w:r>
      <w:r>
        <w:rPr>
          <w:rFonts w:ascii="Times New Roman"/>
          <w:color w:val="5E6061"/>
          <w:spacing w:val="80"/>
          <w:w w:val="150"/>
        </w:rPr>
        <w:t xml:space="preserve"> </w:t>
      </w:r>
      <w:r>
        <w:rPr>
          <w:color w:val="5E6061"/>
          <w:w w:val="85"/>
        </w:rPr>
        <w:t xml:space="preserve">Construction </w:t>
      </w:r>
      <w:r>
        <w:rPr>
          <w:color w:val="5E6061"/>
          <w:w w:val="95"/>
        </w:rPr>
        <w:t>Loans</w:t>
      </w:r>
    </w:p>
    <w:p w14:paraId="5526AB8D">
      <w:pPr>
        <w:pStyle w:val="5"/>
        <w:spacing w:before="241"/>
        <w:rPr>
          <w:sz w:val="22"/>
        </w:rPr>
      </w:pPr>
    </w:p>
    <w:p w14:paraId="6EBC6BE4">
      <w:pPr>
        <w:pStyle w:val="4"/>
        <w:jc w:val="both"/>
      </w:pPr>
      <w:r>
        <w:rPr>
          <w:color w:val="013B89"/>
          <w:spacing w:val="-12"/>
        </w:rPr>
        <w:t>What</w:t>
      </w:r>
      <w:r>
        <w:rPr>
          <w:color w:val="013B89"/>
          <w:spacing w:val="-9"/>
        </w:rPr>
        <w:t xml:space="preserve"> </w:t>
      </w:r>
      <w:r>
        <w:rPr>
          <w:color w:val="013B89"/>
          <w:spacing w:val="-12"/>
        </w:rPr>
        <w:t>else</w:t>
      </w:r>
      <w:r>
        <w:rPr>
          <w:color w:val="013B89"/>
          <w:spacing w:val="-16"/>
        </w:rPr>
        <w:t xml:space="preserve"> </w:t>
      </w:r>
      <w:r>
        <w:rPr>
          <w:color w:val="013B89"/>
          <w:spacing w:val="-12"/>
        </w:rPr>
        <w:t>I</w:t>
      </w:r>
      <w:r>
        <w:rPr>
          <w:color w:val="013B89"/>
          <w:spacing w:val="-7"/>
        </w:rPr>
        <w:t xml:space="preserve"> </w:t>
      </w:r>
      <w:r>
        <w:rPr>
          <w:color w:val="013B89"/>
          <w:spacing w:val="-12"/>
        </w:rPr>
        <w:t>can</w:t>
      </w:r>
      <w:r>
        <w:rPr>
          <w:color w:val="013B89"/>
          <w:spacing w:val="-14"/>
        </w:rPr>
        <w:t xml:space="preserve"> </w:t>
      </w:r>
      <w:r>
        <w:rPr>
          <w:color w:val="013B89"/>
          <w:spacing w:val="-12"/>
        </w:rPr>
        <w:t>help</w:t>
      </w:r>
      <w:r>
        <w:rPr>
          <w:color w:val="013B89"/>
          <w:spacing w:val="-1"/>
        </w:rPr>
        <w:t xml:space="preserve"> </w:t>
      </w:r>
      <w:r>
        <w:rPr>
          <w:color w:val="013B89"/>
          <w:spacing w:val="-12"/>
        </w:rPr>
        <w:t>you</w:t>
      </w:r>
      <w:r>
        <w:rPr>
          <w:color w:val="013B89"/>
          <w:spacing w:val="-13"/>
        </w:rPr>
        <w:t xml:space="preserve"> </w:t>
      </w:r>
      <w:r>
        <w:rPr>
          <w:color w:val="013B89"/>
          <w:spacing w:val="-12"/>
        </w:rPr>
        <w:t>with</w:t>
      </w:r>
    </w:p>
    <w:p w14:paraId="5B7DB74F">
      <w:pPr>
        <w:pStyle w:val="5"/>
        <w:spacing w:before="227" w:line="225" w:lineRule="auto"/>
        <w:ind w:left="91" w:right="170"/>
        <w:jc w:val="both"/>
      </w:pPr>
      <w:r>
        <mc:AlternateContent>
          <mc:Choice Requires="wps">
            <w:drawing>
              <wp:anchor distT="0" distB="0" distL="0" distR="0" simplePos="0" relativeHeight="251681792" behindDoc="0" locked="0" layoutInCell="1" allowOverlap="1">
                <wp:simplePos x="0" y="0"/>
                <wp:positionH relativeFrom="page">
                  <wp:posOffset>723265</wp:posOffset>
                </wp:positionH>
                <wp:positionV relativeFrom="paragraph">
                  <wp:posOffset>893445</wp:posOffset>
                </wp:positionV>
                <wp:extent cx="47625" cy="47625"/>
                <wp:effectExtent l="0" t="0" r="0" b="0"/>
                <wp:wrapNone/>
                <wp:docPr id="244" name="Graphic 244"/>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5"/>
                              </a:moveTo>
                              <a:lnTo>
                                <a:pt x="20655" y="47625"/>
                              </a:lnTo>
                              <a:lnTo>
                                <a:pt x="17617" y="47021"/>
                              </a:lnTo>
                              <a:lnTo>
                                <a:pt x="0" y="26970"/>
                              </a:lnTo>
                              <a:lnTo>
                                <a:pt x="0" y="20655"/>
                              </a:lnTo>
                              <a:lnTo>
                                <a:pt x="20655" y="0"/>
                              </a:lnTo>
                              <a:lnTo>
                                <a:pt x="26971" y="0"/>
                              </a:lnTo>
                              <a:lnTo>
                                <a:pt x="47626" y="23813"/>
                              </a:lnTo>
                              <a:lnTo>
                                <a:pt x="47626" y="26970"/>
                              </a:lnTo>
                              <a:lnTo>
                                <a:pt x="26971" y="47625"/>
                              </a:lnTo>
                              <a:close/>
                            </a:path>
                          </a:pathLst>
                        </a:custGeom>
                        <a:solidFill>
                          <a:srgbClr val="5E6061"/>
                        </a:solidFill>
                      </wps:spPr>
                      <wps:bodyPr wrap="square" lIns="0" tIns="0" rIns="0" bIns="0" rtlCol="0">
                        <a:noAutofit/>
                      </wps:bodyPr>
                    </wps:wsp>
                  </a:graphicData>
                </a:graphic>
              </wp:anchor>
            </w:drawing>
          </mc:Choice>
          <mc:Fallback>
            <w:pict>
              <v:shape id="Graphic 244" o:spid="_x0000_s1026" o:spt="100" style="position:absolute;left:0pt;margin-left:56.95pt;margin-top:70.35pt;height:3.75pt;width:3.75pt;mso-position-horizontal-relative:page;z-index:251681792;mso-width-relative:page;mso-height-relative:page;" fillcolor="#5E6061" filled="t" stroked="f" coordsize="47625,47625" o:gfxdata="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3aGTYNkAAAALAQAADwAA&#10;AAAAAAABACAAAAAiAAAAZHJzL2Rvd25yZXYueG1sUEsBAhQAFAAAAAgAh07iQEphJeROAgAAugUA&#10;AA4AAAAAAAAAAQAgAAAAKAEAAGRycy9lMm9Eb2MueG1sUEsFBgAAAAAGAAYAWQEAAOgFAAAAAA==&#10;" path="m26971,47625l20655,47625,17617,47021,0,26970,0,20655,20655,0,26971,0,47626,23813,47626,26970,26971,47625xe">
                <v:fill on="t" focussize="0,0"/>
                <v:stroke on="f"/>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723265</wp:posOffset>
                </wp:positionH>
                <wp:positionV relativeFrom="paragraph">
                  <wp:posOffset>1074420</wp:posOffset>
                </wp:positionV>
                <wp:extent cx="47625" cy="47625"/>
                <wp:effectExtent l="0" t="0" r="0" b="0"/>
                <wp:wrapNone/>
                <wp:docPr id="245" name="Graphic 245"/>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5"/>
                              </a:moveTo>
                              <a:lnTo>
                                <a:pt x="20655" y="47625"/>
                              </a:lnTo>
                              <a:lnTo>
                                <a:pt x="17617" y="47021"/>
                              </a:lnTo>
                              <a:lnTo>
                                <a:pt x="0" y="26970"/>
                              </a:lnTo>
                              <a:lnTo>
                                <a:pt x="0" y="20655"/>
                              </a:lnTo>
                              <a:lnTo>
                                <a:pt x="20655" y="0"/>
                              </a:lnTo>
                              <a:lnTo>
                                <a:pt x="26971" y="0"/>
                              </a:lnTo>
                              <a:lnTo>
                                <a:pt x="47626" y="23813"/>
                              </a:lnTo>
                              <a:lnTo>
                                <a:pt x="47626" y="26970"/>
                              </a:lnTo>
                              <a:lnTo>
                                <a:pt x="26971" y="47625"/>
                              </a:lnTo>
                              <a:close/>
                            </a:path>
                          </a:pathLst>
                        </a:custGeom>
                        <a:solidFill>
                          <a:srgbClr val="5E6061"/>
                        </a:solidFill>
                      </wps:spPr>
                      <wps:bodyPr wrap="square" lIns="0" tIns="0" rIns="0" bIns="0" rtlCol="0">
                        <a:noAutofit/>
                      </wps:bodyPr>
                    </wps:wsp>
                  </a:graphicData>
                </a:graphic>
              </wp:anchor>
            </w:drawing>
          </mc:Choice>
          <mc:Fallback>
            <w:pict>
              <v:shape id="Graphic 245" o:spid="_x0000_s1026" o:spt="100" style="position:absolute;left:0pt;margin-left:56.95pt;margin-top:84.6pt;height:3.75pt;width:3.75pt;mso-position-horizontal-relative:page;z-index:251682816;mso-width-relative:page;mso-height-relative:page;" fillcolor="#5E6061" filled="t" stroked="f" coordsize="47625,47625" o:gfxdata="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ltKd12QAAAAsBAAAPAAAA&#10;AAAAAAEAIAAAACIAAABkcnMvZG93bnJldi54bWxQSwECFAAUAAAACACHTuJA8rzsp00CAAC6BQAA&#10;DgAAAAAAAAABACAAAAAoAQAAZHJzL2Uyb0RvYy54bWxQSwUGAAAAAAYABgBZAQAA5wUAAAAA&#10;" path="m26971,47625l20655,47625,17617,47021,0,26970,0,20655,20655,0,26971,0,47626,23813,47626,26970,26971,47625xe">
                <v:fill on="t" focussize="0,0"/>
                <v:stroke on="f"/>
                <v:imagedata o:title=""/>
                <o:lock v:ext="edit" aspectratio="f"/>
                <v:textbox inset="0mm,0mm,0mm,0mm"/>
              </v:shape>
            </w:pict>
          </mc:Fallback>
        </mc:AlternateContent>
      </w:r>
      <w:r>
        <w:rPr>
          <w:color w:val="5E6061"/>
          <w:w w:val="85"/>
        </w:rPr>
        <w:t>I can help you with other services through my</w:t>
      </w:r>
      <w:r>
        <w:rPr>
          <w:color w:val="5E6061"/>
          <w:spacing w:val="-5"/>
          <w:w w:val="85"/>
        </w:rPr>
        <w:t xml:space="preserve"> </w:t>
      </w:r>
      <w:r>
        <w:rPr>
          <w:color w:val="5E6061"/>
          <w:w w:val="85"/>
        </w:rPr>
        <w:t>referral partners to make</w:t>
      </w:r>
      <w:r>
        <w:rPr>
          <w:color w:val="5E6061"/>
          <w:spacing w:val="-2"/>
          <w:w w:val="85"/>
        </w:rPr>
        <w:t xml:space="preserve"> </w:t>
      </w:r>
      <w:r>
        <w:rPr>
          <w:color w:val="5E6061"/>
          <w:w w:val="85"/>
        </w:rPr>
        <w:t>it</w:t>
      </w:r>
      <w:r>
        <w:rPr>
          <w:color w:val="5E6061"/>
          <w:spacing w:val="-2"/>
          <w:w w:val="85"/>
        </w:rPr>
        <w:t xml:space="preserve"> </w:t>
      </w:r>
      <w:r>
        <w:rPr>
          <w:color w:val="5E6061"/>
          <w:w w:val="85"/>
        </w:rPr>
        <w:t>easier for you. However I am not able to give advice on the products they offer and I</w:t>
      </w:r>
      <w:r>
        <w:rPr>
          <w:color w:val="5E6061"/>
        </w:rPr>
        <w:t xml:space="preserve"> </w:t>
      </w:r>
      <w:r>
        <w:rPr>
          <w:color w:val="5E6061"/>
          <w:w w:val="85"/>
        </w:rPr>
        <w:t xml:space="preserve">have not checked to see if they can meet your specific </w:t>
      </w:r>
      <w:r>
        <w:rPr>
          <w:color w:val="5E6061"/>
          <w:w w:val="90"/>
        </w:rPr>
        <w:t>needs.</w:t>
      </w:r>
      <w:r>
        <w:rPr>
          <w:color w:val="5E6061"/>
          <w:spacing w:val="-12"/>
          <w:w w:val="90"/>
        </w:rPr>
        <w:t xml:space="preserve"> </w:t>
      </w:r>
      <w:r>
        <w:rPr>
          <w:color w:val="5E6061"/>
          <w:w w:val="90"/>
        </w:rPr>
        <w:t>You</w:t>
      </w:r>
      <w:r>
        <w:rPr>
          <w:color w:val="5E6061"/>
          <w:spacing w:val="-10"/>
          <w:w w:val="90"/>
        </w:rPr>
        <w:t xml:space="preserve"> </w:t>
      </w:r>
      <w:r>
        <w:rPr>
          <w:color w:val="5E6061"/>
          <w:w w:val="90"/>
        </w:rPr>
        <w:t>are</w:t>
      </w:r>
      <w:r>
        <w:rPr>
          <w:color w:val="5E6061"/>
          <w:spacing w:val="-15"/>
          <w:w w:val="90"/>
        </w:rPr>
        <w:t xml:space="preserve"> </w:t>
      </w:r>
      <w:r>
        <w:rPr>
          <w:color w:val="5E6061"/>
          <w:w w:val="90"/>
        </w:rPr>
        <w:t>free</w:t>
      </w:r>
      <w:r>
        <w:rPr>
          <w:color w:val="5E6061"/>
          <w:spacing w:val="-15"/>
          <w:w w:val="90"/>
        </w:rPr>
        <w:t xml:space="preserve"> </w:t>
      </w:r>
      <w:r>
        <w:rPr>
          <w:color w:val="5E6061"/>
          <w:w w:val="90"/>
        </w:rPr>
        <w:t>to</w:t>
      </w:r>
      <w:r>
        <w:rPr>
          <w:color w:val="5E6061"/>
          <w:spacing w:val="-10"/>
          <w:w w:val="90"/>
        </w:rPr>
        <w:t xml:space="preserve"> </w:t>
      </w:r>
      <w:r>
        <w:rPr>
          <w:color w:val="5E6061"/>
          <w:w w:val="90"/>
        </w:rPr>
        <w:t>use</w:t>
      </w:r>
      <w:r>
        <w:rPr>
          <w:color w:val="5E6061"/>
          <w:spacing w:val="-15"/>
          <w:w w:val="90"/>
        </w:rPr>
        <w:t xml:space="preserve"> </w:t>
      </w:r>
      <w:r>
        <w:rPr>
          <w:color w:val="5E6061"/>
          <w:w w:val="90"/>
        </w:rPr>
        <w:t>other</w:t>
      </w:r>
      <w:r>
        <w:rPr>
          <w:color w:val="5E6061"/>
          <w:spacing w:val="-6"/>
          <w:w w:val="90"/>
        </w:rPr>
        <w:t xml:space="preserve"> </w:t>
      </w:r>
      <w:r>
        <w:rPr>
          <w:color w:val="5E6061"/>
          <w:w w:val="90"/>
        </w:rPr>
        <w:t>providers</w:t>
      </w:r>
      <w:r>
        <w:rPr>
          <w:color w:val="5E6061"/>
          <w:spacing w:val="-12"/>
          <w:w w:val="90"/>
        </w:rPr>
        <w:t xml:space="preserve"> </w:t>
      </w:r>
      <w:r>
        <w:rPr>
          <w:color w:val="5E6061"/>
          <w:w w:val="90"/>
        </w:rPr>
        <w:t>of</w:t>
      </w:r>
      <w:r>
        <w:rPr>
          <w:color w:val="5E6061"/>
          <w:spacing w:val="-15"/>
          <w:w w:val="90"/>
        </w:rPr>
        <w:t xml:space="preserve"> </w:t>
      </w:r>
      <w:r>
        <w:rPr>
          <w:color w:val="5E6061"/>
          <w:w w:val="90"/>
        </w:rPr>
        <w:t>your</w:t>
      </w:r>
      <w:r>
        <w:rPr>
          <w:color w:val="5E6061"/>
          <w:spacing w:val="-6"/>
          <w:w w:val="90"/>
        </w:rPr>
        <w:t xml:space="preserve"> </w:t>
      </w:r>
      <w:r>
        <w:rPr>
          <w:color w:val="5E6061"/>
          <w:w w:val="90"/>
        </w:rPr>
        <w:t>choice</w:t>
      </w:r>
      <w:r>
        <w:rPr>
          <w:color w:val="5E6061"/>
          <w:spacing w:val="-15"/>
          <w:w w:val="90"/>
        </w:rPr>
        <w:t xml:space="preserve"> </w:t>
      </w:r>
      <w:r>
        <w:rPr>
          <w:color w:val="5E6061"/>
          <w:w w:val="90"/>
        </w:rPr>
        <w:t>or</w:t>
      </w:r>
      <w:r>
        <w:rPr>
          <w:color w:val="5E6061"/>
          <w:spacing w:val="-6"/>
          <w:w w:val="90"/>
        </w:rPr>
        <w:t xml:space="preserve"> </w:t>
      </w:r>
      <w:r>
        <w:rPr>
          <w:color w:val="5E6061"/>
          <w:w w:val="90"/>
        </w:rPr>
        <w:t>undertake</w:t>
      </w:r>
      <w:r>
        <w:rPr>
          <w:color w:val="5E6061"/>
          <w:spacing w:val="-15"/>
          <w:w w:val="90"/>
        </w:rPr>
        <w:t xml:space="preserve"> </w:t>
      </w:r>
      <w:r>
        <w:rPr>
          <w:color w:val="5E6061"/>
          <w:w w:val="90"/>
        </w:rPr>
        <w:t>your</w:t>
      </w:r>
      <w:r>
        <w:rPr>
          <w:color w:val="5E6061"/>
          <w:spacing w:val="-6"/>
          <w:w w:val="90"/>
        </w:rPr>
        <w:t xml:space="preserve"> </w:t>
      </w:r>
      <w:r>
        <w:rPr>
          <w:color w:val="5E6061"/>
          <w:w w:val="90"/>
        </w:rPr>
        <w:t>own</w:t>
      </w:r>
      <w:r>
        <w:rPr>
          <w:color w:val="5E6061"/>
          <w:spacing w:val="-11"/>
          <w:w w:val="90"/>
        </w:rPr>
        <w:t xml:space="preserve"> </w:t>
      </w:r>
      <w:r>
        <w:rPr>
          <w:color w:val="5E6061"/>
          <w:w w:val="90"/>
        </w:rPr>
        <w:t>research.</w:t>
      </w:r>
    </w:p>
    <w:p w14:paraId="7554A6EC">
      <w:pPr>
        <w:pStyle w:val="5"/>
        <w:spacing w:before="39"/>
        <w:rPr>
          <w:sz w:val="20"/>
        </w:rPr>
      </w:pPr>
    </w:p>
    <w:tbl>
      <w:tblPr>
        <w:tblStyle w:val="7"/>
        <w:tblW w:w="0" w:type="auto"/>
        <w:tblInd w:w="6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50"/>
        <w:gridCol w:w="2741"/>
        <w:gridCol w:w="2601"/>
      </w:tblGrid>
      <w:tr w14:paraId="3E6C5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7" w:hRule="atLeast"/>
        </w:trPr>
        <w:tc>
          <w:tcPr>
            <w:tcW w:w="2650" w:type="dxa"/>
          </w:tcPr>
          <w:p w14:paraId="4DCE6390">
            <w:pPr>
              <w:pStyle w:val="11"/>
              <w:spacing w:before="0" w:line="220" w:lineRule="exact"/>
              <w:ind w:left="50"/>
              <w:rPr>
                <w:sz w:val="25"/>
              </w:rPr>
            </w:pPr>
            <w:r>
              <w:rPr>
                <w:color w:val="5E6061"/>
                <w:w w:val="85"/>
                <w:sz w:val="25"/>
              </w:rPr>
              <w:t>Tower</w:t>
            </w:r>
            <w:r>
              <w:rPr>
                <w:color w:val="5E6061"/>
                <w:spacing w:val="-7"/>
                <w:w w:val="95"/>
                <w:sz w:val="25"/>
              </w:rPr>
              <w:t xml:space="preserve"> </w:t>
            </w:r>
            <w:r>
              <w:rPr>
                <w:color w:val="5E6061"/>
                <w:spacing w:val="-5"/>
                <w:w w:val="95"/>
                <w:sz w:val="25"/>
              </w:rPr>
              <w:t>F&amp;G</w:t>
            </w:r>
          </w:p>
        </w:tc>
        <w:tc>
          <w:tcPr>
            <w:tcW w:w="2741" w:type="dxa"/>
          </w:tcPr>
          <w:p w14:paraId="2A265479">
            <w:pPr>
              <w:pStyle w:val="11"/>
              <w:spacing w:before="0" w:line="220" w:lineRule="exact"/>
              <w:ind w:left="633"/>
              <w:rPr>
                <w:sz w:val="25"/>
              </w:rPr>
            </w:pPr>
            <w:r>
              <w:rPr>
                <w:sz w:val="25"/>
              </w:rPr>
              <mc:AlternateContent>
                <mc:Choice Requires="wpg">
                  <w:drawing>
                    <wp:anchor distT="0" distB="0" distL="0" distR="0" simplePos="0" relativeHeight="251705344" behindDoc="1" locked="0" layoutInCell="1" allowOverlap="1">
                      <wp:simplePos x="0" y="0"/>
                      <wp:positionH relativeFrom="column">
                        <wp:posOffset>241300</wp:posOffset>
                      </wp:positionH>
                      <wp:positionV relativeFrom="paragraph">
                        <wp:posOffset>30480</wp:posOffset>
                      </wp:positionV>
                      <wp:extent cx="47625" cy="47625"/>
                      <wp:effectExtent l="0" t="0" r="0" b="0"/>
                      <wp:wrapNone/>
                      <wp:docPr id="246" name="Group 24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7" name="Graphic 247"/>
                              <wps:cNvSpPr/>
                              <wps:spPr>
                                <a:xfrm>
                                  <a:off x="0" y="0"/>
                                  <a:ext cx="47625" cy="47625"/>
                                </a:xfrm>
                                <a:custGeom>
                                  <a:avLst/>
                                  <a:gdLst/>
                                  <a:ahLst/>
                                  <a:cxnLst/>
                                  <a:rect l="l" t="t" r="r" b="b"/>
                                  <a:pathLst>
                                    <a:path w="47625" h="47625">
                                      <a:moveTo>
                                        <a:pt x="26970" y="47625"/>
                                      </a:moveTo>
                                      <a:lnTo>
                                        <a:pt x="20655" y="47625"/>
                                      </a:lnTo>
                                      <a:lnTo>
                                        <a:pt x="17617" y="47021"/>
                                      </a:lnTo>
                                      <a:lnTo>
                                        <a:pt x="0" y="26970"/>
                                      </a:lnTo>
                                      <a:lnTo>
                                        <a:pt x="0" y="20655"/>
                                      </a:lnTo>
                                      <a:lnTo>
                                        <a:pt x="20655"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46" o:spid="_x0000_s1026" o:spt="203" style="position:absolute;left:0pt;margin-left:19pt;margin-top:2.4pt;height:3.75pt;width:3.75pt;z-index:-251611136;mso-width-relative:page;mso-height-relative:page;" coordsize="47625,47625" o:gfxdata="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1&#10;xDvF1gAAAAYBAAAPAAAAAAAAAAEAIAAAACIAAABkcnMvZG93bnJldi54bWxQSwECFAAUAAAACACH&#10;TuJAv0Uf4pgCAADmBgAADgAAAAAAAAABACAAAAAlAQAAZHJzL2Uyb0RvYy54bWxQSwUGAAAAAAYA&#10;BgBZAQAALwYAAAAA&#10;">
                      <o:lock v:ext="edit" aspectratio="f"/>
                      <v:shape id="Graphic 247" o:spid="_x0000_s1026" o:spt="100" style="position:absolute;left:0;top:0;height:47625;width:47625;" fillcolor="#5E6061" filled="t" stroked="f" coordsize="47625,47625" o:gfxdata="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Mnge/&#10;AAAA3AAAAA8AAAAAAAAAAQAgAAAAIgAAAGRycy9kb3ducmV2LnhtbFBLAQIUABQAAAAIAIdO4kAz&#10;LwWeOwAAADkAAAAQAAAAAAAAAAEAIAAAAA4BAABkcnMvc2hhcGV4bWwueG1sUEsFBgAAAAAGAAYA&#10;WwEAALgDAAAAAA==&#10;" path="m26970,47625l20655,47625,17617,47021,0,26970,0,20655,20655,0,26970,0,47626,23813,47626,26970,26970,47625xe">
                        <v:fill on="t" focussize="0,0"/>
                        <v:stroke on="f"/>
                        <v:imagedata o:title=""/>
                        <o:lock v:ext="edit" aspectratio="f"/>
                        <v:textbox inset="0mm,0mm,0mm,0mm"/>
                      </v:shape>
                    </v:group>
                  </w:pict>
                </mc:Fallback>
              </mc:AlternateContent>
            </w:r>
            <w:r>
              <w:rPr>
                <w:color w:val="5E6061"/>
                <w:w w:val="80"/>
                <w:sz w:val="25"/>
              </w:rPr>
              <w:t>Initio</w:t>
            </w:r>
            <w:r>
              <w:rPr>
                <w:color w:val="5E6061"/>
                <w:spacing w:val="-9"/>
                <w:w w:val="95"/>
                <w:sz w:val="25"/>
              </w:rPr>
              <w:t xml:space="preserve"> </w:t>
            </w:r>
            <w:r>
              <w:rPr>
                <w:color w:val="5E6061"/>
                <w:spacing w:val="-5"/>
                <w:w w:val="95"/>
                <w:sz w:val="25"/>
              </w:rPr>
              <w:t>F&amp;G</w:t>
            </w:r>
          </w:p>
        </w:tc>
        <w:tc>
          <w:tcPr>
            <w:tcW w:w="2601" w:type="dxa"/>
          </w:tcPr>
          <w:p w14:paraId="700E54B1">
            <w:pPr>
              <w:pStyle w:val="11"/>
              <w:spacing w:before="0" w:line="220" w:lineRule="exact"/>
              <w:ind w:left="0" w:right="179"/>
              <w:jc w:val="right"/>
              <w:rPr>
                <w:sz w:val="25"/>
              </w:rPr>
            </w:pPr>
            <w:r>
              <w:rPr>
                <w:sz w:val="25"/>
              </w:rPr>
              <mc:AlternateContent>
                <mc:Choice Requires="wpg">
                  <w:drawing>
                    <wp:anchor distT="0" distB="0" distL="0" distR="0" simplePos="0" relativeHeight="251706368" behindDoc="1" locked="0" layoutInCell="1" allowOverlap="1">
                      <wp:simplePos x="0" y="0"/>
                      <wp:positionH relativeFrom="column">
                        <wp:posOffset>548640</wp:posOffset>
                      </wp:positionH>
                      <wp:positionV relativeFrom="paragraph">
                        <wp:posOffset>30480</wp:posOffset>
                      </wp:positionV>
                      <wp:extent cx="47625" cy="47625"/>
                      <wp:effectExtent l="0" t="0" r="0" b="0"/>
                      <wp:wrapNone/>
                      <wp:docPr id="248" name="Group 24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49" name="Graphic 249"/>
                              <wps:cNvSpPr/>
                              <wps:spPr>
                                <a:xfrm>
                                  <a:off x="0" y="0"/>
                                  <a:ext cx="47625" cy="47625"/>
                                </a:xfrm>
                                <a:custGeom>
                                  <a:avLst/>
                                  <a:gdLst/>
                                  <a:ahLst/>
                                  <a:cxnLst/>
                                  <a:rect l="l" t="t" r="r" b="b"/>
                                  <a:pathLst>
                                    <a:path w="47625" h="47625">
                                      <a:moveTo>
                                        <a:pt x="26970" y="47625"/>
                                      </a:moveTo>
                                      <a:lnTo>
                                        <a:pt x="20654" y="47625"/>
                                      </a:lnTo>
                                      <a:lnTo>
                                        <a:pt x="17617" y="47021"/>
                                      </a:lnTo>
                                      <a:lnTo>
                                        <a:pt x="0" y="26970"/>
                                      </a:lnTo>
                                      <a:lnTo>
                                        <a:pt x="0" y="20655"/>
                                      </a:lnTo>
                                      <a:lnTo>
                                        <a:pt x="20654"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48" o:spid="_x0000_s1026" o:spt="203" style="position:absolute;left:0pt;margin-left:43.2pt;margin-top:2.4pt;height:3.75pt;width:3.75pt;z-index:-251610112;mso-width-relative:page;mso-height-relative:page;" coordsize="47625,47625" o:gfxdata="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v&#10;ENn41wAAAAYBAAAPAAAAAAAAAAEAIAAAACIAAABkcnMvZG93bnJldi54bWxQSwECFAAUAAAACACH&#10;TuJAUUDgBJcCAADmBgAADgAAAAAAAAABACAAAAAmAQAAZHJzL2Uyb0RvYy54bWxQSwUGAAAAAAYA&#10;BgBZAQAALwYAAAAA&#10;">
                      <o:lock v:ext="edit" aspectratio="f"/>
                      <v:shape id="Graphic 249" o:spid="_x0000_s1026" o:spt="100" style="position:absolute;left:0;top:0;height:47625;width:47625;" fillcolor="#5E6061" filled="t" stroked="f" coordsize="47625,47625" o:gfxdata="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fr+6/&#10;AAAA3AAAAA8AAAAAAAAAAQAgAAAAIgAAAGRycy9kb3ducmV2LnhtbFBLAQIUABQAAAAIAIdO4kAz&#10;LwWeOwAAADkAAAAQAAAAAAAAAAEAIAAAAA4BAABkcnMvc2hhcGV4bWwueG1sUEsFBgAAAAAGAAYA&#10;WwEAALgDAAAAAA==&#10;" path="m26970,47625l20654,47625,17617,47021,0,26970,0,20655,20654,0,26970,0,47626,23813,47626,26970,26970,47625xe">
                        <v:fill on="t" focussize="0,0"/>
                        <v:stroke on="f"/>
                        <v:imagedata o:title=""/>
                        <o:lock v:ext="edit" aspectratio="f"/>
                        <v:textbox inset="0mm,0mm,0mm,0mm"/>
                      </v:shape>
                    </v:group>
                  </w:pict>
                </mc:Fallback>
              </mc:AlternateContent>
            </w:r>
            <w:r>
              <w:rPr>
                <w:color w:val="5E6061"/>
                <w:spacing w:val="-2"/>
                <w:w w:val="85"/>
                <w:sz w:val="25"/>
              </w:rPr>
              <w:t>Asset</w:t>
            </w:r>
            <w:r>
              <w:rPr>
                <w:color w:val="5E6061"/>
                <w:spacing w:val="-6"/>
                <w:w w:val="85"/>
                <w:sz w:val="25"/>
              </w:rPr>
              <w:t xml:space="preserve"> </w:t>
            </w:r>
            <w:r>
              <w:rPr>
                <w:color w:val="5E6061"/>
                <w:spacing w:val="-2"/>
                <w:w w:val="90"/>
                <w:sz w:val="25"/>
              </w:rPr>
              <w:t>Finance</w:t>
            </w:r>
          </w:p>
        </w:tc>
      </w:tr>
      <w:tr w14:paraId="100E2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5" w:hRule="atLeast"/>
        </w:trPr>
        <w:tc>
          <w:tcPr>
            <w:tcW w:w="2650" w:type="dxa"/>
          </w:tcPr>
          <w:p w14:paraId="1FFE8340">
            <w:pPr>
              <w:pStyle w:val="11"/>
              <w:spacing w:before="0" w:line="257" w:lineRule="exact"/>
              <w:ind w:left="50"/>
              <w:rPr>
                <w:sz w:val="25"/>
              </w:rPr>
            </w:pPr>
            <w:r>
              <w:rPr>
                <w:color w:val="5E6061"/>
                <w:w w:val="85"/>
                <w:sz w:val="25"/>
              </w:rPr>
              <w:t>UK</w:t>
            </w:r>
            <w:r>
              <w:rPr>
                <w:color w:val="5E6061"/>
                <w:spacing w:val="-5"/>
                <w:w w:val="85"/>
                <w:sz w:val="25"/>
              </w:rPr>
              <w:t xml:space="preserve"> </w:t>
            </w:r>
            <w:r>
              <w:rPr>
                <w:color w:val="5E6061"/>
                <w:w w:val="85"/>
                <w:sz w:val="25"/>
              </w:rPr>
              <w:t>Pension</w:t>
            </w:r>
            <w:r>
              <w:rPr>
                <w:color w:val="5E6061"/>
                <w:spacing w:val="-1"/>
                <w:w w:val="85"/>
                <w:sz w:val="25"/>
              </w:rPr>
              <w:t xml:space="preserve"> </w:t>
            </w:r>
            <w:r>
              <w:rPr>
                <w:color w:val="5E6061"/>
                <w:spacing w:val="-2"/>
                <w:w w:val="85"/>
                <w:sz w:val="25"/>
              </w:rPr>
              <w:t>Transfers</w:t>
            </w:r>
          </w:p>
        </w:tc>
        <w:tc>
          <w:tcPr>
            <w:tcW w:w="2741" w:type="dxa"/>
          </w:tcPr>
          <w:p w14:paraId="25255C49">
            <w:pPr>
              <w:pStyle w:val="11"/>
              <w:spacing w:before="0" w:line="257" w:lineRule="exact"/>
              <w:ind w:left="633"/>
              <w:rPr>
                <w:sz w:val="25"/>
              </w:rPr>
            </w:pPr>
            <w:r>
              <w:rPr>
                <w:sz w:val="25"/>
              </w:rPr>
              <mc:AlternateContent>
                <mc:Choice Requires="wpg">
                  <w:drawing>
                    <wp:anchor distT="0" distB="0" distL="0" distR="0" simplePos="0" relativeHeight="251707392" behindDoc="1" locked="0" layoutInCell="1" allowOverlap="1">
                      <wp:simplePos x="0" y="0"/>
                      <wp:positionH relativeFrom="column">
                        <wp:posOffset>241300</wp:posOffset>
                      </wp:positionH>
                      <wp:positionV relativeFrom="paragraph">
                        <wp:posOffset>53975</wp:posOffset>
                      </wp:positionV>
                      <wp:extent cx="47625" cy="47625"/>
                      <wp:effectExtent l="0" t="0" r="0" b="0"/>
                      <wp:wrapNone/>
                      <wp:docPr id="250" name="Group 2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1" name="Graphic 251"/>
                              <wps:cNvSpPr/>
                              <wps:spPr>
                                <a:xfrm>
                                  <a:off x="0" y="0"/>
                                  <a:ext cx="47625" cy="47625"/>
                                </a:xfrm>
                                <a:custGeom>
                                  <a:avLst/>
                                  <a:gdLst/>
                                  <a:ahLst/>
                                  <a:cxnLst/>
                                  <a:rect l="l" t="t" r="r" b="b"/>
                                  <a:pathLst>
                                    <a:path w="47625" h="47625">
                                      <a:moveTo>
                                        <a:pt x="26970" y="47625"/>
                                      </a:moveTo>
                                      <a:lnTo>
                                        <a:pt x="20655" y="47625"/>
                                      </a:lnTo>
                                      <a:lnTo>
                                        <a:pt x="17617" y="47021"/>
                                      </a:lnTo>
                                      <a:lnTo>
                                        <a:pt x="0" y="26970"/>
                                      </a:lnTo>
                                      <a:lnTo>
                                        <a:pt x="0" y="20655"/>
                                      </a:lnTo>
                                      <a:lnTo>
                                        <a:pt x="20655"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50" o:spid="_x0000_s1026" o:spt="203" style="position:absolute;left:0pt;margin-left:19pt;margin-top:4.25pt;height:3.75pt;width:3.75pt;z-index:-251609088;mso-width-relative:page;mso-height-relative:page;" coordsize="47625,47625" o:gfxdata="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T&#10;pTHt1wAAAAYBAAAPAAAAAAAAAAEAIAAAACIAAABkcnMvZG93bnJldi54bWxQSwECFAAUAAAACACH&#10;TuJA7Uoq0ZcCAADmBgAADgAAAAAAAAABACAAAAAmAQAAZHJzL2Uyb0RvYy54bWxQSwUGAAAAAAYA&#10;BgBZAQAALwYAAAAA&#10;">
                      <o:lock v:ext="edit" aspectratio="f"/>
                      <v:shape id="Graphic 251" o:spid="_x0000_s1026" o:spt="100" style="position:absolute;left:0;top:0;height:47625;width:47625;" fillcolor="#5E6061" filled="t" stroked="f" coordsize="47625,47625" o:gfxdata="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A1Nb4A&#10;AADcAAAADwAAAAAAAAABACAAAAAiAAAAZHJzL2Rvd25yZXYueG1sUEsBAhQAFAAAAAgAh07iQDMv&#10;BZ47AAAAOQAAABAAAAAAAAAAAQAgAAAADQEAAGRycy9zaGFwZXhtbC54bWxQSwUGAAAAAAYABgBb&#10;AQAAtwMAAAAA&#10;" path="m26970,47625l20655,47625,17617,47021,0,26970,0,20655,20655,0,26970,0,47626,23813,47626,26970,26970,47625xe">
                        <v:fill on="t" focussize="0,0"/>
                        <v:stroke on="f"/>
                        <v:imagedata o:title=""/>
                        <o:lock v:ext="edit" aspectratio="f"/>
                        <v:textbox inset="0mm,0mm,0mm,0mm"/>
                      </v:shape>
                    </v:group>
                  </w:pict>
                </mc:Fallback>
              </mc:AlternateContent>
            </w:r>
            <w:r>
              <w:rPr>
                <w:color w:val="5E6061"/>
                <w:w w:val="80"/>
                <w:sz w:val="25"/>
              </w:rPr>
              <w:t>XE</w:t>
            </w:r>
            <w:r>
              <w:rPr>
                <w:color w:val="5E6061"/>
                <w:spacing w:val="-9"/>
                <w:sz w:val="25"/>
              </w:rPr>
              <w:t xml:space="preserve"> </w:t>
            </w:r>
            <w:r>
              <w:rPr>
                <w:color w:val="5E6061"/>
                <w:spacing w:val="-2"/>
                <w:sz w:val="25"/>
              </w:rPr>
              <w:t>Money</w:t>
            </w:r>
          </w:p>
        </w:tc>
        <w:tc>
          <w:tcPr>
            <w:tcW w:w="2601" w:type="dxa"/>
          </w:tcPr>
          <w:p w14:paraId="1ACF9A04">
            <w:pPr>
              <w:pStyle w:val="11"/>
              <w:spacing w:before="0" w:line="257" w:lineRule="exact"/>
              <w:ind w:left="0" w:right="48"/>
              <w:jc w:val="right"/>
              <w:rPr>
                <w:sz w:val="25"/>
              </w:rPr>
            </w:pPr>
            <w:r>
              <w:rPr>
                <w:sz w:val="25"/>
              </w:rPr>
              <mc:AlternateContent>
                <mc:Choice Requires="wpg">
                  <w:drawing>
                    <wp:anchor distT="0" distB="0" distL="0" distR="0" simplePos="0" relativeHeight="251707392" behindDoc="1" locked="0" layoutInCell="1" allowOverlap="1">
                      <wp:simplePos x="0" y="0"/>
                      <wp:positionH relativeFrom="column">
                        <wp:posOffset>548640</wp:posOffset>
                      </wp:positionH>
                      <wp:positionV relativeFrom="paragraph">
                        <wp:posOffset>53975</wp:posOffset>
                      </wp:positionV>
                      <wp:extent cx="47625" cy="47625"/>
                      <wp:effectExtent l="0" t="0" r="0" b="0"/>
                      <wp:wrapNone/>
                      <wp:docPr id="252" name="Group 2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53" name="Graphic 253"/>
                              <wps:cNvSpPr/>
                              <wps:spPr>
                                <a:xfrm>
                                  <a:off x="0" y="0"/>
                                  <a:ext cx="47625" cy="47625"/>
                                </a:xfrm>
                                <a:custGeom>
                                  <a:avLst/>
                                  <a:gdLst/>
                                  <a:ahLst/>
                                  <a:cxnLst/>
                                  <a:rect l="l" t="t" r="r" b="b"/>
                                  <a:pathLst>
                                    <a:path w="47625" h="47625">
                                      <a:moveTo>
                                        <a:pt x="26970" y="47625"/>
                                      </a:moveTo>
                                      <a:lnTo>
                                        <a:pt x="20654" y="47625"/>
                                      </a:lnTo>
                                      <a:lnTo>
                                        <a:pt x="17617" y="47021"/>
                                      </a:lnTo>
                                      <a:lnTo>
                                        <a:pt x="0" y="26970"/>
                                      </a:lnTo>
                                      <a:lnTo>
                                        <a:pt x="0" y="20655"/>
                                      </a:lnTo>
                                      <a:lnTo>
                                        <a:pt x="20654" y="0"/>
                                      </a:lnTo>
                                      <a:lnTo>
                                        <a:pt x="26970" y="0"/>
                                      </a:lnTo>
                                      <a:lnTo>
                                        <a:pt x="47626" y="23813"/>
                                      </a:lnTo>
                                      <a:lnTo>
                                        <a:pt x="47626" y="26970"/>
                                      </a:lnTo>
                                      <a:lnTo>
                                        <a:pt x="26970" y="47625"/>
                                      </a:lnTo>
                                      <a:close/>
                                    </a:path>
                                  </a:pathLst>
                                </a:custGeom>
                                <a:solidFill>
                                  <a:srgbClr val="5E6061"/>
                                </a:solidFill>
                              </wps:spPr>
                              <wps:bodyPr wrap="square" lIns="0" tIns="0" rIns="0" bIns="0" rtlCol="0">
                                <a:noAutofit/>
                              </wps:bodyPr>
                            </wps:wsp>
                          </wpg:wgp>
                        </a:graphicData>
                      </a:graphic>
                    </wp:anchor>
                  </w:drawing>
                </mc:Choice>
                <mc:Fallback>
                  <w:pict>
                    <v:group id="Group 252" o:spid="_x0000_s1026" o:spt="203" style="position:absolute;left:0pt;margin-left:43.2pt;margin-top:4.25pt;height:3.75pt;width:3.75pt;z-index:-251609088;mso-width-relative:page;mso-height-relative:page;" coordsize="47625,47625" o:gfxdata="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J&#10;cdPQ1gAAAAYBAAAPAAAAAAAAAAEAIAAAACIAAABkcnMvZG93bnJldi54bWxQSwECFAAUAAAACACH&#10;TuJAvmmMPJgCAADmBgAADgAAAAAAAAABACAAAAAlAQAAZHJzL2Uyb0RvYy54bWxQSwUGAAAAAAYA&#10;BgBZAQAALwYAAAAA&#10;">
                      <o:lock v:ext="edit" aspectratio="f"/>
                      <v:shape id="Graphic 253" o:spid="_x0000_s1026" o:spt="100" style="position:absolute;left:0;top:0;height:47625;width:47625;" fillcolor="#5E6061" filled="t" stroked="f" coordsize="47625,47625" o:gfxdata="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uDtm/&#10;AAAA3AAAAA8AAAAAAAAAAQAgAAAAIgAAAGRycy9kb3ducmV2LnhtbFBLAQIUABQAAAAIAIdO4kAz&#10;LwWeOwAAADkAAAAQAAAAAAAAAAEAIAAAAA4BAABkcnMvc2hhcGV4bWwueG1sUEsFBgAAAAAGAAYA&#10;WwEAALgDAAAAAA==&#10;" path="m26970,47625l20654,47625,17617,47021,0,26970,0,20655,20654,0,26970,0,47626,23813,47626,26970,26970,47625xe">
                        <v:fill on="t" focussize="0,0"/>
                        <v:stroke on="f"/>
                        <v:imagedata o:title=""/>
                        <o:lock v:ext="edit" aspectratio="f"/>
                        <v:textbox inset="0mm,0mm,0mm,0mm"/>
                      </v:shape>
                    </v:group>
                  </w:pict>
                </mc:Fallback>
              </mc:AlternateContent>
            </w:r>
            <w:r>
              <w:rPr>
                <w:color w:val="5E6061"/>
                <w:spacing w:val="-2"/>
                <w:w w:val="85"/>
                <w:sz w:val="25"/>
              </w:rPr>
              <w:t>Heartland</w:t>
            </w:r>
            <w:r>
              <w:rPr>
                <w:color w:val="5E6061"/>
                <w:spacing w:val="-6"/>
                <w:sz w:val="25"/>
              </w:rPr>
              <w:t xml:space="preserve"> </w:t>
            </w:r>
            <w:r>
              <w:rPr>
                <w:color w:val="5E6061"/>
                <w:spacing w:val="-4"/>
                <w:w w:val="95"/>
                <w:sz w:val="25"/>
              </w:rPr>
              <w:t>Bank</w:t>
            </w:r>
          </w:p>
        </w:tc>
      </w:tr>
      <w:tr w14:paraId="7369A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7" w:hRule="atLeast"/>
        </w:trPr>
        <w:tc>
          <w:tcPr>
            <w:tcW w:w="2650" w:type="dxa"/>
          </w:tcPr>
          <w:p w14:paraId="5753B8DE">
            <w:pPr>
              <w:pStyle w:val="11"/>
              <w:spacing w:before="0" w:line="228" w:lineRule="exact"/>
              <w:ind w:left="50"/>
              <w:rPr>
                <w:sz w:val="25"/>
              </w:rPr>
            </w:pPr>
            <w:r>
              <w:rPr>
                <w:color w:val="5E6061"/>
                <w:spacing w:val="-4"/>
                <w:w w:val="85"/>
                <w:sz w:val="25"/>
              </w:rPr>
              <w:t>Avanti</w:t>
            </w:r>
            <w:r>
              <w:rPr>
                <w:color w:val="5E6061"/>
                <w:spacing w:val="-3"/>
                <w:w w:val="85"/>
                <w:sz w:val="25"/>
              </w:rPr>
              <w:t xml:space="preserve"> </w:t>
            </w:r>
            <w:r>
              <w:rPr>
                <w:color w:val="5E6061"/>
                <w:spacing w:val="-2"/>
                <w:w w:val="95"/>
                <w:sz w:val="25"/>
              </w:rPr>
              <w:t>Referrer</w:t>
            </w:r>
          </w:p>
        </w:tc>
        <w:tc>
          <w:tcPr>
            <w:tcW w:w="2741" w:type="dxa"/>
          </w:tcPr>
          <w:p w14:paraId="16018058">
            <w:pPr>
              <w:pStyle w:val="11"/>
              <w:spacing w:before="0"/>
              <w:ind w:left="0"/>
              <w:rPr>
                <w:rFonts w:ascii="Times New Roman"/>
                <w:sz w:val="18"/>
              </w:rPr>
            </w:pPr>
          </w:p>
        </w:tc>
        <w:tc>
          <w:tcPr>
            <w:tcW w:w="2601" w:type="dxa"/>
          </w:tcPr>
          <w:p w14:paraId="7FFC07D1">
            <w:pPr>
              <w:pStyle w:val="11"/>
              <w:spacing w:before="0"/>
              <w:ind w:left="0"/>
              <w:rPr>
                <w:rFonts w:ascii="Times New Roman"/>
                <w:sz w:val="18"/>
              </w:rPr>
            </w:pPr>
          </w:p>
        </w:tc>
      </w:tr>
    </w:tbl>
    <w:p w14:paraId="21AC62E1">
      <w:pPr>
        <w:pStyle w:val="5"/>
        <w:spacing w:before="234" w:line="225" w:lineRule="auto"/>
        <w:ind w:left="91" w:right="460"/>
      </w:pPr>
      <w:r>
        <mc:AlternateContent>
          <mc:Choice Requires="wps">
            <w:drawing>
              <wp:anchor distT="0" distB="0" distL="0" distR="0" simplePos="0" relativeHeight="251683840" behindDoc="0" locked="0" layoutInCell="1" allowOverlap="1">
                <wp:simplePos x="0" y="0"/>
                <wp:positionH relativeFrom="page">
                  <wp:posOffset>723265</wp:posOffset>
                </wp:positionH>
                <wp:positionV relativeFrom="paragraph">
                  <wp:posOffset>-101600</wp:posOffset>
                </wp:positionV>
                <wp:extent cx="47625" cy="47625"/>
                <wp:effectExtent l="0" t="0" r="0" b="0"/>
                <wp:wrapNone/>
                <wp:docPr id="254" name="Graphic 254"/>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5"/>
                              </a:moveTo>
                              <a:lnTo>
                                <a:pt x="20655" y="47625"/>
                              </a:lnTo>
                              <a:lnTo>
                                <a:pt x="17617" y="47021"/>
                              </a:lnTo>
                              <a:lnTo>
                                <a:pt x="0" y="26970"/>
                              </a:lnTo>
                              <a:lnTo>
                                <a:pt x="0" y="20655"/>
                              </a:lnTo>
                              <a:lnTo>
                                <a:pt x="20655" y="0"/>
                              </a:lnTo>
                              <a:lnTo>
                                <a:pt x="26971" y="0"/>
                              </a:lnTo>
                              <a:lnTo>
                                <a:pt x="47626" y="23813"/>
                              </a:lnTo>
                              <a:lnTo>
                                <a:pt x="47626" y="26970"/>
                              </a:lnTo>
                              <a:lnTo>
                                <a:pt x="26971" y="47625"/>
                              </a:lnTo>
                              <a:close/>
                            </a:path>
                          </a:pathLst>
                        </a:custGeom>
                        <a:solidFill>
                          <a:srgbClr val="5E6061"/>
                        </a:solidFill>
                      </wps:spPr>
                      <wps:bodyPr wrap="square" lIns="0" tIns="0" rIns="0" bIns="0" rtlCol="0">
                        <a:noAutofit/>
                      </wps:bodyPr>
                    </wps:wsp>
                  </a:graphicData>
                </a:graphic>
              </wp:anchor>
            </w:drawing>
          </mc:Choice>
          <mc:Fallback>
            <w:pict>
              <v:shape id="Graphic 254" o:spid="_x0000_s1026" o:spt="100" style="position:absolute;left:0pt;margin-left:56.95pt;margin-top:-8pt;height:3.75pt;width:3.75pt;mso-position-horizontal-relative:page;z-index:251683840;mso-width-relative:page;mso-height-relative:page;" fillcolor="#5E6061" filled="t" stroked="f" coordsize="47625,47625" o:gfxdata="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Gqc6j2AAAAAoBAAAPAAAA&#10;AAAAAAEAIAAAACIAAABkcnMvZG93bnJldi54bWxQSwECFAAUAAAACACHTuJAKZPcIU4CAAC6BQAA&#10;DgAAAAAAAAABACAAAAAnAQAAZHJzL2Uyb0RvYy54bWxQSwUGAAAAAAYABgBZAQAA5wUAAAAA&#10;" path="m26971,47625l20655,47625,17617,47021,0,26970,0,20655,20655,0,26971,0,47626,23813,47626,26970,26971,47625xe">
                <v:fill on="t" focussize="0,0"/>
                <v:stroke on="f"/>
                <v:imagedata o:title=""/>
                <o:lock v:ext="edit" aspectratio="f"/>
                <v:textbox inset="0mm,0mm,0mm,0mm"/>
              </v:shape>
            </w:pict>
          </mc:Fallback>
        </mc:AlternateContent>
      </w:r>
      <w:r>
        <w:rPr>
          <w:color w:val="5E6061"/>
          <w:w w:val="85"/>
        </w:rPr>
        <w:t xml:space="preserve">I am unable to offer legal or tax advice and recommend you consult your solicitor or accountant for this </w:t>
      </w:r>
      <w:r>
        <w:rPr>
          <w:color w:val="5E6061"/>
          <w:w w:val="95"/>
        </w:rPr>
        <w:t>type of advice.</w:t>
      </w:r>
    </w:p>
    <w:p w14:paraId="07AB93AE">
      <w:pPr>
        <w:pStyle w:val="5"/>
        <w:spacing w:after="0" w:line="225" w:lineRule="auto"/>
        <w:sectPr>
          <w:pgSz w:w="11920" w:h="16860"/>
          <w:pgMar w:top="720" w:right="708" w:bottom="660" w:left="708" w:header="0" w:footer="465" w:gutter="0"/>
          <w:cols w:space="720" w:num="1"/>
        </w:sectPr>
      </w:pPr>
    </w:p>
    <w:p w14:paraId="553A1616">
      <w:pPr>
        <w:pStyle w:val="5"/>
        <w:ind w:left="8223"/>
        <w:rPr>
          <w:sz w:val="20"/>
        </w:rPr>
      </w:pPr>
      <w:r>
        <w:rPr>
          <w:sz w:val="20"/>
        </w:rPr>
        <w:drawing>
          <wp:inline distT="0" distB="0" distL="0" distR="0">
            <wp:extent cx="1228090" cy="316865"/>
            <wp:effectExtent l="0" t="0" r="0" b="0"/>
            <wp:docPr id="255" name="Image 255"/>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7" cstate="print"/>
                    <a:stretch>
                      <a:fillRect/>
                    </a:stretch>
                  </pic:blipFill>
                  <pic:spPr>
                    <a:xfrm>
                      <a:off x="0" y="0"/>
                      <a:ext cx="1228632" cy="317468"/>
                    </a:xfrm>
                    <a:prstGeom prst="rect">
                      <a:avLst/>
                    </a:prstGeom>
                  </pic:spPr>
                </pic:pic>
              </a:graphicData>
            </a:graphic>
          </wp:inline>
        </w:drawing>
      </w:r>
    </w:p>
    <w:p w14:paraId="0470607C">
      <w:pPr>
        <w:pStyle w:val="5"/>
        <w:rPr>
          <w:sz w:val="28"/>
        </w:rPr>
      </w:pPr>
    </w:p>
    <w:p w14:paraId="52BB3BE9">
      <w:pPr>
        <w:pStyle w:val="5"/>
        <w:rPr>
          <w:sz w:val="28"/>
        </w:rPr>
      </w:pPr>
    </w:p>
    <w:p w14:paraId="6A79F261">
      <w:pPr>
        <w:pStyle w:val="5"/>
        <w:spacing w:before="196"/>
        <w:rPr>
          <w:sz w:val="28"/>
        </w:rPr>
      </w:pPr>
    </w:p>
    <w:p w14:paraId="575CF171">
      <w:pPr>
        <w:pStyle w:val="4"/>
        <w:spacing w:before="1"/>
      </w:pPr>
      <w:r>
        <w:rPr>
          <w:color w:val="013B89"/>
          <w:w w:val="85"/>
        </w:rPr>
        <w:t>Fees</w:t>
      </w:r>
      <w:r>
        <w:rPr>
          <w:color w:val="013B89"/>
          <w:spacing w:val="5"/>
        </w:rPr>
        <w:t xml:space="preserve"> </w:t>
      </w:r>
      <w:r>
        <w:rPr>
          <w:color w:val="013B89"/>
          <w:w w:val="85"/>
        </w:rPr>
        <w:t>and</w:t>
      </w:r>
      <w:r>
        <w:rPr>
          <w:color w:val="013B89"/>
          <w:spacing w:val="-4"/>
        </w:rPr>
        <w:t xml:space="preserve"> </w:t>
      </w:r>
      <w:r>
        <w:rPr>
          <w:color w:val="013B89"/>
          <w:spacing w:val="-2"/>
          <w:w w:val="85"/>
        </w:rPr>
        <w:t>expenses</w:t>
      </w:r>
    </w:p>
    <w:p w14:paraId="216E78EB">
      <w:pPr>
        <w:pStyle w:val="5"/>
        <w:spacing w:before="226" w:line="225" w:lineRule="auto"/>
        <w:ind w:left="91" w:right="202"/>
      </w:pPr>
      <w:r>
        <w:rPr>
          <w:color w:val="5E6061"/>
          <w:w w:val="85"/>
        </w:rPr>
        <w:t xml:space="preserve">Generally you won’t be charged any fees for the financial advice I provide to you. This is possible because, </w:t>
      </w:r>
      <w:r>
        <w:rPr>
          <w:color w:val="5E6061"/>
          <w:spacing w:val="-2"/>
          <w:w w:val="90"/>
        </w:rPr>
        <w:t>on</w:t>
      </w:r>
      <w:r>
        <w:rPr>
          <w:color w:val="5E6061"/>
          <w:spacing w:val="-6"/>
          <w:w w:val="90"/>
        </w:rPr>
        <w:t xml:space="preserve"> </w:t>
      </w:r>
      <w:r>
        <w:rPr>
          <w:color w:val="5E6061"/>
          <w:spacing w:val="-2"/>
          <w:w w:val="90"/>
        </w:rPr>
        <w:t>settlement</w:t>
      </w:r>
      <w:r>
        <w:rPr>
          <w:color w:val="5E6061"/>
          <w:spacing w:val="-10"/>
          <w:w w:val="90"/>
        </w:rPr>
        <w:t xml:space="preserve"> </w:t>
      </w:r>
      <w:r>
        <w:rPr>
          <w:color w:val="5E6061"/>
          <w:spacing w:val="-2"/>
          <w:w w:val="90"/>
        </w:rPr>
        <w:t>of</w:t>
      </w:r>
      <w:r>
        <w:rPr>
          <w:color w:val="5E6061"/>
          <w:spacing w:val="-10"/>
          <w:w w:val="90"/>
        </w:rPr>
        <w:t xml:space="preserve"> </w:t>
      </w:r>
      <w:r>
        <w:rPr>
          <w:color w:val="5E6061"/>
          <w:spacing w:val="-2"/>
          <w:w w:val="90"/>
        </w:rPr>
        <w:t>a</w:t>
      </w:r>
      <w:r>
        <w:rPr>
          <w:color w:val="5E6061"/>
          <w:spacing w:val="-13"/>
          <w:w w:val="90"/>
        </w:rPr>
        <w:t xml:space="preserve"> </w:t>
      </w:r>
      <w:r>
        <w:rPr>
          <w:color w:val="5E6061"/>
          <w:spacing w:val="-2"/>
          <w:w w:val="90"/>
        </w:rPr>
        <w:t>loan,</w:t>
      </w:r>
      <w:r>
        <w:rPr>
          <w:color w:val="5E6061"/>
          <w:spacing w:val="-7"/>
          <w:w w:val="90"/>
        </w:rPr>
        <w:t xml:space="preserve"> </w:t>
      </w:r>
      <w:r>
        <w:rPr>
          <w:color w:val="5E6061"/>
          <w:spacing w:val="-2"/>
          <w:w w:val="90"/>
        </w:rPr>
        <w:t>the</w:t>
      </w:r>
      <w:r>
        <w:rPr>
          <w:color w:val="5E6061"/>
          <w:spacing w:val="-10"/>
          <w:w w:val="90"/>
        </w:rPr>
        <w:t xml:space="preserve"> </w:t>
      </w:r>
      <w:r>
        <w:rPr>
          <w:color w:val="5E6061"/>
          <w:spacing w:val="-2"/>
          <w:w w:val="90"/>
        </w:rPr>
        <w:t>lender usually</w:t>
      </w:r>
      <w:r>
        <w:rPr>
          <w:color w:val="5E6061"/>
          <w:spacing w:val="-12"/>
          <w:w w:val="90"/>
        </w:rPr>
        <w:t xml:space="preserve"> </w:t>
      </w:r>
      <w:r>
        <w:rPr>
          <w:color w:val="5E6061"/>
          <w:spacing w:val="-2"/>
          <w:w w:val="90"/>
        </w:rPr>
        <w:t>pays</w:t>
      </w:r>
      <w:r>
        <w:rPr>
          <w:color w:val="5E6061"/>
          <w:spacing w:val="-7"/>
          <w:w w:val="90"/>
        </w:rPr>
        <w:t xml:space="preserve"> </w:t>
      </w:r>
      <w:r>
        <w:rPr>
          <w:color w:val="5E6061"/>
          <w:spacing w:val="-2"/>
          <w:w w:val="90"/>
        </w:rPr>
        <w:t>commission</w:t>
      </w:r>
      <w:r>
        <w:rPr>
          <w:color w:val="5E6061"/>
          <w:spacing w:val="-6"/>
          <w:w w:val="90"/>
        </w:rPr>
        <w:t xml:space="preserve"> </w:t>
      </w:r>
      <w:r>
        <w:rPr>
          <w:color w:val="5E6061"/>
          <w:spacing w:val="-2"/>
          <w:w w:val="90"/>
        </w:rPr>
        <w:t>to</w:t>
      </w:r>
      <w:r>
        <w:rPr>
          <w:color w:val="5E6061"/>
          <w:spacing w:val="-4"/>
          <w:w w:val="90"/>
        </w:rPr>
        <w:t xml:space="preserve"> </w:t>
      </w:r>
      <w:r>
        <w:rPr>
          <w:color w:val="5E6061"/>
          <w:spacing w:val="-2"/>
          <w:w w:val="90"/>
        </w:rPr>
        <w:t>me</w:t>
      </w:r>
      <w:r>
        <w:rPr>
          <w:color w:val="5E6061"/>
          <w:spacing w:val="-10"/>
          <w:w w:val="90"/>
        </w:rPr>
        <w:t xml:space="preserve"> </w:t>
      </w:r>
      <w:r>
        <w:rPr>
          <w:color w:val="5E6061"/>
          <w:spacing w:val="-2"/>
          <w:w w:val="90"/>
        </w:rPr>
        <w:t>[which</w:t>
      </w:r>
      <w:r>
        <w:rPr>
          <w:color w:val="5E6061"/>
          <w:spacing w:val="-6"/>
          <w:w w:val="90"/>
        </w:rPr>
        <w:t xml:space="preserve"> </w:t>
      </w:r>
      <w:r>
        <w:rPr>
          <w:color w:val="5E6061"/>
          <w:spacing w:val="-2"/>
          <w:w w:val="90"/>
        </w:rPr>
        <w:t>is</w:t>
      </w:r>
      <w:r>
        <w:rPr>
          <w:color w:val="5E6061"/>
          <w:spacing w:val="-7"/>
          <w:w w:val="90"/>
        </w:rPr>
        <w:t xml:space="preserve"> </w:t>
      </w:r>
      <w:r>
        <w:rPr>
          <w:color w:val="5E6061"/>
          <w:spacing w:val="-2"/>
          <w:w w:val="90"/>
        </w:rPr>
        <w:t>explained</w:t>
      </w:r>
      <w:r>
        <w:rPr>
          <w:color w:val="5E6061"/>
          <w:spacing w:val="-4"/>
          <w:w w:val="90"/>
        </w:rPr>
        <w:t xml:space="preserve"> </w:t>
      </w:r>
      <w:r>
        <w:rPr>
          <w:color w:val="5E6061"/>
          <w:spacing w:val="-2"/>
          <w:w w:val="90"/>
        </w:rPr>
        <w:t>in</w:t>
      </w:r>
      <w:r>
        <w:rPr>
          <w:color w:val="5E6061"/>
          <w:spacing w:val="-6"/>
          <w:w w:val="90"/>
        </w:rPr>
        <w:t xml:space="preserve"> </w:t>
      </w:r>
      <w:r>
        <w:rPr>
          <w:color w:val="5E6061"/>
          <w:spacing w:val="-2"/>
          <w:w w:val="90"/>
        </w:rPr>
        <w:t>the</w:t>
      </w:r>
      <w:r>
        <w:rPr>
          <w:color w:val="5E6061"/>
          <w:spacing w:val="-10"/>
          <w:w w:val="90"/>
        </w:rPr>
        <w:t xml:space="preserve"> </w:t>
      </w:r>
      <w:r>
        <w:rPr>
          <w:color w:val="5E6061"/>
          <w:spacing w:val="-2"/>
          <w:w w:val="90"/>
        </w:rPr>
        <w:t>commission section</w:t>
      </w:r>
      <w:r>
        <w:rPr>
          <w:color w:val="5E6061"/>
          <w:spacing w:val="-8"/>
          <w:w w:val="90"/>
        </w:rPr>
        <w:t xml:space="preserve"> </w:t>
      </w:r>
      <w:r>
        <w:rPr>
          <w:color w:val="5E6061"/>
          <w:spacing w:val="-2"/>
          <w:w w:val="90"/>
        </w:rPr>
        <w:t>of</w:t>
      </w:r>
      <w:r>
        <w:rPr>
          <w:color w:val="5E6061"/>
          <w:spacing w:val="-12"/>
          <w:w w:val="90"/>
        </w:rPr>
        <w:t xml:space="preserve"> </w:t>
      </w:r>
      <w:r>
        <w:rPr>
          <w:color w:val="5E6061"/>
          <w:spacing w:val="-2"/>
          <w:w w:val="90"/>
        </w:rPr>
        <w:t>this</w:t>
      </w:r>
      <w:r>
        <w:rPr>
          <w:color w:val="5E6061"/>
          <w:spacing w:val="-9"/>
          <w:w w:val="90"/>
        </w:rPr>
        <w:t xml:space="preserve"> </w:t>
      </w:r>
      <w:r>
        <w:rPr>
          <w:color w:val="5E6061"/>
          <w:spacing w:val="-2"/>
          <w:w w:val="90"/>
        </w:rPr>
        <w:t>Disclosure</w:t>
      </w:r>
      <w:r>
        <w:rPr>
          <w:color w:val="5E6061"/>
          <w:spacing w:val="-12"/>
          <w:w w:val="90"/>
        </w:rPr>
        <w:t xml:space="preserve"> </w:t>
      </w:r>
      <w:r>
        <w:rPr>
          <w:color w:val="5E6061"/>
          <w:spacing w:val="-2"/>
          <w:w w:val="90"/>
        </w:rPr>
        <w:t>Guide].</w:t>
      </w:r>
      <w:r>
        <w:rPr>
          <w:color w:val="5E6061"/>
          <w:spacing w:val="-9"/>
          <w:w w:val="90"/>
        </w:rPr>
        <w:t xml:space="preserve"> </w:t>
      </w:r>
      <w:r>
        <w:rPr>
          <w:color w:val="5E6061"/>
          <w:spacing w:val="-2"/>
          <w:w w:val="90"/>
        </w:rPr>
        <w:t>Any</w:t>
      </w:r>
      <w:r>
        <w:rPr>
          <w:color w:val="5E6061"/>
          <w:spacing w:val="-14"/>
          <w:w w:val="90"/>
        </w:rPr>
        <w:t xml:space="preserve"> </w:t>
      </w:r>
      <w:r>
        <w:rPr>
          <w:color w:val="5E6061"/>
          <w:spacing w:val="-2"/>
          <w:w w:val="90"/>
        </w:rPr>
        <w:t>exceptions</w:t>
      </w:r>
      <w:r>
        <w:rPr>
          <w:color w:val="5E6061"/>
          <w:spacing w:val="-9"/>
          <w:w w:val="90"/>
        </w:rPr>
        <w:t xml:space="preserve"> </w:t>
      </w:r>
      <w:r>
        <w:rPr>
          <w:color w:val="5E6061"/>
          <w:spacing w:val="-2"/>
          <w:w w:val="90"/>
        </w:rPr>
        <w:t>to</w:t>
      </w:r>
      <w:r>
        <w:rPr>
          <w:color w:val="5E6061"/>
          <w:spacing w:val="-7"/>
          <w:w w:val="90"/>
        </w:rPr>
        <w:t xml:space="preserve"> </w:t>
      </w:r>
      <w:r>
        <w:rPr>
          <w:color w:val="5E6061"/>
          <w:spacing w:val="-2"/>
          <w:w w:val="90"/>
        </w:rPr>
        <w:t>this</w:t>
      </w:r>
      <w:r>
        <w:rPr>
          <w:color w:val="5E6061"/>
          <w:spacing w:val="-9"/>
          <w:w w:val="90"/>
        </w:rPr>
        <w:t xml:space="preserve"> </w:t>
      </w:r>
      <w:r>
        <w:rPr>
          <w:color w:val="5E6061"/>
          <w:spacing w:val="-2"/>
          <w:w w:val="90"/>
        </w:rPr>
        <w:t>general</w:t>
      </w:r>
      <w:r>
        <w:rPr>
          <w:color w:val="5E6061"/>
          <w:spacing w:val="-10"/>
          <w:w w:val="90"/>
        </w:rPr>
        <w:t xml:space="preserve"> </w:t>
      </w:r>
      <w:r>
        <w:rPr>
          <w:color w:val="5E6061"/>
          <w:spacing w:val="-2"/>
          <w:w w:val="90"/>
        </w:rPr>
        <w:t>position</w:t>
      </w:r>
      <w:r>
        <w:rPr>
          <w:color w:val="5E6061"/>
          <w:spacing w:val="-8"/>
          <w:w w:val="90"/>
        </w:rPr>
        <w:t xml:space="preserve"> </w:t>
      </w:r>
      <w:r>
        <w:rPr>
          <w:color w:val="5E6061"/>
          <w:spacing w:val="-2"/>
          <w:w w:val="90"/>
        </w:rPr>
        <w:t>are</w:t>
      </w:r>
      <w:r>
        <w:rPr>
          <w:color w:val="5E6061"/>
          <w:spacing w:val="-12"/>
          <w:w w:val="90"/>
        </w:rPr>
        <w:t xml:space="preserve"> </w:t>
      </w:r>
      <w:r>
        <w:rPr>
          <w:color w:val="5E6061"/>
          <w:spacing w:val="-2"/>
          <w:w w:val="90"/>
        </w:rPr>
        <w:t>explained</w:t>
      </w:r>
      <w:r>
        <w:rPr>
          <w:color w:val="5E6061"/>
          <w:spacing w:val="-7"/>
          <w:w w:val="90"/>
        </w:rPr>
        <w:t xml:space="preserve"> </w:t>
      </w:r>
      <w:r>
        <w:rPr>
          <w:color w:val="5E6061"/>
          <w:spacing w:val="-2"/>
          <w:w w:val="90"/>
        </w:rPr>
        <w:t>below.</w:t>
      </w:r>
      <w:r>
        <w:rPr>
          <w:color w:val="5E6061"/>
          <w:spacing w:val="-9"/>
          <w:w w:val="90"/>
        </w:rPr>
        <w:t xml:space="preserve"> </w:t>
      </w:r>
      <w:r>
        <w:rPr>
          <w:color w:val="5E6061"/>
          <w:spacing w:val="-2"/>
          <w:w w:val="90"/>
        </w:rPr>
        <w:t>If</w:t>
      </w:r>
      <w:r>
        <w:rPr>
          <w:color w:val="5E6061"/>
          <w:spacing w:val="-12"/>
          <w:w w:val="90"/>
        </w:rPr>
        <w:t xml:space="preserve"> </w:t>
      </w:r>
      <w:r>
        <w:rPr>
          <w:color w:val="5E6061"/>
          <w:spacing w:val="-2"/>
          <w:w w:val="90"/>
        </w:rPr>
        <w:t xml:space="preserve">these </w:t>
      </w:r>
      <w:r>
        <w:rPr>
          <w:color w:val="5E6061"/>
          <w:w w:val="90"/>
        </w:rPr>
        <w:t>exceptions</w:t>
      </w:r>
      <w:r>
        <w:rPr>
          <w:color w:val="5E6061"/>
          <w:spacing w:val="-8"/>
          <w:w w:val="90"/>
        </w:rPr>
        <w:t xml:space="preserve"> </w:t>
      </w:r>
      <w:r>
        <w:rPr>
          <w:color w:val="5E6061"/>
          <w:w w:val="90"/>
        </w:rPr>
        <w:t>will</w:t>
      </w:r>
      <w:r>
        <w:rPr>
          <w:color w:val="5E6061"/>
          <w:spacing w:val="-9"/>
          <w:w w:val="90"/>
        </w:rPr>
        <w:t xml:space="preserve"> </w:t>
      </w:r>
      <w:r>
        <w:rPr>
          <w:color w:val="5E6061"/>
          <w:w w:val="90"/>
        </w:rPr>
        <w:t>apply</w:t>
      </w:r>
      <w:r>
        <w:rPr>
          <w:color w:val="5E6061"/>
          <w:spacing w:val="-13"/>
          <w:w w:val="90"/>
        </w:rPr>
        <w:t xml:space="preserve"> </w:t>
      </w:r>
      <w:r>
        <w:rPr>
          <w:color w:val="5E6061"/>
          <w:w w:val="90"/>
        </w:rPr>
        <w:t>to</w:t>
      </w:r>
      <w:r>
        <w:rPr>
          <w:color w:val="5E6061"/>
          <w:spacing w:val="-6"/>
          <w:w w:val="90"/>
        </w:rPr>
        <w:t xml:space="preserve"> </w:t>
      </w:r>
      <w:r>
        <w:rPr>
          <w:color w:val="5E6061"/>
          <w:w w:val="90"/>
        </w:rPr>
        <w:t>you,</w:t>
      </w:r>
      <w:r>
        <w:rPr>
          <w:color w:val="5E6061"/>
          <w:spacing w:val="-8"/>
          <w:w w:val="90"/>
        </w:rPr>
        <w:t xml:space="preserve"> </w:t>
      </w:r>
      <w:r>
        <w:rPr>
          <w:color w:val="5E6061"/>
          <w:w w:val="90"/>
        </w:rPr>
        <w:t>I will</w:t>
      </w:r>
      <w:r>
        <w:rPr>
          <w:color w:val="5E6061"/>
          <w:spacing w:val="-9"/>
          <w:w w:val="90"/>
        </w:rPr>
        <w:t xml:space="preserve"> </w:t>
      </w:r>
      <w:r>
        <w:rPr>
          <w:color w:val="5E6061"/>
          <w:w w:val="90"/>
        </w:rPr>
        <w:t>let</w:t>
      </w:r>
      <w:r>
        <w:rPr>
          <w:color w:val="5E6061"/>
          <w:spacing w:val="-11"/>
          <w:w w:val="90"/>
        </w:rPr>
        <w:t xml:space="preserve"> </w:t>
      </w:r>
      <w:r>
        <w:rPr>
          <w:color w:val="5E6061"/>
          <w:w w:val="90"/>
        </w:rPr>
        <w:t>you</w:t>
      </w:r>
      <w:r>
        <w:rPr>
          <w:color w:val="5E6061"/>
          <w:spacing w:val="-6"/>
          <w:w w:val="90"/>
        </w:rPr>
        <w:t xml:space="preserve"> </w:t>
      </w:r>
      <w:r>
        <w:rPr>
          <w:color w:val="5E6061"/>
          <w:w w:val="90"/>
        </w:rPr>
        <w:t>know.</w:t>
      </w:r>
    </w:p>
    <w:p w14:paraId="6F403D7B">
      <w:pPr>
        <w:pStyle w:val="5"/>
        <w:spacing w:before="231"/>
        <w:ind w:left="91"/>
        <w:rPr>
          <w:rFonts w:ascii="Arial MT"/>
        </w:rPr>
      </w:pPr>
      <w:r>
        <w:rPr>
          <w:rFonts w:ascii="Arial MT"/>
          <w:color w:val="5E6061"/>
          <w:w w:val="90"/>
        </w:rPr>
        <w:t>One-off</w:t>
      </w:r>
      <w:r>
        <w:rPr>
          <w:rFonts w:ascii="Arial MT"/>
          <w:color w:val="5E6061"/>
          <w:spacing w:val="-10"/>
          <w:w w:val="90"/>
        </w:rPr>
        <w:t xml:space="preserve"> </w:t>
      </w:r>
      <w:r>
        <w:rPr>
          <w:rFonts w:ascii="Arial MT"/>
          <w:color w:val="5E6061"/>
          <w:spacing w:val="-4"/>
          <w:w w:val="90"/>
        </w:rPr>
        <w:t>fees</w:t>
      </w:r>
    </w:p>
    <w:p w14:paraId="00E6AFC2">
      <w:pPr>
        <w:pStyle w:val="5"/>
        <w:spacing w:before="208"/>
        <w:ind w:left="91"/>
        <w:rPr>
          <w:rFonts w:ascii="Arial MT"/>
        </w:rPr>
      </w:pPr>
      <w:r>
        <w:rPr>
          <w:rFonts w:ascii="Arial MT"/>
          <w:color w:val="5E6061"/>
          <w:spacing w:val="-2"/>
          <w:w w:val="90"/>
        </w:rPr>
        <w:t>I</w:t>
      </w:r>
      <w:r>
        <w:rPr>
          <w:rFonts w:ascii="Arial MT"/>
          <w:color w:val="5E6061"/>
          <w:spacing w:val="-2"/>
        </w:rPr>
        <w:t xml:space="preserve"> </w:t>
      </w:r>
      <w:r>
        <w:rPr>
          <w:rFonts w:ascii="Arial MT"/>
          <w:color w:val="5E6061"/>
          <w:spacing w:val="-2"/>
          <w:w w:val="90"/>
        </w:rPr>
        <w:t>may</w:t>
      </w:r>
      <w:r>
        <w:rPr>
          <w:rFonts w:ascii="Arial MT"/>
          <w:color w:val="5E6061"/>
          <w:spacing w:val="-9"/>
          <w:w w:val="90"/>
        </w:rPr>
        <w:t xml:space="preserve"> </w:t>
      </w:r>
      <w:r>
        <w:rPr>
          <w:rFonts w:ascii="Arial MT"/>
          <w:color w:val="5E6061"/>
          <w:spacing w:val="-2"/>
          <w:w w:val="90"/>
        </w:rPr>
        <w:t>charge</w:t>
      </w:r>
      <w:r>
        <w:rPr>
          <w:rFonts w:ascii="Arial MT"/>
          <w:color w:val="5E6061"/>
          <w:spacing w:val="-7"/>
          <w:w w:val="90"/>
        </w:rPr>
        <w:t xml:space="preserve"> </w:t>
      </w:r>
      <w:r>
        <w:rPr>
          <w:rFonts w:ascii="Arial MT"/>
          <w:color w:val="5E6061"/>
          <w:spacing w:val="-2"/>
          <w:w w:val="90"/>
        </w:rPr>
        <w:t>you</w:t>
      </w:r>
      <w:r>
        <w:rPr>
          <w:rFonts w:ascii="Arial MT"/>
          <w:color w:val="5E6061"/>
          <w:spacing w:val="-8"/>
        </w:rPr>
        <w:t xml:space="preserve"> </w:t>
      </w:r>
      <w:r>
        <w:rPr>
          <w:rFonts w:ascii="Arial MT"/>
          <w:color w:val="5E6061"/>
          <w:spacing w:val="-2"/>
          <w:w w:val="90"/>
        </w:rPr>
        <w:t>a</w:t>
      </w:r>
      <w:r>
        <w:rPr>
          <w:rFonts w:ascii="Arial MT"/>
          <w:color w:val="5E6061"/>
          <w:spacing w:val="-9"/>
          <w:w w:val="90"/>
        </w:rPr>
        <w:t xml:space="preserve"> </w:t>
      </w:r>
      <w:r>
        <w:rPr>
          <w:rFonts w:ascii="Arial MT"/>
          <w:color w:val="5E6061"/>
          <w:spacing w:val="-2"/>
          <w:w w:val="90"/>
        </w:rPr>
        <w:t>one-off</w:t>
      </w:r>
      <w:r>
        <w:rPr>
          <w:rFonts w:ascii="Arial MT"/>
          <w:color w:val="5E6061"/>
          <w:spacing w:val="-8"/>
          <w:w w:val="90"/>
        </w:rPr>
        <w:t xml:space="preserve"> </w:t>
      </w:r>
      <w:r>
        <w:rPr>
          <w:rFonts w:ascii="Arial MT"/>
          <w:color w:val="5E6061"/>
          <w:spacing w:val="-2"/>
          <w:w w:val="90"/>
        </w:rPr>
        <w:t>fee</w:t>
      </w:r>
      <w:r>
        <w:rPr>
          <w:rFonts w:ascii="Arial MT"/>
          <w:color w:val="5E6061"/>
          <w:spacing w:val="-6"/>
          <w:w w:val="90"/>
        </w:rPr>
        <w:t xml:space="preserve"> </w:t>
      </w:r>
      <w:r>
        <w:rPr>
          <w:rFonts w:ascii="Arial MT"/>
          <w:color w:val="5E6061"/>
          <w:spacing w:val="-2"/>
          <w:w w:val="90"/>
        </w:rPr>
        <w:t>if</w:t>
      </w:r>
      <w:r>
        <w:rPr>
          <w:rFonts w:ascii="Arial MT"/>
          <w:color w:val="5E6061"/>
          <w:spacing w:val="-8"/>
          <w:w w:val="90"/>
        </w:rPr>
        <w:t xml:space="preserve"> </w:t>
      </w:r>
      <w:r>
        <w:rPr>
          <w:rFonts w:ascii="Arial MT"/>
          <w:color w:val="5E6061"/>
          <w:spacing w:val="-2"/>
          <w:w w:val="90"/>
        </w:rPr>
        <w:t>the</w:t>
      </w:r>
      <w:r>
        <w:rPr>
          <w:rFonts w:ascii="Arial MT"/>
          <w:color w:val="5E6061"/>
          <w:spacing w:val="-6"/>
          <w:w w:val="90"/>
        </w:rPr>
        <w:t xml:space="preserve"> </w:t>
      </w:r>
      <w:r>
        <w:rPr>
          <w:rFonts w:ascii="Arial MT"/>
          <w:color w:val="5E6061"/>
          <w:spacing w:val="-2"/>
          <w:w w:val="90"/>
        </w:rPr>
        <w:t>following</w:t>
      </w:r>
      <w:r>
        <w:rPr>
          <w:rFonts w:ascii="Arial MT"/>
          <w:color w:val="5E6061"/>
          <w:spacing w:val="-7"/>
        </w:rPr>
        <w:t xml:space="preserve"> </w:t>
      </w:r>
      <w:r>
        <w:rPr>
          <w:rFonts w:ascii="Arial MT"/>
          <w:color w:val="5E6061"/>
          <w:spacing w:val="-2"/>
          <w:w w:val="90"/>
        </w:rPr>
        <w:t>occurs:</w:t>
      </w:r>
    </w:p>
    <w:p w14:paraId="5C4D9F6F">
      <w:pPr>
        <w:pStyle w:val="10"/>
        <w:numPr>
          <w:ilvl w:val="0"/>
          <w:numId w:val="3"/>
        </w:numPr>
        <w:tabs>
          <w:tab w:val="left" w:pos="374"/>
        </w:tabs>
        <w:spacing w:before="221" w:after="0" w:line="225" w:lineRule="auto"/>
        <w:ind w:left="91" w:right="159" w:firstLine="0"/>
        <w:jc w:val="left"/>
        <w:rPr>
          <w:sz w:val="25"/>
        </w:rPr>
      </w:pPr>
      <w:r>
        <w:rPr>
          <w:color w:val="5E6061"/>
          <w:w w:val="85"/>
          <w:sz w:val="25"/>
        </w:rPr>
        <w:t xml:space="preserve">There’s no commission: If you request that I provide financial advice and I do not receive a commission </w:t>
      </w:r>
      <w:r>
        <w:rPr>
          <w:color w:val="5E6061"/>
          <w:w w:val="90"/>
          <w:sz w:val="25"/>
        </w:rPr>
        <w:t>from</w:t>
      </w:r>
      <w:r>
        <w:rPr>
          <w:color w:val="5E6061"/>
          <w:spacing w:val="-12"/>
          <w:w w:val="90"/>
          <w:sz w:val="25"/>
        </w:rPr>
        <w:t xml:space="preserve"> </w:t>
      </w:r>
      <w:r>
        <w:rPr>
          <w:color w:val="5E6061"/>
          <w:w w:val="90"/>
          <w:sz w:val="25"/>
        </w:rPr>
        <w:t>the</w:t>
      </w:r>
      <w:r>
        <w:rPr>
          <w:color w:val="5E6061"/>
          <w:spacing w:val="-15"/>
          <w:w w:val="90"/>
          <w:sz w:val="25"/>
        </w:rPr>
        <w:t xml:space="preserve"> </w:t>
      </w:r>
      <w:r>
        <w:rPr>
          <w:color w:val="5E6061"/>
          <w:w w:val="90"/>
          <w:sz w:val="25"/>
        </w:rPr>
        <w:t>lender,</w:t>
      </w:r>
      <w:r>
        <w:rPr>
          <w:color w:val="5E6061"/>
          <w:spacing w:val="-13"/>
          <w:w w:val="90"/>
          <w:sz w:val="25"/>
        </w:rPr>
        <w:t xml:space="preserve"> </w:t>
      </w:r>
      <w:r>
        <w:rPr>
          <w:color w:val="5E6061"/>
          <w:w w:val="90"/>
          <w:sz w:val="25"/>
        </w:rPr>
        <w:t>I</w:t>
      </w:r>
      <w:r>
        <w:rPr>
          <w:color w:val="5E6061"/>
          <w:spacing w:val="-8"/>
          <w:w w:val="90"/>
          <w:sz w:val="25"/>
        </w:rPr>
        <w:t xml:space="preserve"> </w:t>
      </w:r>
      <w:r>
        <w:rPr>
          <w:color w:val="5E6061"/>
          <w:w w:val="90"/>
          <w:sz w:val="25"/>
        </w:rPr>
        <w:t>may</w:t>
      </w:r>
      <w:r>
        <w:rPr>
          <w:color w:val="5E6061"/>
          <w:spacing w:val="-17"/>
          <w:w w:val="90"/>
          <w:sz w:val="25"/>
        </w:rPr>
        <w:t xml:space="preserve"> </w:t>
      </w:r>
      <w:r>
        <w:rPr>
          <w:color w:val="5E6061"/>
          <w:w w:val="90"/>
          <w:sz w:val="25"/>
        </w:rPr>
        <w:t>charge</w:t>
      </w:r>
      <w:r>
        <w:rPr>
          <w:color w:val="5E6061"/>
          <w:spacing w:val="-15"/>
          <w:w w:val="90"/>
          <w:sz w:val="25"/>
        </w:rPr>
        <w:t xml:space="preserve"> </w:t>
      </w:r>
      <w:r>
        <w:rPr>
          <w:color w:val="5E6061"/>
          <w:w w:val="90"/>
          <w:sz w:val="25"/>
        </w:rPr>
        <w:t>you</w:t>
      </w:r>
      <w:r>
        <w:rPr>
          <w:color w:val="5E6061"/>
          <w:spacing w:val="-11"/>
          <w:w w:val="90"/>
          <w:sz w:val="25"/>
        </w:rPr>
        <w:t xml:space="preserve"> </w:t>
      </w:r>
      <w:r>
        <w:rPr>
          <w:color w:val="5E6061"/>
          <w:w w:val="90"/>
          <w:sz w:val="25"/>
        </w:rPr>
        <w:t>a</w:t>
      </w:r>
      <w:r>
        <w:rPr>
          <w:color w:val="5E6061"/>
          <w:spacing w:val="-19"/>
          <w:w w:val="90"/>
          <w:sz w:val="25"/>
        </w:rPr>
        <w:t xml:space="preserve"> </w:t>
      </w:r>
      <w:r>
        <w:rPr>
          <w:color w:val="5E6061"/>
          <w:w w:val="90"/>
          <w:sz w:val="25"/>
        </w:rPr>
        <w:t>one-off</w:t>
      </w:r>
      <w:r>
        <w:rPr>
          <w:color w:val="5E6061"/>
          <w:spacing w:val="-15"/>
          <w:w w:val="90"/>
          <w:sz w:val="25"/>
        </w:rPr>
        <w:t xml:space="preserve"> </w:t>
      </w:r>
      <w:r>
        <w:rPr>
          <w:color w:val="5E6061"/>
          <w:w w:val="90"/>
          <w:sz w:val="25"/>
        </w:rPr>
        <w:t>fee.</w:t>
      </w:r>
      <w:r>
        <w:rPr>
          <w:color w:val="5E6061"/>
          <w:spacing w:val="-12"/>
          <w:w w:val="90"/>
          <w:sz w:val="25"/>
        </w:rPr>
        <w:t xml:space="preserve"> </w:t>
      </w:r>
      <w:r>
        <w:rPr>
          <w:color w:val="5E6061"/>
          <w:w w:val="90"/>
          <w:sz w:val="25"/>
        </w:rPr>
        <w:t>Any</w:t>
      </w:r>
      <w:r>
        <w:rPr>
          <w:color w:val="5E6061"/>
          <w:spacing w:val="-17"/>
          <w:w w:val="90"/>
          <w:sz w:val="25"/>
        </w:rPr>
        <w:t xml:space="preserve"> </w:t>
      </w:r>
      <w:r>
        <w:rPr>
          <w:color w:val="5E6061"/>
          <w:w w:val="90"/>
          <w:sz w:val="25"/>
        </w:rPr>
        <w:t>such</w:t>
      </w:r>
      <w:r>
        <w:rPr>
          <w:color w:val="5E6061"/>
          <w:spacing w:val="-12"/>
          <w:w w:val="90"/>
          <w:sz w:val="25"/>
        </w:rPr>
        <w:t xml:space="preserve"> </w:t>
      </w:r>
      <w:r>
        <w:rPr>
          <w:color w:val="5E6061"/>
          <w:w w:val="90"/>
          <w:sz w:val="25"/>
        </w:rPr>
        <w:t>fee</w:t>
      </w:r>
      <w:r>
        <w:rPr>
          <w:color w:val="5E6061"/>
          <w:spacing w:val="-15"/>
          <w:w w:val="90"/>
          <w:sz w:val="25"/>
        </w:rPr>
        <w:t xml:space="preserve"> </w:t>
      </w:r>
      <w:r>
        <w:rPr>
          <w:color w:val="5E6061"/>
          <w:w w:val="90"/>
          <w:sz w:val="25"/>
        </w:rPr>
        <w:t>would</w:t>
      </w:r>
      <w:r>
        <w:rPr>
          <w:color w:val="5E6061"/>
          <w:spacing w:val="-11"/>
          <w:w w:val="90"/>
          <w:sz w:val="25"/>
        </w:rPr>
        <w:t xml:space="preserve"> </w:t>
      </w:r>
      <w:r>
        <w:rPr>
          <w:color w:val="5E6061"/>
          <w:w w:val="90"/>
          <w:sz w:val="25"/>
        </w:rPr>
        <w:t>be</w:t>
      </w:r>
      <w:r>
        <w:rPr>
          <w:color w:val="5E6061"/>
          <w:spacing w:val="-16"/>
          <w:w w:val="90"/>
          <w:sz w:val="25"/>
        </w:rPr>
        <w:t xml:space="preserve"> </w:t>
      </w:r>
      <w:r>
        <w:rPr>
          <w:color w:val="5E6061"/>
          <w:w w:val="90"/>
          <w:sz w:val="25"/>
        </w:rPr>
        <w:t>agreed</w:t>
      </w:r>
      <w:r>
        <w:rPr>
          <w:color w:val="5E6061"/>
          <w:spacing w:val="-11"/>
          <w:w w:val="90"/>
          <w:sz w:val="25"/>
        </w:rPr>
        <w:t xml:space="preserve"> </w:t>
      </w:r>
      <w:r>
        <w:rPr>
          <w:color w:val="5E6061"/>
          <w:w w:val="90"/>
          <w:sz w:val="25"/>
        </w:rPr>
        <w:t>and</w:t>
      </w:r>
      <w:r>
        <w:rPr>
          <w:color w:val="5E6061"/>
          <w:spacing w:val="-11"/>
          <w:w w:val="90"/>
          <w:sz w:val="25"/>
        </w:rPr>
        <w:t xml:space="preserve"> </w:t>
      </w:r>
      <w:r>
        <w:rPr>
          <w:color w:val="5E6061"/>
          <w:w w:val="90"/>
          <w:sz w:val="25"/>
        </w:rPr>
        <w:t>authorised</w:t>
      </w:r>
      <w:r>
        <w:rPr>
          <w:color w:val="5E6061"/>
          <w:spacing w:val="-12"/>
          <w:w w:val="90"/>
          <w:sz w:val="25"/>
        </w:rPr>
        <w:t xml:space="preserve"> </w:t>
      </w:r>
      <w:r>
        <w:rPr>
          <w:color w:val="5E6061"/>
          <w:w w:val="90"/>
          <w:sz w:val="25"/>
        </w:rPr>
        <w:t>by</w:t>
      </w:r>
      <w:r>
        <w:rPr>
          <w:color w:val="5E6061"/>
          <w:spacing w:val="-17"/>
          <w:w w:val="90"/>
          <w:sz w:val="25"/>
        </w:rPr>
        <w:t xml:space="preserve"> </w:t>
      </w:r>
      <w:r>
        <w:rPr>
          <w:color w:val="5E6061"/>
          <w:w w:val="90"/>
          <w:sz w:val="25"/>
        </w:rPr>
        <w:t>you</w:t>
      </w:r>
      <w:r>
        <w:rPr>
          <w:color w:val="5E6061"/>
          <w:spacing w:val="-11"/>
          <w:w w:val="90"/>
          <w:sz w:val="25"/>
        </w:rPr>
        <w:t xml:space="preserve"> </w:t>
      </w:r>
      <w:r>
        <w:rPr>
          <w:color w:val="5E6061"/>
          <w:w w:val="90"/>
          <w:sz w:val="25"/>
        </w:rPr>
        <w:t xml:space="preserve">in </w:t>
      </w:r>
      <w:r>
        <w:rPr>
          <w:color w:val="5E6061"/>
          <w:spacing w:val="-2"/>
          <w:w w:val="90"/>
          <w:sz w:val="25"/>
        </w:rPr>
        <w:t>writing</w:t>
      </w:r>
      <w:r>
        <w:rPr>
          <w:color w:val="5E6061"/>
          <w:spacing w:val="-8"/>
          <w:w w:val="90"/>
          <w:sz w:val="25"/>
        </w:rPr>
        <w:t xml:space="preserve"> </w:t>
      </w:r>
      <w:r>
        <w:rPr>
          <w:color w:val="5E6061"/>
          <w:spacing w:val="-2"/>
          <w:w w:val="90"/>
          <w:sz w:val="25"/>
        </w:rPr>
        <w:t>before</w:t>
      </w:r>
      <w:r>
        <w:rPr>
          <w:color w:val="5E6061"/>
          <w:spacing w:val="-15"/>
          <w:w w:val="90"/>
          <w:sz w:val="25"/>
        </w:rPr>
        <w:t xml:space="preserve"> </w:t>
      </w:r>
      <w:r>
        <w:rPr>
          <w:color w:val="5E6061"/>
          <w:spacing w:val="-2"/>
          <w:w w:val="90"/>
          <w:sz w:val="25"/>
        </w:rPr>
        <w:t>I complete</w:t>
      </w:r>
      <w:r>
        <w:rPr>
          <w:color w:val="5E6061"/>
          <w:spacing w:val="-15"/>
          <w:w w:val="90"/>
          <w:sz w:val="25"/>
        </w:rPr>
        <w:t xml:space="preserve"> </w:t>
      </w:r>
      <w:r>
        <w:rPr>
          <w:color w:val="5E6061"/>
          <w:spacing w:val="-2"/>
          <w:w w:val="90"/>
          <w:sz w:val="25"/>
        </w:rPr>
        <w:t>the</w:t>
      </w:r>
      <w:r>
        <w:rPr>
          <w:color w:val="5E6061"/>
          <w:spacing w:val="-15"/>
          <w:w w:val="90"/>
          <w:sz w:val="25"/>
        </w:rPr>
        <w:t xml:space="preserve"> </w:t>
      </w:r>
      <w:r>
        <w:rPr>
          <w:color w:val="5E6061"/>
          <w:spacing w:val="-2"/>
          <w:w w:val="90"/>
          <w:sz w:val="25"/>
        </w:rPr>
        <w:t>services,</w:t>
      </w:r>
      <w:r>
        <w:rPr>
          <w:color w:val="5E6061"/>
          <w:spacing w:val="-11"/>
          <w:w w:val="90"/>
          <w:sz w:val="25"/>
        </w:rPr>
        <w:t xml:space="preserve"> </w:t>
      </w:r>
      <w:r>
        <w:rPr>
          <w:color w:val="5E6061"/>
          <w:spacing w:val="-2"/>
          <w:w w:val="90"/>
          <w:sz w:val="25"/>
        </w:rPr>
        <w:t>and</w:t>
      </w:r>
      <w:r>
        <w:rPr>
          <w:color w:val="5E6061"/>
          <w:spacing w:val="-9"/>
          <w:w w:val="90"/>
          <w:sz w:val="25"/>
        </w:rPr>
        <w:t xml:space="preserve"> </w:t>
      </w:r>
      <w:r>
        <w:rPr>
          <w:color w:val="5E6061"/>
          <w:spacing w:val="-2"/>
          <w:w w:val="90"/>
          <w:sz w:val="25"/>
        </w:rPr>
        <w:t>would</w:t>
      </w:r>
      <w:r>
        <w:rPr>
          <w:color w:val="5E6061"/>
          <w:spacing w:val="-9"/>
          <w:w w:val="90"/>
          <w:sz w:val="25"/>
        </w:rPr>
        <w:t xml:space="preserve"> </w:t>
      </w:r>
      <w:r>
        <w:rPr>
          <w:color w:val="5E6061"/>
          <w:spacing w:val="-2"/>
          <w:w w:val="90"/>
          <w:sz w:val="25"/>
        </w:rPr>
        <w:t>be</w:t>
      </w:r>
      <w:r>
        <w:rPr>
          <w:color w:val="5E6061"/>
          <w:spacing w:val="-15"/>
          <w:w w:val="90"/>
          <w:sz w:val="25"/>
        </w:rPr>
        <w:t xml:space="preserve"> </w:t>
      </w:r>
      <w:r>
        <w:rPr>
          <w:color w:val="5E6061"/>
          <w:spacing w:val="-2"/>
          <w:w w:val="90"/>
          <w:sz w:val="25"/>
        </w:rPr>
        <w:t>based</w:t>
      </w:r>
      <w:r>
        <w:rPr>
          <w:color w:val="5E6061"/>
          <w:spacing w:val="-9"/>
          <w:w w:val="90"/>
          <w:sz w:val="25"/>
        </w:rPr>
        <w:t xml:space="preserve"> </w:t>
      </w:r>
      <w:r>
        <w:rPr>
          <w:color w:val="5E6061"/>
          <w:spacing w:val="-2"/>
          <w:w w:val="90"/>
          <w:sz w:val="25"/>
        </w:rPr>
        <w:t>on</w:t>
      </w:r>
      <w:r>
        <w:rPr>
          <w:color w:val="5E6061"/>
          <w:spacing w:val="-10"/>
          <w:w w:val="90"/>
          <w:sz w:val="25"/>
        </w:rPr>
        <w:t xml:space="preserve"> </w:t>
      </w:r>
      <w:r>
        <w:rPr>
          <w:color w:val="5E6061"/>
          <w:spacing w:val="-2"/>
          <w:w w:val="90"/>
          <w:sz w:val="25"/>
        </w:rPr>
        <w:t>an</w:t>
      </w:r>
      <w:r>
        <w:rPr>
          <w:color w:val="5E6061"/>
          <w:spacing w:val="-10"/>
          <w:w w:val="90"/>
          <w:sz w:val="25"/>
        </w:rPr>
        <w:t xml:space="preserve"> </w:t>
      </w:r>
      <w:r>
        <w:rPr>
          <w:color w:val="5E6061"/>
          <w:spacing w:val="-2"/>
          <w:w w:val="90"/>
          <w:sz w:val="25"/>
        </w:rPr>
        <w:t>estimate</w:t>
      </w:r>
      <w:r>
        <w:rPr>
          <w:color w:val="5E6061"/>
          <w:spacing w:val="-15"/>
          <w:w w:val="90"/>
          <w:sz w:val="25"/>
        </w:rPr>
        <w:t xml:space="preserve"> </w:t>
      </w:r>
      <w:r>
        <w:rPr>
          <w:color w:val="5E6061"/>
          <w:spacing w:val="-2"/>
          <w:w w:val="90"/>
          <w:sz w:val="25"/>
        </w:rPr>
        <w:t>of</w:t>
      </w:r>
      <w:r>
        <w:rPr>
          <w:color w:val="5E6061"/>
          <w:spacing w:val="-15"/>
          <w:w w:val="90"/>
          <w:sz w:val="25"/>
        </w:rPr>
        <w:t xml:space="preserve"> </w:t>
      </w:r>
      <w:r>
        <w:rPr>
          <w:color w:val="5E6061"/>
          <w:spacing w:val="-2"/>
          <w:w w:val="90"/>
          <w:sz w:val="25"/>
        </w:rPr>
        <w:t>the</w:t>
      </w:r>
      <w:r>
        <w:rPr>
          <w:color w:val="5E6061"/>
          <w:spacing w:val="-15"/>
          <w:w w:val="90"/>
          <w:sz w:val="25"/>
        </w:rPr>
        <w:t xml:space="preserve"> </w:t>
      </w:r>
      <w:r>
        <w:rPr>
          <w:color w:val="5E6061"/>
          <w:spacing w:val="-2"/>
          <w:w w:val="90"/>
          <w:sz w:val="25"/>
        </w:rPr>
        <w:t>time</w:t>
      </w:r>
      <w:r>
        <w:rPr>
          <w:color w:val="5E6061"/>
          <w:spacing w:val="-15"/>
          <w:w w:val="90"/>
          <w:sz w:val="25"/>
        </w:rPr>
        <w:t xml:space="preserve"> </w:t>
      </w:r>
      <w:r>
        <w:rPr>
          <w:color w:val="5E6061"/>
          <w:spacing w:val="-2"/>
          <w:w w:val="90"/>
          <w:sz w:val="25"/>
        </w:rPr>
        <w:t>spent</w:t>
      </w:r>
      <w:r>
        <w:rPr>
          <w:color w:val="5E6061"/>
          <w:spacing w:val="-15"/>
          <w:w w:val="90"/>
          <w:sz w:val="25"/>
        </w:rPr>
        <w:t xml:space="preserve"> </w:t>
      </w:r>
      <w:r>
        <w:rPr>
          <w:color w:val="5E6061"/>
          <w:spacing w:val="-2"/>
          <w:w w:val="90"/>
          <w:sz w:val="25"/>
        </w:rPr>
        <w:t>providing</w:t>
      </w:r>
      <w:r>
        <w:rPr>
          <w:color w:val="5E6061"/>
          <w:spacing w:val="-8"/>
          <w:w w:val="90"/>
          <w:sz w:val="25"/>
        </w:rPr>
        <w:t xml:space="preserve"> </w:t>
      </w:r>
      <w:r>
        <w:rPr>
          <w:color w:val="5E6061"/>
          <w:spacing w:val="-2"/>
          <w:w w:val="90"/>
          <w:sz w:val="25"/>
        </w:rPr>
        <w:t xml:space="preserve">the </w:t>
      </w:r>
      <w:r>
        <w:rPr>
          <w:color w:val="5E6061"/>
          <w:spacing w:val="-2"/>
          <w:w w:val="95"/>
          <w:sz w:val="25"/>
        </w:rPr>
        <w:t>advice.</w:t>
      </w:r>
    </w:p>
    <w:p w14:paraId="7C364405">
      <w:pPr>
        <w:pStyle w:val="5"/>
        <w:spacing w:before="231" w:line="225" w:lineRule="auto"/>
        <w:ind w:left="91" w:right="202"/>
      </w:pPr>
      <w:r>
        <w:rPr>
          <w:color w:val="5E6061"/>
          <w:w w:val="85"/>
        </w:rPr>
        <w:t>This</w:t>
      </w:r>
      <w:r>
        <w:rPr>
          <w:color w:val="5E6061"/>
          <w:spacing w:val="-5"/>
          <w:w w:val="85"/>
        </w:rPr>
        <w:t xml:space="preserve"> </w:t>
      </w:r>
      <w:r>
        <w:rPr>
          <w:color w:val="5E6061"/>
          <w:w w:val="85"/>
        </w:rPr>
        <w:t>may</w:t>
      </w:r>
      <w:r>
        <w:rPr>
          <w:color w:val="5E6061"/>
          <w:spacing w:val="-10"/>
          <w:w w:val="85"/>
        </w:rPr>
        <w:t xml:space="preserve"> </w:t>
      </w:r>
      <w:r>
        <w:rPr>
          <w:color w:val="5E6061"/>
          <w:w w:val="85"/>
        </w:rPr>
        <w:t>arise</w:t>
      </w:r>
      <w:r>
        <w:rPr>
          <w:color w:val="5E6061"/>
          <w:spacing w:val="-8"/>
          <w:w w:val="85"/>
        </w:rPr>
        <w:t xml:space="preserve"> </w:t>
      </w:r>
      <w:r>
        <w:rPr>
          <w:color w:val="5E6061"/>
          <w:w w:val="85"/>
        </w:rPr>
        <w:t>in</w:t>
      </w:r>
      <w:r>
        <w:rPr>
          <w:color w:val="5E6061"/>
          <w:spacing w:val="-4"/>
          <w:w w:val="85"/>
        </w:rPr>
        <w:t xml:space="preserve"> </w:t>
      </w:r>
      <w:r>
        <w:rPr>
          <w:color w:val="5E6061"/>
          <w:w w:val="85"/>
        </w:rPr>
        <w:t>the</w:t>
      </w:r>
      <w:r>
        <w:rPr>
          <w:color w:val="5E6061"/>
          <w:spacing w:val="-8"/>
          <w:w w:val="85"/>
        </w:rPr>
        <w:t xml:space="preserve"> </w:t>
      </w:r>
      <w:r>
        <w:rPr>
          <w:color w:val="5E6061"/>
          <w:w w:val="85"/>
        </w:rPr>
        <w:t>rare</w:t>
      </w:r>
      <w:r>
        <w:rPr>
          <w:color w:val="5E6061"/>
          <w:spacing w:val="-8"/>
          <w:w w:val="85"/>
        </w:rPr>
        <w:t xml:space="preserve"> </w:t>
      </w:r>
      <w:r>
        <w:rPr>
          <w:color w:val="5E6061"/>
          <w:w w:val="85"/>
        </w:rPr>
        <w:t>event</w:t>
      </w:r>
      <w:r>
        <w:rPr>
          <w:color w:val="5E6061"/>
          <w:spacing w:val="-8"/>
          <w:w w:val="85"/>
        </w:rPr>
        <w:t xml:space="preserve"> </w:t>
      </w:r>
      <w:r>
        <w:rPr>
          <w:color w:val="5E6061"/>
          <w:w w:val="85"/>
        </w:rPr>
        <w:t>that</w:t>
      </w:r>
      <w:r>
        <w:rPr>
          <w:color w:val="5E6061"/>
          <w:spacing w:val="-8"/>
          <w:w w:val="85"/>
        </w:rPr>
        <w:t xml:space="preserve"> </w:t>
      </w:r>
      <w:r>
        <w:rPr>
          <w:color w:val="5E6061"/>
          <w:w w:val="85"/>
        </w:rPr>
        <w:t>you</w:t>
      </w:r>
      <w:r>
        <w:rPr>
          <w:color w:val="5E6061"/>
          <w:spacing w:val="-3"/>
          <w:w w:val="85"/>
        </w:rPr>
        <w:t xml:space="preserve"> </w:t>
      </w:r>
      <w:r>
        <w:rPr>
          <w:color w:val="5E6061"/>
          <w:w w:val="85"/>
        </w:rPr>
        <w:t>request</w:t>
      </w:r>
      <w:r>
        <w:rPr>
          <w:color w:val="5E6061"/>
          <w:spacing w:val="-8"/>
          <w:w w:val="85"/>
        </w:rPr>
        <w:t xml:space="preserve"> </w:t>
      </w:r>
      <w:r>
        <w:rPr>
          <w:color w:val="5E6061"/>
          <w:w w:val="85"/>
        </w:rPr>
        <w:t>that</w:t>
      </w:r>
      <w:r>
        <w:rPr>
          <w:color w:val="5E6061"/>
          <w:spacing w:val="-8"/>
          <w:w w:val="85"/>
        </w:rPr>
        <w:t xml:space="preserve"> </w:t>
      </w:r>
      <w:r>
        <w:rPr>
          <w:color w:val="5E6061"/>
          <w:w w:val="85"/>
        </w:rPr>
        <w:t>I provide</w:t>
      </w:r>
      <w:r>
        <w:rPr>
          <w:color w:val="5E6061"/>
          <w:spacing w:val="-8"/>
          <w:w w:val="85"/>
        </w:rPr>
        <w:t xml:space="preserve"> </w:t>
      </w:r>
      <w:r>
        <w:rPr>
          <w:color w:val="5E6061"/>
          <w:w w:val="85"/>
        </w:rPr>
        <w:t>services</w:t>
      </w:r>
      <w:r>
        <w:rPr>
          <w:color w:val="5E6061"/>
          <w:spacing w:val="-5"/>
          <w:w w:val="85"/>
        </w:rPr>
        <w:t xml:space="preserve"> </w:t>
      </w:r>
      <w:r>
        <w:rPr>
          <w:color w:val="5E6061"/>
          <w:w w:val="85"/>
        </w:rPr>
        <w:t>in</w:t>
      </w:r>
      <w:r>
        <w:rPr>
          <w:color w:val="5E6061"/>
          <w:spacing w:val="-4"/>
          <w:w w:val="85"/>
        </w:rPr>
        <w:t xml:space="preserve"> </w:t>
      </w:r>
      <w:r>
        <w:rPr>
          <w:color w:val="5E6061"/>
          <w:w w:val="85"/>
        </w:rPr>
        <w:t>relation</w:t>
      </w:r>
      <w:r>
        <w:rPr>
          <w:color w:val="5E6061"/>
          <w:spacing w:val="-4"/>
          <w:w w:val="85"/>
        </w:rPr>
        <w:t xml:space="preserve"> </w:t>
      </w:r>
      <w:r>
        <w:rPr>
          <w:color w:val="5E6061"/>
          <w:w w:val="85"/>
        </w:rPr>
        <w:t>to</w:t>
      </w:r>
      <w:r>
        <w:rPr>
          <w:color w:val="5E6061"/>
          <w:spacing w:val="-3"/>
          <w:w w:val="85"/>
        </w:rPr>
        <w:t xml:space="preserve"> </w:t>
      </w:r>
      <w:r>
        <w:rPr>
          <w:color w:val="5E6061"/>
          <w:w w:val="85"/>
        </w:rPr>
        <w:t>either a</w:t>
      </w:r>
      <w:r>
        <w:rPr>
          <w:color w:val="5E6061"/>
          <w:spacing w:val="-11"/>
          <w:w w:val="85"/>
        </w:rPr>
        <w:t xml:space="preserve"> </w:t>
      </w:r>
      <w:r>
        <w:rPr>
          <w:color w:val="5E6061"/>
          <w:w w:val="85"/>
        </w:rPr>
        <w:t>product</w:t>
      </w:r>
      <w:r>
        <w:rPr>
          <w:color w:val="5E6061"/>
          <w:spacing w:val="-8"/>
          <w:w w:val="85"/>
        </w:rPr>
        <w:t xml:space="preserve"> </w:t>
      </w:r>
      <w:r>
        <w:rPr>
          <w:color w:val="5E6061"/>
          <w:w w:val="85"/>
        </w:rPr>
        <w:t>that</w:t>
      </w:r>
      <w:r>
        <w:rPr>
          <w:color w:val="5E6061"/>
          <w:spacing w:val="-8"/>
          <w:w w:val="85"/>
        </w:rPr>
        <w:t xml:space="preserve"> </w:t>
      </w:r>
      <w:r>
        <w:rPr>
          <w:color w:val="5E6061"/>
          <w:w w:val="85"/>
        </w:rPr>
        <w:t xml:space="preserve">is </w:t>
      </w:r>
      <w:r>
        <w:rPr>
          <w:color w:val="5E6061"/>
          <w:spacing w:val="-2"/>
          <w:w w:val="90"/>
        </w:rPr>
        <w:t>offered</w:t>
      </w:r>
      <w:r>
        <w:rPr>
          <w:color w:val="5E6061"/>
          <w:spacing w:val="-6"/>
          <w:w w:val="90"/>
        </w:rPr>
        <w:t xml:space="preserve"> </w:t>
      </w:r>
      <w:r>
        <w:rPr>
          <w:color w:val="5E6061"/>
          <w:spacing w:val="-2"/>
          <w:w w:val="90"/>
        </w:rPr>
        <w:t>by</w:t>
      </w:r>
      <w:r>
        <w:rPr>
          <w:color w:val="5E6061"/>
          <w:spacing w:val="-14"/>
          <w:w w:val="90"/>
        </w:rPr>
        <w:t xml:space="preserve"> </w:t>
      </w:r>
      <w:r>
        <w:rPr>
          <w:color w:val="5E6061"/>
          <w:spacing w:val="-2"/>
          <w:w w:val="90"/>
        </w:rPr>
        <w:t>a</w:t>
      </w:r>
      <w:r>
        <w:rPr>
          <w:color w:val="5E6061"/>
          <w:spacing w:val="-15"/>
          <w:w w:val="90"/>
        </w:rPr>
        <w:t xml:space="preserve"> </w:t>
      </w:r>
      <w:r>
        <w:rPr>
          <w:color w:val="5E6061"/>
          <w:spacing w:val="-2"/>
          <w:w w:val="90"/>
        </w:rPr>
        <w:t>lender that</w:t>
      </w:r>
      <w:r>
        <w:rPr>
          <w:color w:val="5E6061"/>
          <w:spacing w:val="-11"/>
          <w:w w:val="90"/>
        </w:rPr>
        <w:t xml:space="preserve"> </w:t>
      </w:r>
      <w:r>
        <w:rPr>
          <w:color w:val="5E6061"/>
          <w:spacing w:val="-2"/>
          <w:w w:val="90"/>
        </w:rPr>
        <w:t>I do</w:t>
      </w:r>
      <w:r>
        <w:rPr>
          <w:color w:val="5E6061"/>
          <w:spacing w:val="-6"/>
          <w:w w:val="90"/>
        </w:rPr>
        <w:t xml:space="preserve"> </w:t>
      </w:r>
      <w:r>
        <w:rPr>
          <w:color w:val="5E6061"/>
          <w:spacing w:val="-2"/>
          <w:w w:val="90"/>
        </w:rPr>
        <w:t>not</w:t>
      </w:r>
      <w:r>
        <w:rPr>
          <w:color w:val="5E6061"/>
          <w:spacing w:val="-11"/>
          <w:w w:val="90"/>
        </w:rPr>
        <w:t xml:space="preserve"> </w:t>
      </w:r>
      <w:r>
        <w:rPr>
          <w:color w:val="5E6061"/>
          <w:spacing w:val="-2"/>
          <w:w w:val="90"/>
        </w:rPr>
        <w:t>hold</w:t>
      </w:r>
      <w:r>
        <w:rPr>
          <w:color w:val="5E6061"/>
          <w:spacing w:val="-6"/>
          <w:w w:val="90"/>
        </w:rPr>
        <w:t xml:space="preserve"> </w:t>
      </w:r>
      <w:r>
        <w:rPr>
          <w:color w:val="5E6061"/>
          <w:spacing w:val="-2"/>
          <w:w w:val="90"/>
        </w:rPr>
        <w:t>an</w:t>
      </w:r>
      <w:r>
        <w:rPr>
          <w:color w:val="5E6061"/>
          <w:spacing w:val="-7"/>
          <w:w w:val="90"/>
        </w:rPr>
        <w:t xml:space="preserve"> </w:t>
      </w:r>
      <w:r>
        <w:rPr>
          <w:color w:val="5E6061"/>
          <w:spacing w:val="-2"/>
          <w:w w:val="90"/>
        </w:rPr>
        <w:t>accreditation</w:t>
      </w:r>
      <w:r>
        <w:rPr>
          <w:color w:val="5E6061"/>
          <w:spacing w:val="-7"/>
          <w:w w:val="90"/>
        </w:rPr>
        <w:t xml:space="preserve"> </w:t>
      </w:r>
      <w:r>
        <w:rPr>
          <w:color w:val="5E6061"/>
          <w:spacing w:val="-2"/>
          <w:w w:val="90"/>
        </w:rPr>
        <w:t>with,</w:t>
      </w:r>
      <w:r>
        <w:rPr>
          <w:color w:val="5E6061"/>
          <w:spacing w:val="-8"/>
          <w:w w:val="90"/>
        </w:rPr>
        <w:t xml:space="preserve"> </w:t>
      </w:r>
      <w:r>
        <w:rPr>
          <w:color w:val="5E6061"/>
          <w:spacing w:val="-2"/>
          <w:w w:val="90"/>
        </w:rPr>
        <w:t>or a</w:t>
      </w:r>
      <w:r>
        <w:rPr>
          <w:color w:val="5E6061"/>
          <w:spacing w:val="-15"/>
          <w:w w:val="90"/>
        </w:rPr>
        <w:t xml:space="preserve"> </w:t>
      </w:r>
      <w:r>
        <w:rPr>
          <w:color w:val="5E6061"/>
          <w:spacing w:val="-2"/>
          <w:w w:val="90"/>
        </w:rPr>
        <w:t>product</w:t>
      </w:r>
      <w:r>
        <w:rPr>
          <w:color w:val="5E6061"/>
          <w:spacing w:val="-11"/>
          <w:w w:val="90"/>
        </w:rPr>
        <w:t xml:space="preserve"> </w:t>
      </w:r>
      <w:r>
        <w:rPr>
          <w:color w:val="5E6061"/>
          <w:spacing w:val="-2"/>
          <w:w w:val="90"/>
        </w:rPr>
        <w:t>that</w:t>
      </w:r>
      <w:r>
        <w:rPr>
          <w:color w:val="5E6061"/>
          <w:spacing w:val="-11"/>
          <w:w w:val="90"/>
        </w:rPr>
        <w:t xml:space="preserve"> </w:t>
      </w:r>
      <w:r>
        <w:rPr>
          <w:color w:val="5E6061"/>
          <w:spacing w:val="-2"/>
          <w:w w:val="90"/>
        </w:rPr>
        <w:t>is</w:t>
      </w:r>
      <w:r>
        <w:rPr>
          <w:color w:val="5E6061"/>
          <w:spacing w:val="-8"/>
          <w:w w:val="90"/>
        </w:rPr>
        <w:t xml:space="preserve"> </w:t>
      </w:r>
      <w:r>
        <w:rPr>
          <w:color w:val="5E6061"/>
          <w:spacing w:val="-2"/>
          <w:w w:val="90"/>
        </w:rPr>
        <w:t>outside</w:t>
      </w:r>
      <w:r>
        <w:rPr>
          <w:color w:val="5E6061"/>
          <w:spacing w:val="-11"/>
          <w:w w:val="90"/>
        </w:rPr>
        <w:t xml:space="preserve"> </w:t>
      </w:r>
      <w:r>
        <w:rPr>
          <w:color w:val="5E6061"/>
          <w:spacing w:val="-2"/>
          <w:w w:val="90"/>
        </w:rPr>
        <w:t>my</w:t>
      </w:r>
      <w:r>
        <w:rPr>
          <w:color w:val="5E6061"/>
          <w:spacing w:val="-14"/>
          <w:w w:val="90"/>
        </w:rPr>
        <w:t xml:space="preserve"> </w:t>
      </w:r>
      <w:r>
        <w:rPr>
          <w:color w:val="5E6061"/>
          <w:spacing w:val="-2"/>
          <w:w w:val="90"/>
        </w:rPr>
        <w:t xml:space="preserve">usual </w:t>
      </w:r>
      <w:r>
        <w:rPr>
          <w:color w:val="5E6061"/>
          <w:w w:val="90"/>
        </w:rPr>
        <w:t>arrangements with my</w:t>
      </w:r>
      <w:r>
        <w:rPr>
          <w:color w:val="5E6061"/>
          <w:spacing w:val="-2"/>
          <w:w w:val="90"/>
        </w:rPr>
        <w:t xml:space="preserve"> </w:t>
      </w:r>
      <w:r>
        <w:rPr>
          <w:color w:val="5E6061"/>
          <w:w w:val="90"/>
        </w:rPr>
        <w:t>approved lenders.</w:t>
      </w:r>
    </w:p>
    <w:p w14:paraId="4B2B20FA">
      <w:pPr>
        <w:pStyle w:val="10"/>
        <w:numPr>
          <w:ilvl w:val="0"/>
          <w:numId w:val="3"/>
        </w:numPr>
        <w:tabs>
          <w:tab w:val="left" w:pos="405"/>
        </w:tabs>
        <w:spacing w:before="214" w:after="0" w:line="225" w:lineRule="auto"/>
        <w:ind w:left="91" w:right="341" w:firstLine="0"/>
        <w:jc w:val="both"/>
        <w:rPr>
          <w:sz w:val="25"/>
        </w:rPr>
      </w:pPr>
      <w:r>
        <w:rPr>
          <w:color w:val="5E6061"/>
          <w:w w:val="85"/>
          <w:sz w:val="25"/>
        </w:rPr>
        <w:t>Commission has to be repaid: If you make certain changes to your loan, the lender can require me to repay</w:t>
      </w:r>
      <w:r>
        <w:rPr>
          <w:color w:val="5E6061"/>
          <w:spacing w:val="-4"/>
          <w:w w:val="85"/>
          <w:sz w:val="25"/>
        </w:rPr>
        <w:t xml:space="preserve"> </w:t>
      </w:r>
      <w:r>
        <w:rPr>
          <w:color w:val="5E6061"/>
          <w:w w:val="85"/>
          <w:sz w:val="25"/>
        </w:rPr>
        <w:t>to them the</w:t>
      </w:r>
      <w:r>
        <w:rPr>
          <w:color w:val="5E6061"/>
          <w:spacing w:val="-1"/>
          <w:w w:val="85"/>
          <w:sz w:val="25"/>
        </w:rPr>
        <w:t xml:space="preserve"> </w:t>
      </w:r>
      <w:r>
        <w:rPr>
          <w:color w:val="5E6061"/>
          <w:w w:val="85"/>
          <w:sz w:val="25"/>
        </w:rPr>
        <w:t>commission I received for your loan - this is called a</w:t>
      </w:r>
      <w:r>
        <w:rPr>
          <w:color w:val="5E6061"/>
          <w:spacing w:val="-5"/>
          <w:w w:val="85"/>
          <w:sz w:val="25"/>
        </w:rPr>
        <w:t xml:space="preserve"> </w:t>
      </w:r>
      <w:r>
        <w:rPr>
          <w:color w:val="5E6061"/>
          <w:w w:val="85"/>
          <w:sz w:val="25"/>
        </w:rPr>
        <w:t>‘clawback’ and can be</w:t>
      </w:r>
      <w:r>
        <w:rPr>
          <w:color w:val="5E6061"/>
          <w:spacing w:val="-1"/>
          <w:w w:val="85"/>
          <w:sz w:val="25"/>
        </w:rPr>
        <w:t xml:space="preserve"> </w:t>
      </w:r>
      <w:r>
        <w:rPr>
          <w:color w:val="5E6061"/>
          <w:w w:val="85"/>
          <w:sz w:val="25"/>
        </w:rPr>
        <w:t>up to 100% of the commission. If this occurs, I</w:t>
      </w:r>
      <w:r>
        <w:rPr>
          <w:color w:val="5E6061"/>
          <w:sz w:val="25"/>
        </w:rPr>
        <w:t xml:space="preserve"> </w:t>
      </w:r>
      <w:r>
        <w:rPr>
          <w:color w:val="5E6061"/>
          <w:w w:val="85"/>
          <w:sz w:val="25"/>
        </w:rPr>
        <w:t xml:space="preserve">may charge you a one-off fee. Set out below are the circumstances in </w:t>
      </w:r>
      <w:r>
        <w:rPr>
          <w:color w:val="5E6061"/>
          <w:w w:val="90"/>
          <w:sz w:val="25"/>
        </w:rPr>
        <w:t>which</w:t>
      </w:r>
      <w:r>
        <w:rPr>
          <w:color w:val="5E6061"/>
          <w:spacing w:val="-3"/>
          <w:w w:val="90"/>
          <w:sz w:val="25"/>
        </w:rPr>
        <w:t xml:space="preserve"> </w:t>
      </w:r>
      <w:r>
        <w:rPr>
          <w:color w:val="5E6061"/>
          <w:w w:val="90"/>
          <w:sz w:val="25"/>
        </w:rPr>
        <w:t>this</w:t>
      </w:r>
      <w:r>
        <w:rPr>
          <w:color w:val="5E6061"/>
          <w:spacing w:val="-4"/>
          <w:w w:val="90"/>
          <w:sz w:val="25"/>
        </w:rPr>
        <w:t xml:space="preserve"> </w:t>
      </w:r>
      <w:r>
        <w:rPr>
          <w:color w:val="5E6061"/>
          <w:w w:val="90"/>
          <w:sz w:val="25"/>
        </w:rPr>
        <w:t>would</w:t>
      </w:r>
      <w:r>
        <w:rPr>
          <w:color w:val="5E6061"/>
          <w:spacing w:val="-2"/>
          <w:w w:val="90"/>
          <w:sz w:val="25"/>
        </w:rPr>
        <w:t xml:space="preserve"> </w:t>
      </w:r>
      <w:r>
        <w:rPr>
          <w:color w:val="5E6061"/>
          <w:w w:val="90"/>
          <w:sz w:val="25"/>
        </w:rPr>
        <w:t>apply</w:t>
      </w:r>
      <w:r>
        <w:rPr>
          <w:color w:val="5E6061"/>
          <w:spacing w:val="-10"/>
          <w:w w:val="90"/>
          <w:sz w:val="25"/>
        </w:rPr>
        <w:t xml:space="preserve"> </w:t>
      </w:r>
      <w:r>
        <w:rPr>
          <w:color w:val="5E6061"/>
          <w:w w:val="90"/>
          <w:sz w:val="25"/>
        </w:rPr>
        <w:t>and</w:t>
      </w:r>
      <w:r>
        <w:rPr>
          <w:color w:val="5E6061"/>
          <w:spacing w:val="-2"/>
          <w:w w:val="90"/>
          <w:sz w:val="25"/>
        </w:rPr>
        <w:t xml:space="preserve"> </w:t>
      </w:r>
      <w:r>
        <w:rPr>
          <w:color w:val="5E6061"/>
          <w:w w:val="90"/>
          <w:sz w:val="25"/>
        </w:rPr>
        <w:t>the</w:t>
      </w:r>
      <w:r>
        <w:rPr>
          <w:color w:val="5E6061"/>
          <w:spacing w:val="-8"/>
          <w:w w:val="90"/>
          <w:sz w:val="25"/>
        </w:rPr>
        <w:t xml:space="preserve"> </w:t>
      </w:r>
      <w:r>
        <w:rPr>
          <w:color w:val="5E6061"/>
          <w:w w:val="90"/>
          <w:sz w:val="25"/>
        </w:rPr>
        <w:t>fee</w:t>
      </w:r>
      <w:r>
        <w:rPr>
          <w:color w:val="5E6061"/>
          <w:spacing w:val="-8"/>
          <w:w w:val="90"/>
          <w:sz w:val="25"/>
        </w:rPr>
        <w:t xml:space="preserve"> </w:t>
      </w:r>
      <w:r>
        <w:rPr>
          <w:color w:val="5E6061"/>
          <w:w w:val="90"/>
          <w:sz w:val="25"/>
        </w:rPr>
        <w:t>that</w:t>
      </w:r>
      <w:r>
        <w:rPr>
          <w:color w:val="5E6061"/>
          <w:spacing w:val="-8"/>
          <w:w w:val="90"/>
          <w:sz w:val="25"/>
        </w:rPr>
        <w:t xml:space="preserve"> </w:t>
      </w:r>
      <w:r>
        <w:rPr>
          <w:color w:val="5E6061"/>
          <w:w w:val="90"/>
          <w:sz w:val="25"/>
        </w:rPr>
        <w:t>would</w:t>
      </w:r>
      <w:r>
        <w:rPr>
          <w:color w:val="5E6061"/>
          <w:spacing w:val="-2"/>
          <w:w w:val="90"/>
          <w:sz w:val="25"/>
        </w:rPr>
        <w:t xml:space="preserve"> </w:t>
      </w:r>
      <w:r>
        <w:rPr>
          <w:color w:val="5E6061"/>
          <w:w w:val="90"/>
          <w:sz w:val="25"/>
        </w:rPr>
        <w:t>be</w:t>
      </w:r>
      <w:r>
        <w:rPr>
          <w:color w:val="5E6061"/>
          <w:spacing w:val="-8"/>
          <w:w w:val="90"/>
          <w:sz w:val="25"/>
        </w:rPr>
        <w:t xml:space="preserve"> </w:t>
      </w:r>
      <w:r>
        <w:rPr>
          <w:color w:val="5E6061"/>
          <w:w w:val="90"/>
          <w:sz w:val="25"/>
        </w:rPr>
        <w:t>charged</w:t>
      </w:r>
      <w:r>
        <w:rPr>
          <w:color w:val="5E6061"/>
          <w:spacing w:val="-2"/>
          <w:w w:val="90"/>
          <w:sz w:val="25"/>
        </w:rPr>
        <w:t xml:space="preserve"> </w:t>
      </w:r>
      <w:r>
        <w:rPr>
          <w:color w:val="5E6061"/>
          <w:w w:val="90"/>
          <w:sz w:val="25"/>
        </w:rPr>
        <w:t>to</w:t>
      </w:r>
      <w:r>
        <w:rPr>
          <w:color w:val="5E6061"/>
          <w:spacing w:val="-2"/>
          <w:w w:val="90"/>
          <w:sz w:val="25"/>
        </w:rPr>
        <w:t xml:space="preserve"> </w:t>
      </w:r>
      <w:r>
        <w:rPr>
          <w:color w:val="5E6061"/>
          <w:w w:val="90"/>
          <w:sz w:val="25"/>
        </w:rPr>
        <w:t>you.</w:t>
      </w:r>
    </w:p>
    <w:p w14:paraId="1521746A">
      <w:pPr>
        <w:pStyle w:val="5"/>
        <w:spacing w:before="11"/>
        <w:rPr>
          <w:sz w:val="19"/>
        </w:rPr>
      </w:pPr>
    </w:p>
    <w:tbl>
      <w:tblPr>
        <w:tblStyle w:val="7"/>
        <w:tblW w:w="0" w:type="auto"/>
        <w:tblInd w:w="10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88"/>
        <w:gridCol w:w="2671"/>
        <w:gridCol w:w="5334"/>
      </w:tblGrid>
      <w:tr w14:paraId="056A70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0" w:hRule="atLeast"/>
        </w:trPr>
        <w:tc>
          <w:tcPr>
            <w:tcW w:w="2288" w:type="dxa"/>
            <w:tcBorders>
              <w:bottom w:val="single" w:color="000000" w:sz="12" w:space="0"/>
              <w:right w:val="single" w:color="000000" w:sz="12" w:space="0"/>
            </w:tcBorders>
          </w:tcPr>
          <w:p w14:paraId="6CD0CDB4">
            <w:pPr>
              <w:pStyle w:val="11"/>
              <w:spacing w:before="5" w:line="225" w:lineRule="auto"/>
              <w:ind w:left="27"/>
              <w:rPr>
                <w:sz w:val="25"/>
              </w:rPr>
            </w:pPr>
            <w:r>
              <w:rPr>
                <w:color w:val="5E6061"/>
                <w:w w:val="85"/>
                <w:sz w:val="25"/>
              </w:rPr>
              <w:t>Changes</w:t>
            </w:r>
            <w:r>
              <w:rPr>
                <w:color w:val="5E6061"/>
                <w:spacing w:val="-7"/>
                <w:w w:val="85"/>
                <w:sz w:val="25"/>
              </w:rPr>
              <w:t xml:space="preserve"> </w:t>
            </w:r>
            <w:r>
              <w:rPr>
                <w:color w:val="5E6061"/>
                <w:w w:val="85"/>
                <w:sz w:val="25"/>
              </w:rPr>
              <w:t>that</w:t>
            </w:r>
            <w:r>
              <w:rPr>
                <w:color w:val="5E6061"/>
                <w:spacing w:val="-10"/>
                <w:w w:val="85"/>
                <w:sz w:val="25"/>
              </w:rPr>
              <w:t xml:space="preserve"> </w:t>
            </w:r>
            <w:r>
              <w:rPr>
                <w:color w:val="5E6061"/>
                <w:w w:val="85"/>
                <w:sz w:val="25"/>
              </w:rPr>
              <w:t>trigger</w:t>
            </w:r>
            <w:r>
              <w:rPr>
                <w:color w:val="5E6061"/>
                <w:spacing w:val="-1"/>
                <w:w w:val="85"/>
                <w:sz w:val="25"/>
              </w:rPr>
              <w:t xml:space="preserve"> </w:t>
            </w:r>
            <w:r>
              <w:rPr>
                <w:color w:val="5E6061"/>
                <w:w w:val="85"/>
                <w:sz w:val="25"/>
              </w:rPr>
              <w:t xml:space="preserve">a </w:t>
            </w:r>
            <w:r>
              <w:rPr>
                <w:color w:val="5E6061"/>
                <w:spacing w:val="-2"/>
                <w:w w:val="95"/>
                <w:sz w:val="25"/>
              </w:rPr>
              <w:t>clawback</w:t>
            </w:r>
          </w:p>
        </w:tc>
        <w:tc>
          <w:tcPr>
            <w:tcW w:w="2671" w:type="dxa"/>
            <w:tcBorders>
              <w:left w:val="single" w:color="000000" w:sz="12" w:space="0"/>
              <w:bottom w:val="single" w:color="000000" w:sz="12" w:space="0"/>
              <w:right w:val="single" w:color="000000" w:sz="12" w:space="0"/>
            </w:tcBorders>
          </w:tcPr>
          <w:p w14:paraId="42C898DF">
            <w:pPr>
              <w:pStyle w:val="11"/>
              <w:spacing w:before="0" w:line="292" w:lineRule="exact"/>
              <w:ind w:left="27"/>
              <w:rPr>
                <w:sz w:val="25"/>
              </w:rPr>
            </w:pPr>
            <w:r>
              <w:rPr>
                <w:color w:val="5E6061"/>
                <w:spacing w:val="-2"/>
                <w:w w:val="85"/>
                <w:sz w:val="25"/>
              </w:rPr>
              <w:t>Relevant</w:t>
            </w:r>
            <w:r>
              <w:rPr>
                <w:color w:val="5E6061"/>
                <w:spacing w:val="-5"/>
                <w:w w:val="85"/>
                <w:sz w:val="25"/>
              </w:rPr>
              <w:t xml:space="preserve"> </w:t>
            </w:r>
            <w:r>
              <w:rPr>
                <w:color w:val="5E6061"/>
                <w:spacing w:val="-2"/>
                <w:w w:val="85"/>
                <w:sz w:val="25"/>
              </w:rPr>
              <w:t>time</w:t>
            </w:r>
            <w:r>
              <w:rPr>
                <w:color w:val="5E6061"/>
                <w:spacing w:val="-5"/>
                <w:w w:val="85"/>
                <w:sz w:val="25"/>
              </w:rPr>
              <w:t xml:space="preserve"> </w:t>
            </w:r>
            <w:r>
              <w:rPr>
                <w:color w:val="5E6061"/>
                <w:spacing w:val="-2"/>
                <w:w w:val="85"/>
                <w:sz w:val="25"/>
              </w:rPr>
              <w:t>period</w:t>
            </w:r>
          </w:p>
        </w:tc>
        <w:tc>
          <w:tcPr>
            <w:tcW w:w="5334" w:type="dxa"/>
            <w:tcBorders>
              <w:left w:val="single" w:color="000000" w:sz="12" w:space="0"/>
              <w:bottom w:val="single" w:color="000000" w:sz="12" w:space="0"/>
            </w:tcBorders>
          </w:tcPr>
          <w:p w14:paraId="669CF9EC">
            <w:pPr>
              <w:pStyle w:val="11"/>
              <w:spacing w:before="0" w:line="292" w:lineRule="exact"/>
              <w:ind w:left="19"/>
              <w:rPr>
                <w:sz w:val="25"/>
              </w:rPr>
            </w:pPr>
            <w:r>
              <w:rPr>
                <w:color w:val="5E6061"/>
                <w:w w:val="85"/>
                <w:sz w:val="25"/>
              </w:rPr>
              <w:t>Amount</w:t>
            </w:r>
            <w:r>
              <w:rPr>
                <w:color w:val="5E6061"/>
                <w:spacing w:val="-6"/>
                <w:sz w:val="25"/>
              </w:rPr>
              <w:t xml:space="preserve"> </w:t>
            </w:r>
            <w:r>
              <w:rPr>
                <w:color w:val="5E6061"/>
                <w:w w:val="85"/>
                <w:sz w:val="25"/>
              </w:rPr>
              <w:t>&amp;</w:t>
            </w:r>
            <w:r>
              <w:rPr>
                <w:color w:val="5E6061"/>
                <w:spacing w:val="-2"/>
                <w:sz w:val="25"/>
              </w:rPr>
              <w:t xml:space="preserve"> </w:t>
            </w:r>
            <w:r>
              <w:rPr>
                <w:color w:val="5E6061"/>
                <w:w w:val="85"/>
                <w:sz w:val="25"/>
              </w:rPr>
              <w:t>calculation</w:t>
            </w:r>
            <w:r>
              <w:rPr>
                <w:color w:val="5E6061"/>
                <w:sz w:val="25"/>
              </w:rPr>
              <w:t xml:space="preserve"> </w:t>
            </w:r>
            <w:r>
              <w:rPr>
                <w:color w:val="5E6061"/>
                <w:w w:val="85"/>
                <w:sz w:val="25"/>
              </w:rPr>
              <w:t>of</w:t>
            </w:r>
            <w:r>
              <w:rPr>
                <w:color w:val="5E6061"/>
                <w:spacing w:val="-5"/>
                <w:sz w:val="25"/>
              </w:rPr>
              <w:t xml:space="preserve"> </w:t>
            </w:r>
            <w:r>
              <w:rPr>
                <w:color w:val="5E6061"/>
                <w:w w:val="85"/>
                <w:sz w:val="25"/>
              </w:rPr>
              <w:t>one-off</w:t>
            </w:r>
            <w:r>
              <w:rPr>
                <w:color w:val="5E6061"/>
                <w:spacing w:val="-5"/>
                <w:sz w:val="25"/>
              </w:rPr>
              <w:t xml:space="preserve"> </w:t>
            </w:r>
            <w:r>
              <w:rPr>
                <w:color w:val="5E6061"/>
                <w:spacing w:val="-5"/>
                <w:w w:val="85"/>
                <w:sz w:val="25"/>
              </w:rPr>
              <w:t>fee</w:t>
            </w:r>
          </w:p>
        </w:tc>
      </w:tr>
      <w:tr w14:paraId="24B161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16" w:hRule="atLeast"/>
        </w:trPr>
        <w:tc>
          <w:tcPr>
            <w:tcW w:w="2288" w:type="dxa"/>
            <w:tcBorders>
              <w:top w:val="single" w:color="000000" w:sz="12" w:space="0"/>
              <w:bottom w:val="nil"/>
              <w:right w:val="single" w:color="000000" w:sz="12" w:space="0"/>
            </w:tcBorders>
          </w:tcPr>
          <w:p w14:paraId="340687A0">
            <w:pPr>
              <w:pStyle w:val="11"/>
              <w:spacing w:before="5" w:line="225" w:lineRule="auto"/>
              <w:ind w:left="27"/>
              <w:rPr>
                <w:sz w:val="25"/>
              </w:rPr>
            </w:pPr>
            <w:r>
              <w:rPr>
                <w:color w:val="5E6061"/>
                <w:w w:val="95"/>
                <w:sz w:val="25"/>
              </w:rPr>
              <w:t>Your</w:t>
            </w:r>
            <w:r>
              <w:rPr>
                <w:color w:val="5E6061"/>
                <w:spacing w:val="-16"/>
                <w:w w:val="95"/>
                <w:sz w:val="25"/>
              </w:rPr>
              <w:t xml:space="preserve"> </w:t>
            </w:r>
            <w:r>
              <w:rPr>
                <w:color w:val="5E6061"/>
                <w:w w:val="95"/>
                <w:sz w:val="25"/>
              </w:rPr>
              <w:t>loan</w:t>
            </w:r>
            <w:r>
              <w:rPr>
                <w:color w:val="5E6061"/>
                <w:spacing w:val="-16"/>
                <w:w w:val="95"/>
                <w:sz w:val="25"/>
              </w:rPr>
              <w:t xml:space="preserve"> </w:t>
            </w:r>
            <w:r>
              <w:rPr>
                <w:color w:val="5E6061"/>
                <w:w w:val="95"/>
                <w:sz w:val="25"/>
              </w:rPr>
              <w:t>is</w:t>
            </w:r>
            <w:r>
              <w:rPr>
                <w:color w:val="5E6061"/>
                <w:spacing w:val="-16"/>
                <w:w w:val="95"/>
                <w:sz w:val="25"/>
              </w:rPr>
              <w:t xml:space="preserve"> </w:t>
            </w:r>
            <w:r>
              <w:rPr>
                <w:color w:val="5E6061"/>
                <w:w w:val="95"/>
                <w:sz w:val="25"/>
              </w:rPr>
              <w:t>fully</w:t>
            </w:r>
            <w:r>
              <w:rPr>
                <w:color w:val="5E6061"/>
                <w:spacing w:val="-21"/>
                <w:w w:val="95"/>
                <w:sz w:val="25"/>
              </w:rPr>
              <w:t xml:space="preserve"> </w:t>
            </w:r>
            <w:r>
              <w:rPr>
                <w:color w:val="5E6061"/>
                <w:w w:val="95"/>
                <w:sz w:val="25"/>
              </w:rPr>
              <w:t xml:space="preserve">or </w:t>
            </w:r>
            <w:r>
              <w:rPr>
                <w:color w:val="5E6061"/>
                <w:w w:val="85"/>
                <w:sz w:val="25"/>
              </w:rPr>
              <w:t>partially</w:t>
            </w:r>
            <w:r>
              <w:rPr>
                <w:color w:val="5E6061"/>
                <w:spacing w:val="-14"/>
                <w:w w:val="85"/>
                <w:sz w:val="25"/>
              </w:rPr>
              <w:t xml:space="preserve"> </w:t>
            </w:r>
            <w:r>
              <w:rPr>
                <w:color w:val="5E6061"/>
                <w:w w:val="85"/>
                <w:sz w:val="25"/>
              </w:rPr>
              <w:t>repaid</w:t>
            </w:r>
            <w:r>
              <w:rPr>
                <w:color w:val="5E6061"/>
                <w:spacing w:val="-7"/>
                <w:w w:val="85"/>
                <w:sz w:val="25"/>
              </w:rPr>
              <w:t xml:space="preserve"> </w:t>
            </w:r>
            <w:r>
              <w:rPr>
                <w:color w:val="5E6061"/>
                <w:w w:val="85"/>
                <w:sz w:val="25"/>
              </w:rPr>
              <w:t>or</w:t>
            </w:r>
            <w:r>
              <w:rPr>
                <w:color w:val="5E6061"/>
                <w:spacing w:val="-3"/>
                <w:w w:val="85"/>
                <w:sz w:val="25"/>
              </w:rPr>
              <w:t xml:space="preserve"> </w:t>
            </w:r>
            <w:r>
              <w:rPr>
                <w:color w:val="5E6061"/>
                <w:w w:val="85"/>
                <w:sz w:val="25"/>
              </w:rPr>
              <w:t xml:space="preserve">the </w:t>
            </w:r>
            <w:r>
              <w:rPr>
                <w:color w:val="5E6061"/>
                <w:w w:val="95"/>
                <w:sz w:val="25"/>
              </w:rPr>
              <w:t>terms</w:t>
            </w:r>
            <w:r>
              <w:rPr>
                <w:color w:val="5E6061"/>
                <w:spacing w:val="-17"/>
                <w:w w:val="95"/>
                <w:sz w:val="25"/>
              </w:rPr>
              <w:t xml:space="preserve"> </w:t>
            </w:r>
            <w:r>
              <w:rPr>
                <w:color w:val="5E6061"/>
                <w:w w:val="95"/>
                <w:sz w:val="25"/>
              </w:rPr>
              <w:t xml:space="preserve">materially </w:t>
            </w:r>
            <w:r>
              <w:rPr>
                <w:color w:val="5E6061"/>
                <w:spacing w:val="-2"/>
                <w:w w:val="95"/>
                <w:sz w:val="25"/>
              </w:rPr>
              <w:t>changed.</w:t>
            </w:r>
          </w:p>
        </w:tc>
        <w:tc>
          <w:tcPr>
            <w:tcW w:w="2671" w:type="dxa"/>
            <w:tcBorders>
              <w:top w:val="single" w:color="000000" w:sz="12" w:space="0"/>
              <w:left w:val="single" w:color="000000" w:sz="12" w:space="0"/>
              <w:bottom w:val="nil"/>
              <w:right w:val="single" w:color="000000" w:sz="12" w:space="0"/>
            </w:tcBorders>
          </w:tcPr>
          <w:p w14:paraId="30628E6D">
            <w:pPr>
              <w:pStyle w:val="11"/>
              <w:spacing w:before="5" w:line="225" w:lineRule="auto"/>
              <w:ind w:left="27" w:right="27"/>
              <w:rPr>
                <w:sz w:val="25"/>
              </w:rPr>
            </w:pPr>
            <w:r>
              <w:rPr>
                <w:color w:val="5E6061"/>
                <w:spacing w:val="-8"/>
                <w:sz w:val="25"/>
              </w:rPr>
              <w:t>The</w:t>
            </w:r>
            <w:r>
              <w:rPr>
                <w:color w:val="5E6061"/>
                <w:spacing w:val="-25"/>
                <w:sz w:val="25"/>
              </w:rPr>
              <w:t xml:space="preserve"> </w:t>
            </w:r>
            <w:r>
              <w:rPr>
                <w:color w:val="5E6061"/>
                <w:spacing w:val="-8"/>
                <w:sz w:val="25"/>
              </w:rPr>
              <w:t>changes</w:t>
            </w:r>
            <w:r>
              <w:rPr>
                <w:color w:val="5E6061"/>
                <w:spacing w:val="-20"/>
                <w:sz w:val="25"/>
              </w:rPr>
              <w:t xml:space="preserve"> </w:t>
            </w:r>
            <w:r>
              <w:rPr>
                <w:color w:val="5E6061"/>
                <w:spacing w:val="-8"/>
                <w:sz w:val="25"/>
              </w:rPr>
              <w:t>occur</w:t>
            </w:r>
            <w:r>
              <w:rPr>
                <w:color w:val="5E6061"/>
                <w:spacing w:val="-14"/>
                <w:sz w:val="25"/>
              </w:rPr>
              <w:t xml:space="preserve"> </w:t>
            </w:r>
            <w:r>
              <w:rPr>
                <w:color w:val="5E6061"/>
                <w:spacing w:val="-8"/>
                <w:sz w:val="25"/>
              </w:rPr>
              <w:t>in</w:t>
            </w:r>
            <w:r>
              <w:rPr>
                <w:color w:val="5E6061"/>
                <w:spacing w:val="-19"/>
                <w:sz w:val="25"/>
              </w:rPr>
              <w:t xml:space="preserve"> </w:t>
            </w:r>
            <w:r>
              <w:rPr>
                <w:color w:val="5E6061"/>
                <w:spacing w:val="-8"/>
                <w:sz w:val="25"/>
              </w:rPr>
              <w:t xml:space="preserve">the </w:t>
            </w:r>
            <w:r>
              <w:rPr>
                <w:color w:val="5E6061"/>
                <w:w w:val="90"/>
                <w:sz w:val="25"/>
              </w:rPr>
              <w:t>28</w:t>
            </w:r>
            <w:r>
              <w:rPr>
                <w:color w:val="5E6061"/>
                <w:spacing w:val="-12"/>
                <w:w w:val="90"/>
                <w:sz w:val="25"/>
              </w:rPr>
              <w:t xml:space="preserve"> </w:t>
            </w:r>
            <w:r>
              <w:rPr>
                <w:color w:val="5E6061"/>
                <w:w w:val="90"/>
                <w:sz w:val="25"/>
              </w:rPr>
              <w:t>month</w:t>
            </w:r>
            <w:r>
              <w:rPr>
                <w:color w:val="5E6061"/>
                <w:spacing w:val="-12"/>
                <w:w w:val="90"/>
                <w:sz w:val="25"/>
              </w:rPr>
              <w:t xml:space="preserve"> </w:t>
            </w:r>
            <w:r>
              <w:rPr>
                <w:color w:val="5E6061"/>
                <w:w w:val="90"/>
                <w:sz w:val="25"/>
              </w:rPr>
              <w:t>period</w:t>
            </w:r>
            <w:r>
              <w:rPr>
                <w:color w:val="5E6061"/>
                <w:spacing w:val="-12"/>
                <w:w w:val="90"/>
                <w:sz w:val="25"/>
              </w:rPr>
              <w:t xml:space="preserve"> </w:t>
            </w:r>
            <w:r>
              <w:rPr>
                <w:color w:val="5E6061"/>
                <w:w w:val="90"/>
                <w:sz w:val="25"/>
              </w:rPr>
              <w:t xml:space="preserve">following </w:t>
            </w:r>
            <w:r>
              <w:rPr>
                <w:color w:val="5E6061"/>
                <w:spacing w:val="-4"/>
                <w:sz w:val="25"/>
              </w:rPr>
              <w:t>drawdown</w:t>
            </w:r>
            <w:r>
              <w:rPr>
                <w:color w:val="5E6061"/>
                <w:spacing w:val="-19"/>
                <w:sz w:val="25"/>
              </w:rPr>
              <w:t xml:space="preserve"> </w:t>
            </w:r>
            <w:r>
              <w:rPr>
                <w:color w:val="5E6061"/>
                <w:spacing w:val="-4"/>
                <w:sz w:val="25"/>
              </w:rPr>
              <w:t>of</w:t>
            </w:r>
            <w:r>
              <w:rPr>
                <w:color w:val="5E6061"/>
                <w:spacing w:val="-23"/>
                <w:sz w:val="25"/>
              </w:rPr>
              <w:t xml:space="preserve"> </w:t>
            </w:r>
            <w:r>
              <w:rPr>
                <w:color w:val="5E6061"/>
                <w:spacing w:val="-4"/>
                <w:sz w:val="25"/>
              </w:rPr>
              <w:t>your</w:t>
            </w:r>
            <w:r>
              <w:rPr>
                <w:color w:val="5E6061"/>
                <w:spacing w:val="-16"/>
                <w:sz w:val="25"/>
              </w:rPr>
              <w:t xml:space="preserve"> </w:t>
            </w:r>
            <w:r>
              <w:rPr>
                <w:color w:val="5E6061"/>
                <w:spacing w:val="-4"/>
                <w:sz w:val="25"/>
              </w:rPr>
              <w:t>loan.</w:t>
            </w:r>
          </w:p>
        </w:tc>
        <w:tc>
          <w:tcPr>
            <w:tcW w:w="5334" w:type="dxa"/>
            <w:tcBorders>
              <w:top w:val="single" w:color="000000" w:sz="12" w:space="0"/>
              <w:left w:val="single" w:color="000000" w:sz="12" w:space="0"/>
              <w:bottom w:val="nil"/>
            </w:tcBorders>
          </w:tcPr>
          <w:p w14:paraId="69A8A7F3">
            <w:pPr>
              <w:pStyle w:val="11"/>
              <w:spacing w:before="5" w:line="225" w:lineRule="auto"/>
              <w:ind w:left="19"/>
              <w:rPr>
                <w:sz w:val="25"/>
              </w:rPr>
            </w:pPr>
            <w:r>
              <w:rPr>
                <w:color w:val="5E6061"/>
                <w:spacing w:val="-4"/>
                <w:w w:val="90"/>
                <w:sz w:val="25"/>
              </w:rPr>
              <w:t>Generally</w:t>
            </w:r>
            <w:r>
              <w:rPr>
                <w:color w:val="5E6061"/>
                <w:spacing w:val="-14"/>
                <w:w w:val="90"/>
                <w:sz w:val="25"/>
              </w:rPr>
              <w:t xml:space="preserve"> </w:t>
            </w:r>
            <w:r>
              <w:rPr>
                <w:color w:val="5E6061"/>
                <w:spacing w:val="-4"/>
                <w:w w:val="90"/>
                <w:sz w:val="25"/>
              </w:rPr>
              <w:t>no</w:t>
            </w:r>
            <w:r>
              <w:rPr>
                <w:color w:val="5E6061"/>
                <w:spacing w:val="-6"/>
                <w:w w:val="90"/>
                <w:sz w:val="25"/>
              </w:rPr>
              <w:t xml:space="preserve"> </w:t>
            </w:r>
            <w:r>
              <w:rPr>
                <w:color w:val="5E6061"/>
                <w:spacing w:val="-4"/>
                <w:w w:val="90"/>
                <w:sz w:val="25"/>
              </w:rPr>
              <w:t>more</w:t>
            </w:r>
            <w:r>
              <w:rPr>
                <w:color w:val="5E6061"/>
                <w:spacing w:val="-12"/>
                <w:w w:val="90"/>
                <w:sz w:val="25"/>
              </w:rPr>
              <w:t xml:space="preserve"> </w:t>
            </w:r>
            <w:r>
              <w:rPr>
                <w:color w:val="5E6061"/>
                <w:spacing w:val="-4"/>
                <w:w w:val="90"/>
                <w:sz w:val="25"/>
              </w:rPr>
              <w:t>than</w:t>
            </w:r>
            <w:r>
              <w:rPr>
                <w:color w:val="5E6061"/>
                <w:spacing w:val="-8"/>
                <w:w w:val="90"/>
                <w:sz w:val="25"/>
              </w:rPr>
              <w:t xml:space="preserve"> </w:t>
            </w:r>
            <w:r>
              <w:rPr>
                <w:color w:val="5E6061"/>
                <w:spacing w:val="-4"/>
                <w:w w:val="90"/>
                <w:sz w:val="25"/>
              </w:rPr>
              <w:t>$3,000</w:t>
            </w:r>
            <w:r>
              <w:rPr>
                <w:color w:val="5E6061"/>
                <w:spacing w:val="-9"/>
                <w:w w:val="90"/>
                <w:sz w:val="25"/>
              </w:rPr>
              <w:t xml:space="preserve"> </w:t>
            </w:r>
            <w:r>
              <w:rPr>
                <w:color w:val="5E6061"/>
                <w:spacing w:val="-4"/>
                <w:w w:val="90"/>
                <w:sz w:val="25"/>
              </w:rPr>
              <w:t>(plus</w:t>
            </w:r>
            <w:r>
              <w:rPr>
                <w:color w:val="5E6061"/>
                <w:spacing w:val="-9"/>
                <w:w w:val="90"/>
                <w:sz w:val="25"/>
              </w:rPr>
              <w:t xml:space="preserve"> </w:t>
            </w:r>
            <w:r>
              <w:rPr>
                <w:color w:val="5E6061"/>
                <w:spacing w:val="-4"/>
                <w:w w:val="90"/>
                <w:sz w:val="25"/>
              </w:rPr>
              <w:t>GST,</w:t>
            </w:r>
            <w:r>
              <w:rPr>
                <w:color w:val="5E6061"/>
                <w:spacing w:val="-9"/>
                <w:w w:val="90"/>
                <w:sz w:val="25"/>
              </w:rPr>
              <w:t xml:space="preserve"> </w:t>
            </w:r>
            <w:r>
              <w:rPr>
                <w:color w:val="5E6061"/>
                <w:spacing w:val="-4"/>
                <w:w w:val="90"/>
                <w:sz w:val="25"/>
              </w:rPr>
              <w:t>if</w:t>
            </w:r>
            <w:r>
              <w:rPr>
                <w:color w:val="5E6061"/>
                <w:spacing w:val="-12"/>
                <w:w w:val="90"/>
                <w:sz w:val="25"/>
              </w:rPr>
              <w:t xml:space="preserve"> </w:t>
            </w:r>
            <w:r>
              <w:rPr>
                <w:color w:val="5E6061"/>
                <w:spacing w:val="-4"/>
                <w:w w:val="90"/>
                <w:sz w:val="25"/>
              </w:rPr>
              <w:t xml:space="preserve">any). </w:t>
            </w:r>
            <w:r>
              <w:rPr>
                <w:color w:val="5E6061"/>
                <w:spacing w:val="-2"/>
                <w:w w:val="90"/>
                <w:sz w:val="25"/>
              </w:rPr>
              <w:t>Calculated</w:t>
            </w:r>
            <w:r>
              <w:rPr>
                <w:color w:val="5E6061"/>
                <w:spacing w:val="-11"/>
                <w:w w:val="90"/>
                <w:sz w:val="25"/>
              </w:rPr>
              <w:t xml:space="preserve"> </w:t>
            </w:r>
            <w:r>
              <w:rPr>
                <w:color w:val="5E6061"/>
                <w:spacing w:val="-2"/>
                <w:w w:val="90"/>
                <w:sz w:val="25"/>
              </w:rPr>
              <w:t>based</w:t>
            </w:r>
            <w:r>
              <w:rPr>
                <w:color w:val="5E6061"/>
                <w:spacing w:val="-10"/>
                <w:w w:val="90"/>
                <w:sz w:val="25"/>
              </w:rPr>
              <w:t xml:space="preserve"> </w:t>
            </w:r>
            <w:r>
              <w:rPr>
                <w:color w:val="5E6061"/>
                <w:spacing w:val="-2"/>
                <w:w w:val="90"/>
                <w:sz w:val="25"/>
              </w:rPr>
              <w:t>on</w:t>
            </w:r>
            <w:r>
              <w:rPr>
                <w:color w:val="5E6061"/>
                <w:spacing w:val="-11"/>
                <w:w w:val="90"/>
                <w:sz w:val="25"/>
              </w:rPr>
              <w:t xml:space="preserve"> </w:t>
            </w:r>
            <w:r>
              <w:rPr>
                <w:color w:val="5E6061"/>
                <w:spacing w:val="-2"/>
                <w:w w:val="90"/>
                <w:sz w:val="25"/>
              </w:rPr>
              <w:t>a</w:t>
            </w:r>
            <w:r>
              <w:rPr>
                <w:color w:val="5E6061"/>
                <w:spacing w:val="-18"/>
                <w:w w:val="90"/>
                <w:sz w:val="25"/>
              </w:rPr>
              <w:t xml:space="preserve"> </w:t>
            </w:r>
            <w:r>
              <w:rPr>
                <w:color w:val="5E6061"/>
                <w:spacing w:val="-2"/>
                <w:w w:val="90"/>
                <w:sz w:val="25"/>
              </w:rPr>
              <w:t>rate</w:t>
            </w:r>
            <w:r>
              <w:rPr>
                <w:color w:val="5E6061"/>
                <w:spacing w:val="-15"/>
                <w:w w:val="90"/>
                <w:sz w:val="25"/>
              </w:rPr>
              <w:t xml:space="preserve"> </w:t>
            </w:r>
            <w:r>
              <w:rPr>
                <w:color w:val="5E6061"/>
                <w:spacing w:val="-2"/>
                <w:w w:val="90"/>
                <w:sz w:val="25"/>
              </w:rPr>
              <w:t>of</w:t>
            </w:r>
            <w:r>
              <w:rPr>
                <w:color w:val="5E6061"/>
                <w:spacing w:val="-16"/>
                <w:w w:val="90"/>
                <w:sz w:val="25"/>
              </w:rPr>
              <w:t xml:space="preserve"> </w:t>
            </w:r>
            <w:r>
              <w:rPr>
                <w:color w:val="5E6061"/>
                <w:spacing w:val="-2"/>
                <w:w w:val="90"/>
                <w:sz w:val="25"/>
              </w:rPr>
              <w:t>$250</w:t>
            </w:r>
            <w:r>
              <w:rPr>
                <w:color w:val="5E6061"/>
                <w:spacing w:val="-12"/>
                <w:w w:val="90"/>
                <w:sz w:val="25"/>
              </w:rPr>
              <w:t xml:space="preserve"> </w:t>
            </w:r>
            <w:r>
              <w:rPr>
                <w:color w:val="5E6061"/>
                <w:spacing w:val="-2"/>
                <w:w w:val="90"/>
                <w:sz w:val="25"/>
              </w:rPr>
              <w:t>(plus</w:t>
            </w:r>
            <w:r>
              <w:rPr>
                <w:color w:val="5E6061"/>
                <w:spacing w:val="-12"/>
                <w:w w:val="90"/>
                <w:sz w:val="25"/>
              </w:rPr>
              <w:t xml:space="preserve"> </w:t>
            </w:r>
            <w:r>
              <w:rPr>
                <w:color w:val="5E6061"/>
                <w:spacing w:val="-2"/>
                <w:w w:val="90"/>
                <w:sz w:val="25"/>
              </w:rPr>
              <w:t>GST,</w:t>
            </w:r>
            <w:r>
              <w:rPr>
                <w:color w:val="5E6061"/>
                <w:spacing w:val="-12"/>
                <w:w w:val="90"/>
                <w:sz w:val="25"/>
              </w:rPr>
              <w:t xml:space="preserve"> </w:t>
            </w:r>
            <w:r>
              <w:rPr>
                <w:color w:val="5E6061"/>
                <w:spacing w:val="-2"/>
                <w:w w:val="90"/>
                <w:sz w:val="25"/>
              </w:rPr>
              <w:t>if</w:t>
            </w:r>
            <w:r>
              <w:rPr>
                <w:color w:val="5E6061"/>
                <w:spacing w:val="-15"/>
                <w:w w:val="90"/>
                <w:sz w:val="25"/>
              </w:rPr>
              <w:t xml:space="preserve"> </w:t>
            </w:r>
            <w:r>
              <w:rPr>
                <w:color w:val="5E6061"/>
                <w:spacing w:val="-2"/>
                <w:w w:val="90"/>
                <w:sz w:val="25"/>
              </w:rPr>
              <w:t>any) per</w:t>
            </w:r>
            <w:r>
              <w:rPr>
                <w:color w:val="5E6061"/>
                <w:spacing w:val="-3"/>
                <w:w w:val="90"/>
                <w:sz w:val="25"/>
              </w:rPr>
              <w:t xml:space="preserve"> </w:t>
            </w:r>
            <w:r>
              <w:rPr>
                <w:color w:val="5E6061"/>
                <w:spacing w:val="-2"/>
                <w:w w:val="90"/>
                <w:sz w:val="25"/>
              </w:rPr>
              <w:t>hour</w:t>
            </w:r>
            <w:r>
              <w:rPr>
                <w:color w:val="5E6061"/>
                <w:spacing w:val="-3"/>
                <w:w w:val="90"/>
                <w:sz w:val="25"/>
              </w:rPr>
              <w:t xml:space="preserve"> </w:t>
            </w:r>
            <w:r>
              <w:rPr>
                <w:color w:val="5E6061"/>
                <w:spacing w:val="-2"/>
                <w:w w:val="90"/>
                <w:sz w:val="25"/>
              </w:rPr>
              <w:t>of</w:t>
            </w:r>
            <w:r>
              <w:rPr>
                <w:color w:val="5E6061"/>
                <w:spacing w:val="-12"/>
                <w:w w:val="90"/>
                <w:sz w:val="25"/>
              </w:rPr>
              <w:t xml:space="preserve"> </w:t>
            </w:r>
            <w:r>
              <w:rPr>
                <w:color w:val="5E6061"/>
                <w:spacing w:val="-2"/>
                <w:w w:val="90"/>
                <w:sz w:val="25"/>
              </w:rPr>
              <w:t>my</w:t>
            </w:r>
            <w:r>
              <w:rPr>
                <w:color w:val="5E6061"/>
                <w:spacing w:val="-15"/>
                <w:w w:val="90"/>
                <w:sz w:val="25"/>
              </w:rPr>
              <w:t xml:space="preserve"> </w:t>
            </w:r>
            <w:r>
              <w:rPr>
                <w:color w:val="5E6061"/>
                <w:spacing w:val="-2"/>
                <w:w w:val="90"/>
                <w:sz w:val="25"/>
              </w:rPr>
              <w:t>time</w:t>
            </w:r>
            <w:r>
              <w:rPr>
                <w:color w:val="5E6061"/>
                <w:spacing w:val="-12"/>
                <w:w w:val="90"/>
                <w:sz w:val="25"/>
              </w:rPr>
              <w:t xml:space="preserve"> </w:t>
            </w:r>
            <w:r>
              <w:rPr>
                <w:color w:val="5E6061"/>
                <w:spacing w:val="-2"/>
                <w:w w:val="90"/>
                <w:sz w:val="25"/>
              </w:rPr>
              <w:t>spent</w:t>
            </w:r>
            <w:r>
              <w:rPr>
                <w:color w:val="5E6061"/>
                <w:spacing w:val="-12"/>
                <w:w w:val="90"/>
                <w:sz w:val="25"/>
              </w:rPr>
              <w:t xml:space="preserve"> </w:t>
            </w:r>
            <w:r>
              <w:rPr>
                <w:color w:val="5E6061"/>
                <w:spacing w:val="-2"/>
                <w:w w:val="90"/>
                <w:sz w:val="25"/>
              </w:rPr>
              <w:t>providing</w:t>
            </w:r>
            <w:r>
              <w:rPr>
                <w:color w:val="5E6061"/>
                <w:spacing w:val="-6"/>
                <w:w w:val="90"/>
                <w:sz w:val="25"/>
              </w:rPr>
              <w:t xml:space="preserve"> </w:t>
            </w:r>
            <w:r>
              <w:rPr>
                <w:color w:val="5E6061"/>
                <w:spacing w:val="-2"/>
                <w:w w:val="90"/>
                <w:sz w:val="25"/>
              </w:rPr>
              <w:t>advice</w:t>
            </w:r>
            <w:r>
              <w:rPr>
                <w:color w:val="5E6061"/>
                <w:spacing w:val="-12"/>
                <w:w w:val="90"/>
                <w:sz w:val="25"/>
              </w:rPr>
              <w:t xml:space="preserve"> </w:t>
            </w:r>
            <w:r>
              <w:rPr>
                <w:color w:val="5E6061"/>
                <w:spacing w:val="-2"/>
                <w:w w:val="90"/>
                <w:sz w:val="25"/>
              </w:rPr>
              <w:t>to</w:t>
            </w:r>
            <w:r>
              <w:rPr>
                <w:color w:val="5E6061"/>
                <w:spacing w:val="-7"/>
                <w:w w:val="90"/>
                <w:sz w:val="25"/>
              </w:rPr>
              <w:t xml:space="preserve"> </w:t>
            </w:r>
            <w:r>
              <w:rPr>
                <w:color w:val="5E6061"/>
                <w:spacing w:val="-2"/>
                <w:w w:val="90"/>
                <w:sz w:val="25"/>
              </w:rPr>
              <w:t>you</w:t>
            </w:r>
            <w:r>
              <w:rPr>
                <w:color w:val="5E6061"/>
                <w:spacing w:val="-7"/>
                <w:w w:val="90"/>
                <w:sz w:val="25"/>
              </w:rPr>
              <w:t xml:space="preserve"> </w:t>
            </w:r>
            <w:r>
              <w:rPr>
                <w:color w:val="5E6061"/>
                <w:spacing w:val="-2"/>
                <w:w w:val="90"/>
                <w:sz w:val="25"/>
              </w:rPr>
              <w:t xml:space="preserve">in </w:t>
            </w:r>
            <w:r>
              <w:rPr>
                <w:color w:val="5E6061"/>
                <w:spacing w:val="-8"/>
                <w:sz w:val="25"/>
              </w:rPr>
              <w:t>connection</w:t>
            </w:r>
            <w:r>
              <w:rPr>
                <w:color w:val="5E6061"/>
                <w:spacing w:val="-18"/>
                <w:sz w:val="25"/>
              </w:rPr>
              <w:t xml:space="preserve"> </w:t>
            </w:r>
            <w:r>
              <w:rPr>
                <w:color w:val="5E6061"/>
                <w:spacing w:val="-8"/>
                <w:sz w:val="25"/>
              </w:rPr>
              <w:t>with</w:t>
            </w:r>
            <w:r>
              <w:rPr>
                <w:color w:val="5E6061"/>
                <w:spacing w:val="-18"/>
                <w:sz w:val="25"/>
              </w:rPr>
              <w:t xml:space="preserve"> </w:t>
            </w:r>
            <w:r>
              <w:rPr>
                <w:color w:val="5E6061"/>
                <w:spacing w:val="-8"/>
                <w:sz w:val="25"/>
              </w:rPr>
              <w:t>the</w:t>
            </w:r>
            <w:r>
              <w:rPr>
                <w:color w:val="5E6061"/>
                <w:spacing w:val="-22"/>
                <w:sz w:val="25"/>
              </w:rPr>
              <w:t xml:space="preserve"> </w:t>
            </w:r>
            <w:r>
              <w:rPr>
                <w:color w:val="5E6061"/>
                <w:spacing w:val="-8"/>
                <w:sz w:val="25"/>
              </w:rPr>
              <w:t>applicable</w:t>
            </w:r>
            <w:r>
              <w:rPr>
                <w:color w:val="5E6061"/>
                <w:spacing w:val="-22"/>
                <w:sz w:val="25"/>
              </w:rPr>
              <w:t xml:space="preserve"> </w:t>
            </w:r>
            <w:r>
              <w:rPr>
                <w:color w:val="5E6061"/>
                <w:spacing w:val="-8"/>
                <w:sz w:val="25"/>
              </w:rPr>
              <w:t>loan.</w:t>
            </w:r>
          </w:p>
        </w:tc>
      </w:tr>
      <w:tr w14:paraId="0FE56A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08" w:hRule="atLeast"/>
        </w:trPr>
        <w:tc>
          <w:tcPr>
            <w:tcW w:w="2288" w:type="dxa"/>
            <w:tcBorders>
              <w:top w:val="nil"/>
              <w:right w:val="single" w:color="000000" w:sz="12" w:space="0"/>
            </w:tcBorders>
          </w:tcPr>
          <w:p w14:paraId="3FD9BF1A">
            <w:pPr>
              <w:pStyle w:val="11"/>
              <w:spacing w:before="0"/>
              <w:ind w:left="0"/>
              <w:rPr>
                <w:rFonts w:ascii="Times New Roman"/>
                <w:sz w:val="20"/>
              </w:rPr>
            </w:pPr>
          </w:p>
        </w:tc>
        <w:tc>
          <w:tcPr>
            <w:tcW w:w="2671" w:type="dxa"/>
            <w:tcBorders>
              <w:top w:val="nil"/>
              <w:left w:val="single" w:color="000000" w:sz="12" w:space="0"/>
              <w:right w:val="single" w:color="000000" w:sz="12" w:space="0"/>
            </w:tcBorders>
          </w:tcPr>
          <w:p w14:paraId="3B2E0CDC">
            <w:pPr>
              <w:pStyle w:val="11"/>
              <w:spacing w:before="0"/>
              <w:ind w:left="0"/>
              <w:rPr>
                <w:rFonts w:ascii="Times New Roman"/>
                <w:sz w:val="20"/>
              </w:rPr>
            </w:pPr>
          </w:p>
        </w:tc>
        <w:tc>
          <w:tcPr>
            <w:tcW w:w="5334" w:type="dxa"/>
            <w:tcBorders>
              <w:top w:val="nil"/>
              <w:left w:val="single" w:color="000000" w:sz="12" w:space="0"/>
            </w:tcBorders>
          </w:tcPr>
          <w:p w14:paraId="3946E56A">
            <w:pPr>
              <w:pStyle w:val="11"/>
              <w:spacing w:before="113" w:line="225" w:lineRule="auto"/>
              <w:ind w:left="19" w:right="109"/>
              <w:rPr>
                <w:sz w:val="25"/>
              </w:rPr>
            </w:pPr>
            <w:r>
              <w:rPr>
                <w:color w:val="5E6061"/>
                <w:w w:val="90"/>
                <w:sz w:val="25"/>
              </w:rPr>
              <w:t>The</w:t>
            </w:r>
            <w:r>
              <w:rPr>
                <w:color w:val="5E6061"/>
                <w:spacing w:val="-16"/>
                <w:w w:val="90"/>
                <w:sz w:val="25"/>
              </w:rPr>
              <w:t xml:space="preserve"> </w:t>
            </w:r>
            <w:r>
              <w:rPr>
                <w:color w:val="5E6061"/>
                <w:w w:val="90"/>
                <w:sz w:val="25"/>
              </w:rPr>
              <w:t>fee</w:t>
            </w:r>
            <w:r>
              <w:rPr>
                <w:color w:val="5E6061"/>
                <w:spacing w:val="-15"/>
                <w:w w:val="90"/>
                <w:sz w:val="25"/>
              </w:rPr>
              <w:t xml:space="preserve"> </w:t>
            </w:r>
            <w:r>
              <w:rPr>
                <w:color w:val="5E6061"/>
                <w:w w:val="90"/>
                <w:sz w:val="25"/>
              </w:rPr>
              <w:t>would</w:t>
            </w:r>
            <w:r>
              <w:rPr>
                <w:color w:val="5E6061"/>
                <w:spacing w:val="-12"/>
                <w:w w:val="90"/>
                <w:sz w:val="25"/>
              </w:rPr>
              <w:t xml:space="preserve"> </w:t>
            </w:r>
            <w:r>
              <w:rPr>
                <w:color w:val="5E6061"/>
                <w:w w:val="90"/>
                <w:sz w:val="25"/>
              </w:rPr>
              <w:t>not</w:t>
            </w:r>
            <w:r>
              <w:rPr>
                <w:color w:val="5E6061"/>
                <w:spacing w:val="-15"/>
                <w:w w:val="90"/>
                <w:sz w:val="25"/>
              </w:rPr>
              <w:t xml:space="preserve"> </w:t>
            </w:r>
            <w:r>
              <w:rPr>
                <w:color w:val="5E6061"/>
                <w:w w:val="90"/>
                <w:sz w:val="25"/>
              </w:rPr>
              <w:t>exceed</w:t>
            </w:r>
            <w:r>
              <w:rPr>
                <w:color w:val="5E6061"/>
                <w:spacing w:val="-11"/>
                <w:w w:val="90"/>
                <w:sz w:val="25"/>
              </w:rPr>
              <w:t xml:space="preserve"> </w:t>
            </w:r>
            <w:r>
              <w:rPr>
                <w:color w:val="5E6061"/>
                <w:w w:val="90"/>
                <w:sz w:val="25"/>
              </w:rPr>
              <w:t>the</w:t>
            </w:r>
            <w:r>
              <w:rPr>
                <w:color w:val="5E6061"/>
                <w:spacing w:val="-16"/>
                <w:w w:val="90"/>
                <w:sz w:val="25"/>
              </w:rPr>
              <w:t xml:space="preserve"> </w:t>
            </w:r>
            <w:r>
              <w:rPr>
                <w:color w:val="5E6061"/>
                <w:w w:val="90"/>
                <w:sz w:val="25"/>
              </w:rPr>
              <w:t>amount</w:t>
            </w:r>
            <w:r>
              <w:rPr>
                <w:color w:val="5E6061"/>
                <w:spacing w:val="-15"/>
                <w:w w:val="90"/>
                <w:sz w:val="25"/>
              </w:rPr>
              <w:t xml:space="preserve"> </w:t>
            </w:r>
            <w:r>
              <w:rPr>
                <w:color w:val="5E6061"/>
                <w:w w:val="90"/>
                <w:sz w:val="25"/>
              </w:rPr>
              <w:t>of</w:t>
            </w:r>
            <w:r>
              <w:rPr>
                <w:color w:val="5E6061"/>
                <w:spacing w:val="-15"/>
                <w:w w:val="90"/>
                <w:sz w:val="25"/>
              </w:rPr>
              <w:t xml:space="preserve"> </w:t>
            </w:r>
            <w:r>
              <w:rPr>
                <w:color w:val="5E6061"/>
                <w:w w:val="90"/>
                <w:sz w:val="25"/>
              </w:rPr>
              <w:t>commission that</w:t>
            </w:r>
            <w:r>
              <w:rPr>
                <w:color w:val="5E6061"/>
                <w:spacing w:val="-6"/>
                <w:w w:val="90"/>
                <w:sz w:val="25"/>
              </w:rPr>
              <w:t xml:space="preserve"> </w:t>
            </w:r>
            <w:r>
              <w:rPr>
                <w:color w:val="5E6061"/>
                <w:w w:val="90"/>
                <w:sz w:val="25"/>
              </w:rPr>
              <w:t>needs</w:t>
            </w:r>
            <w:r>
              <w:rPr>
                <w:color w:val="5E6061"/>
                <w:spacing w:val="-3"/>
                <w:w w:val="90"/>
                <w:sz w:val="25"/>
              </w:rPr>
              <w:t xml:space="preserve"> </w:t>
            </w:r>
            <w:r>
              <w:rPr>
                <w:color w:val="5E6061"/>
                <w:w w:val="90"/>
                <w:sz w:val="25"/>
              </w:rPr>
              <w:t>to be</w:t>
            </w:r>
            <w:r>
              <w:rPr>
                <w:color w:val="5E6061"/>
                <w:spacing w:val="-6"/>
                <w:w w:val="90"/>
                <w:sz w:val="25"/>
              </w:rPr>
              <w:t xml:space="preserve"> </w:t>
            </w:r>
            <w:r>
              <w:rPr>
                <w:color w:val="5E6061"/>
                <w:w w:val="90"/>
                <w:sz w:val="25"/>
              </w:rPr>
              <w:t>repaid to the</w:t>
            </w:r>
            <w:r>
              <w:rPr>
                <w:color w:val="5E6061"/>
                <w:spacing w:val="-6"/>
                <w:w w:val="90"/>
                <w:sz w:val="25"/>
              </w:rPr>
              <w:t xml:space="preserve"> </w:t>
            </w:r>
            <w:r>
              <w:rPr>
                <w:color w:val="5E6061"/>
                <w:w w:val="90"/>
                <w:sz w:val="25"/>
              </w:rPr>
              <w:t>lender.</w:t>
            </w:r>
          </w:p>
        </w:tc>
      </w:tr>
    </w:tbl>
    <w:p w14:paraId="62D4EE39">
      <w:pPr>
        <w:pStyle w:val="5"/>
        <w:spacing w:before="201" w:line="405" w:lineRule="auto"/>
        <w:ind w:left="91" w:right="2049"/>
        <w:rPr>
          <w:rFonts w:ascii="Arial MT"/>
        </w:rPr>
      </w:pPr>
      <w:r>
        <w:rPr>
          <w:color w:val="5E6061"/>
          <w:spacing w:val="-2"/>
          <w:w w:val="90"/>
        </w:rPr>
        <w:t>You</w:t>
      </w:r>
      <w:r>
        <w:rPr>
          <w:color w:val="5E6061"/>
          <w:spacing w:val="-11"/>
          <w:w w:val="90"/>
        </w:rPr>
        <w:t xml:space="preserve"> </w:t>
      </w:r>
      <w:r>
        <w:rPr>
          <w:color w:val="5E6061"/>
          <w:spacing w:val="-2"/>
          <w:w w:val="90"/>
        </w:rPr>
        <w:t>will</w:t>
      </w:r>
      <w:r>
        <w:rPr>
          <w:color w:val="5E6061"/>
          <w:spacing w:val="-13"/>
          <w:w w:val="90"/>
        </w:rPr>
        <w:t xml:space="preserve"> </w:t>
      </w:r>
      <w:r>
        <w:rPr>
          <w:color w:val="5E6061"/>
          <w:spacing w:val="-2"/>
          <w:w w:val="90"/>
        </w:rPr>
        <w:t>be</w:t>
      </w:r>
      <w:r>
        <w:rPr>
          <w:color w:val="5E6061"/>
          <w:spacing w:val="-15"/>
          <w:w w:val="90"/>
        </w:rPr>
        <w:t xml:space="preserve"> </w:t>
      </w:r>
      <w:r>
        <w:rPr>
          <w:color w:val="5E6061"/>
          <w:spacing w:val="-2"/>
          <w:w w:val="90"/>
        </w:rPr>
        <w:t>invoiced</w:t>
      </w:r>
      <w:r>
        <w:rPr>
          <w:color w:val="5E6061"/>
          <w:spacing w:val="-10"/>
          <w:w w:val="90"/>
        </w:rPr>
        <w:t xml:space="preserve"> </w:t>
      </w:r>
      <w:r>
        <w:rPr>
          <w:color w:val="5E6061"/>
          <w:spacing w:val="-2"/>
          <w:w w:val="90"/>
        </w:rPr>
        <w:t>for</w:t>
      </w:r>
      <w:r>
        <w:rPr>
          <w:color w:val="5E6061"/>
          <w:spacing w:val="-6"/>
          <w:w w:val="90"/>
        </w:rPr>
        <w:t xml:space="preserve"> </w:t>
      </w:r>
      <w:r>
        <w:rPr>
          <w:color w:val="5E6061"/>
          <w:spacing w:val="-2"/>
          <w:w w:val="90"/>
        </w:rPr>
        <w:t>any</w:t>
      </w:r>
      <w:r>
        <w:rPr>
          <w:color w:val="5E6061"/>
          <w:spacing w:val="-18"/>
          <w:w w:val="90"/>
        </w:rPr>
        <w:t xml:space="preserve"> </w:t>
      </w:r>
      <w:r>
        <w:rPr>
          <w:color w:val="5E6061"/>
          <w:spacing w:val="-2"/>
          <w:w w:val="90"/>
        </w:rPr>
        <w:t>one-off</w:t>
      </w:r>
      <w:r>
        <w:rPr>
          <w:color w:val="5E6061"/>
          <w:spacing w:val="-15"/>
          <w:w w:val="90"/>
        </w:rPr>
        <w:t xml:space="preserve"> </w:t>
      </w:r>
      <w:r>
        <w:rPr>
          <w:color w:val="5E6061"/>
          <w:spacing w:val="-2"/>
          <w:w w:val="90"/>
        </w:rPr>
        <w:t>fee</w:t>
      </w:r>
      <w:r>
        <w:rPr>
          <w:color w:val="5E6061"/>
          <w:spacing w:val="-15"/>
          <w:w w:val="90"/>
        </w:rPr>
        <w:t xml:space="preserve"> </w:t>
      </w:r>
      <w:r>
        <w:rPr>
          <w:color w:val="5E6061"/>
          <w:spacing w:val="-2"/>
          <w:w w:val="90"/>
        </w:rPr>
        <w:t>and</w:t>
      </w:r>
      <w:r>
        <w:rPr>
          <w:color w:val="5E6061"/>
          <w:spacing w:val="-10"/>
          <w:w w:val="90"/>
        </w:rPr>
        <w:t xml:space="preserve"> </w:t>
      </w:r>
      <w:r>
        <w:rPr>
          <w:color w:val="5E6061"/>
          <w:spacing w:val="-2"/>
          <w:w w:val="90"/>
        </w:rPr>
        <w:t>will</w:t>
      </w:r>
      <w:r>
        <w:rPr>
          <w:color w:val="5E6061"/>
          <w:spacing w:val="-13"/>
          <w:w w:val="90"/>
        </w:rPr>
        <w:t xml:space="preserve"> </w:t>
      </w:r>
      <w:r>
        <w:rPr>
          <w:color w:val="5E6061"/>
          <w:spacing w:val="-2"/>
          <w:w w:val="90"/>
        </w:rPr>
        <w:t>be</w:t>
      </w:r>
      <w:r>
        <w:rPr>
          <w:color w:val="5E6061"/>
          <w:spacing w:val="-16"/>
          <w:w w:val="90"/>
        </w:rPr>
        <w:t xml:space="preserve"> </w:t>
      </w:r>
      <w:r>
        <w:rPr>
          <w:color w:val="5E6061"/>
          <w:spacing w:val="-2"/>
          <w:w w:val="90"/>
        </w:rPr>
        <w:t>given</w:t>
      </w:r>
      <w:r>
        <w:rPr>
          <w:color w:val="5E6061"/>
          <w:spacing w:val="-11"/>
          <w:w w:val="90"/>
        </w:rPr>
        <w:t xml:space="preserve"> </w:t>
      </w:r>
      <w:r>
        <w:rPr>
          <w:color w:val="5E6061"/>
          <w:spacing w:val="-2"/>
          <w:w w:val="90"/>
        </w:rPr>
        <w:t>30</w:t>
      </w:r>
      <w:r>
        <w:rPr>
          <w:color w:val="5E6061"/>
          <w:spacing w:val="-12"/>
          <w:w w:val="90"/>
        </w:rPr>
        <w:t xml:space="preserve"> </w:t>
      </w:r>
      <w:r>
        <w:rPr>
          <w:color w:val="5E6061"/>
          <w:spacing w:val="-2"/>
          <w:w w:val="90"/>
        </w:rPr>
        <w:t>days</w:t>
      </w:r>
      <w:r>
        <w:rPr>
          <w:color w:val="5E6061"/>
          <w:spacing w:val="-12"/>
          <w:w w:val="90"/>
        </w:rPr>
        <w:t xml:space="preserve"> </w:t>
      </w:r>
      <w:r>
        <w:rPr>
          <w:color w:val="5E6061"/>
          <w:spacing w:val="-2"/>
          <w:w w:val="90"/>
        </w:rPr>
        <w:t>to</w:t>
      </w:r>
      <w:r>
        <w:rPr>
          <w:color w:val="5E6061"/>
          <w:spacing w:val="-10"/>
          <w:w w:val="90"/>
        </w:rPr>
        <w:t xml:space="preserve"> </w:t>
      </w:r>
      <w:r>
        <w:rPr>
          <w:color w:val="5E6061"/>
          <w:spacing w:val="-2"/>
          <w:w w:val="90"/>
        </w:rPr>
        <w:t>make</w:t>
      </w:r>
      <w:r>
        <w:rPr>
          <w:color w:val="5E6061"/>
          <w:spacing w:val="-16"/>
          <w:w w:val="90"/>
        </w:rPr>
        <w:t xml:space="preserve"> </w:t>
      </w:r>
      <w:r>
        <w:rPr>
          <w:color w:val="5E6061"/>
          <w:spacing w:val="-2"/>
          <w:w w:val="90"/>
        </w:rPr>
        <w:t xml:space="preserve">payment. </w:t>
      </w:r>
      <w:r>
        <w:rPr>
          <w:rFonts w:ascii="Arial MT"/>
          <w:color w:val="5E6061"/>
        </w:rPr>
        <w:t>Adviser</w:t>
      </w:r>
      <w:r>
        <w:rPr>
          <w:rFonts w:ascii="Arial MT"/>
          <w:color w:val="5E6061"/>
          <w:spacing w:val="-18"/>
        </w:rPr>
        <w:t xml:space="preserve"> </w:t>
      </w:r>
      <w:r>
        <w:rPr>
          <w:rFonts w:ascii="Arial MT"/>
          <w:color w:val="5E6061"/>
        </w:rPr>
        <w:t>fee</w:t>
      </w:r>
    </w:p>
    <w:p w14:paraId="6EEFAD45">
      <w:pPr>
        <w:pStyle w:val="5"/>
        <w:spacing w:before="24" w:line="225" w:lineRule="auto"/>
        <w:ind w:left="91" w:right="202"/>
      </w:pPr>
      <w:r>
        <w:rPr>
          <w:color w:val="5E6061"/>
          <w:w w:val="85"/>
        </w:rPr>
        <w:t>Some lenders charge a</w:t>
      </w:r>
      <w:r>
        <w:rPr>
          <w:color w:val="5E6061"/>
          <w:spacing w:val="-2"/>
          <w:w w:val="85"/>
        </w:rPr>
        <w:t xml:space="preserve"> </w:t>
      </w:r>
      <w:r>
        <w:rPr>
          <w:color w:val="5E6061"/>
          <w:w w:val="85"/>
        </w:rPr>
        <w:t xml:space="preserve">fee which is capitalised (or added) to the amount of your loan. This fee is normally </w:t>
      </w:r>
      <w:r>
        <w:rPr>
          <w:color w:val="5E6061"/>
          <w:spacing w:val="-2"/>
          <w:w w:val="90"/>
        </w:rPr>
        <w:t>calculated</w:t>
      </w:r>
      <w:r>
        <w:rPr>
          <w:color w:val="5E6061"/>
          <w:spacing w:val="-11"/>
          <w:w w:val="90"/>
        </w:rPr>
        <w:t xml:space="preserve"> </w:t>
      </w:r>
      <w:r>
        <w:rPr>
          <w:color w:val="5E6061"/>
          <w:spacing w:val="-2"/>
          <w:w w:val="90"/>
        </w:rPr>
        <w:t>as</w:t>
      </w:r>
      <w:r>
        <w:rPr>
          <w:color w:val="5E6061"/>
          <w:spacing w:val="-12"/>
          <w:w w:val="90"/>
        </w:rPr>
        <w:t xml:space="preserve"> </w:t>
      </w:r>
      <w:r>
        <w:rPr>
          <w:color w:val="5E6061"/>
          <w:spacing w:val="-2"/>
          <w:w w:val="90"/>
        </w:rPr>
        <w:t>a</w:t>
      </w:r>
      <w:r>
        <w:rPr>
          <w:color w:val="5E6061"/>
          <w:spacing w:val="-18"/>
          <w:w w:val="90"/>
        </w:rPr>
        <w:t xml:space="preserve"> </w:t>
      </w:r>
      <w:r>
        <w:rPr>
          <w:color w:val="5E6061"/>
          <w:spacing w:val="-2"/>
          <w:w w:val="90"/>
        </w:rPr>
        <w:t>percentage</w:t>
      </w:r>
      <w:r>
        <w:rPr>
          <w:color w:val="5E6061"/>
          <w:spacing w:val="-15"/>
          <w:w w:val="90"/>
        </w:rPr>
        <w:t xml:space="preserve"> </w:t>
      </w:r>
      <w:r>
        <w:rPr>
          <w:color w:val="5E6061"/>
          <w:spacing w:val="-2"/>
          <w:w w:val="90"/>
        </w:rPr>
        <w:t>of</w:t>
      </w:r>
      <w:r>
        <w:rPr>
          <w:color w:val="5E6061"/>
          <w:spacing w:val="-15"/>
          <w:w w:val="90"/>
        </w:rPr>
        <w:t xml:space="preserve"> </w:t>
      </w:r>
      <w:r>
        <w:rPr>
          <w:color w:val="5E6061"/>
          <w:spacing w:val="-2"/>
          <w:w w:val="90"/>
        </w:rPr>
        <w:t>your</w:t>
      </w:r>
      <w:r>
        <w:rPr>
          <w:color w:val="5E6061"/>
          <w:spacing w:val="-10"/>
          <w:w w:val="90"/>
        </w:rPr>
        <w:t xml:space="preserve"> </w:t>
      </w:r>
      <w:r>
        <w:rPr>
          <w:color w:val="5E6061"/>
          <w:spacing w:val="-2"/>
          <w:w w:val="90"/>
        </w:rPr>
        <w:t>loan</w:t>
      </w:r>
      <w:r>
        <w:rPr>
          <w:color w:val="5E6061"/>
          <w:spacing w:val="-11"/>
          <w:w w:val="90"/>
        </w:rPr>
        <w:t xml:space="preserve"> </w:t>
      </w:r>
      <w:r>
        <w:rPr>
          <w:color w:val="5E6061"/>
          <w:spacing w:val="-2"/>
          <w:w w:val="90"/>
        </w:rPr>
        <w:t>at</w:t>
      </w:r>
      <w:r>
        <w:rPr>
          <w:color w:val="5E6061"/>
          <w:spacing w:val="-16"/>
          <w:w w:val="90"/>
        </w:rPr>
        <w:t xml:space="preserve"> </w:t>
      </w:r>
      <w:r>
        <w:rPr>
          <w:color w:val="5E6061"/>
          <w:spacing w:val="-2"/>
          <w:w w:val="90"/>
        </w:rPr>
        <w:t>drawdown</w:t>
      </w:r>
      <w:r>
        <w:rPr>
          <w:color w:val="5E6061"/>
          <w:spacing w:val="-11"/>
          <w:w w:val="90"/>
        </w:rPr>
        <w:t xml:space="preserve"> </w:t>
      </w:r>
      <w:r>
        <w:rPr>
          <w:color w:val="5E6061"/>
          <w:spacing w:val="-2"/>
          <w:w w:val="90"/>
        </w:rPr>
        <w:t>but</w:t>
      </w:r>
      <w:r>
        <w:rPr>
          <w:color w:val="5E6061"/>
          <w:spacing w:val="-15"/>
          <w:w w:val="90"/>
        </w:rPr>
        <w:t xml:space="preserve"> </w:t>
      </w:r>
      <w:r>
        <w:rPr>
          <w:color w:val="5E6061"/>
          <w:spacing w:val="-2"/>
          <w:w w:val="90"/>
        </w:rPr>
        <w:t>can</w:t>
      </w:r>
      <w:r>
        <w:rPr>
          <w:color w:val="5E6061"/>
          <w:spacing w:val="-11"/>
          <w:w w:val="90"/>
        </w:rPr>
        <w:t xml:space="preserve"> </w:t>
      </w:r>
      <w:r>
        <w:rPr>
          <w:color w:val="5E6061"/>
          <w:spacing w:val="-2"/>
          <w:w w:val="90"/>
        </w:rPr>
        <w:t>be</w:t>
      </w:r>
      <w:r>
        <w:rPr>
          <w:color w:val="5E6061"/>
          <w:spacing w:val="-15"/>
          <w:w w:val="90"/>
        </w:rPr>
        <w:t xml:space="preserve"> </w:t>
      </w:r>
      <w:r>
        <w:rPr>
          <w:color w:val="5E6061"/>
          <w:spacing w:val="-2"/>
          <w:w w:val="90"/>
        </w:rPr>
        <w:t>a</w:t>
      </w:r>
      <w:r>
        <w:rPr>
          <w:color w:val="5E6061"/>
          <w:spacing w:val="-18"/>
          <w:w w:val="90"/>
        </w:rPr>
        <w:t xml:space="preserve"> </w:t>
      </w:r>
      <w:r>
        <w:rPr>
          <w:color w:val="5E6061"/>
          <w:spacing w:val="-2"/>
          <w:w w:val="90"/>
        </w:rPr>
        <w:t>flat</w:t>
      </w:r>
      <w:r>
        <w:rPr>
          <w:color w:val="5E6061"/>
          <w:spacing w:val="-16"/>
          <w:w w:val="90"/>
        </w:rPr>
        <w:t xml:space="preserve"> </w:t>
      </w:r>
      <w:r>
        <w:rPr>
          <w:color w:val="5E6061"/>
          <w:spacing w:val="-2"/>
          <w:w w:val="90"/>
        </w:rPr>
        <w:t>fee.</w:t>
      </w:r>
      <w:r>
        <w:rPr>
          <w:color w:val="5E6061"/>
          <w:spacing w:val="-12"/>
          <w:w w:val="90"/>
        </w:rPr>
        <w:t xml:space="preserve"> </w:t>
      </w:r>
      <w:r>
        <w:rPr>
          <w:color w:val="5E6061"/>
          <w:spacing w:val="-2"/>
          <w:w w:val="90"/>
        </w:rPr>
        <w:t>Please</w:t>
      </w:r>
      <w:r>
        <w:rPr>
          <w:color w:val="5E6061"/>
          <w:spacing w:val="-15"/>
          <w:w w:val="90"/>
        </w:rPr>
        <w:t xml:space="preserve"> </w:t>
      </w:r>
      <w:r>
        <w:rPr>
          <w:color w:val="5E6061"/>
          <w:spacing w:val="-2"/>
          <w:w w:val="90"/>
        </w:rPr>
        <w:t>see</w:t>
      </w:r>
      <w:r>
        <w:rPr>
          <w:color w:val="5E6061"/>
          <w:spacing w:val="-15"/>
          <w:w w:val="90"/>
        </w:rPr>
        <w:t xml:space="preserve"> </w:t>
      </w:r>
      <w:r>
        <w:rPr>
          <w:color w:val="5E6061"/>
          <w:spacing w:val="-2"/>
          <w:w w:val="90"/>
        </w:rPr>
        <w:t>tables</w:t>
      </w:r>
      <w:r>
        <w:rPr>
          <w:color w:val="5E6061"/>
          <w:spacing w:val="-12"/>
          <w:w w:val="90"/>
        </w:rPr>
        <w:t xml:space="preserve"> </w:t>
      </w:r>
      <w:r>
        <w:rPr>
          <w:color w:val="5E6061"/>
          <w:spacing w:val="-2"/>
          <w:w w:val="90"/>
        </w:rPr>
        <w:t>1</w:t>
      </w:r>
      <w:r>
        <w:rPr>
          <w:color w:val="5E6061"/>
          <w:spacing w:val="-10"/>
          <w:w w:val="90"/>
        </w:rPr>
        <w:t xml:space="preserve"> </w:t>
      </w:r>
      <w:r>
        <w:rPr>
          <w:color w:val="5E6061"/>
          <w:spacing w:val="-2"/>
          <w:w w:val="90"/>
        </w:rPr>
        <w:t>&amp;</w:t>
      </w:r>
      <w:r>
        <w:rPr>
          <w:color w:val="5E6061"/>
          <w:spacing w:val="-13"/>
          <w:w w:val="90"/>
        </w:rPr>
        <w:t xml:space="preserve"> </w:t>
      </w:r>
      <w:r>
        <w:rPr>
          <w:color w:val="5E6061"/>
          <w:spacing w:val="-2"/>
          <w:w w:val="90"/>
        </w:rPr>
        <w:t>2</w:t>
      </w:r>
      <w:r>
        <w:rPr>
          <w:color w:val="5E6061"/>
          <w:spacing w:val="-18"/>
          <w:w w:val="90"/>
        </w:rPr>
        <w:t xml:space="preserve"> </w:t>
      </w:r>
      <w:r>
        <w:rPr>
          <w:color w:val="5E6061"/>
          <w:spacing w:val="-2"/>
          <w:w w:val="90"/>
        </w:rPr>
        <w:t>at</w:t>
      </w:r>
      <w:r>
        <w:rPr>
          <w:color w:val="5E6061"/>
          <w:spacing w:val="-16"/>
          <w:w w:val="90"/>
        </w:rPr>
        <w:t xml:space="preserve"> </w:t>
      </w:r>
      <w:r>
        <w:rPr>
          <w:color w:val="5E6061"/>
          <w:spacing w:val="-2"/>
          <w:w w:val="90"/>
        </w:rPr>
        <w:t xml:space="preserve">the </w:t>
      </w:r>
      <w:r>
        <w:rPr>
          <w:color w:val="5E6061"/>
          <w:w w:val="90"/>
        </w:rPr>
        <w:t>back</w:t>
      </w:r>
      <w:r>
        <w:rPr>
          <w:color w:val="5E6061"/>
          <w:spacing w:val="-5"/>
          <w:w w:val="90"/>
        </w:rPr>
        <w:t xml:space="preserve"> </w:t>
      </w:r>
      <w:r>
        <w:rPr>
          <w:color w:val="5E6061"/>
          <w:w w:val="90"/>
        </w:rPr>
        <w:t>of</w:t>
      </w:r>
      <w:r>
        <w:rPr>
          <w:color w:val="5E6061"/>
          <w:spacing w:val="-10"/>
          <w:w w:val="90"/>
        </w:rPr>
        <w:t xml:space="preserve"> </w:t>
      </w:r>
      <w:r>
        <w:rPr>
          <w:color w:val="5E6061"/>
          <w:w w:val="90"/>
        </w:rPr>
        <w:t>the</w:t>
      </w:r>
      <w:r>
        <w:rPr>
          <w:color w:val="5E6061"/>
          <w:spacing w:val="-10"/>
          <w:w w:val="90"/>
        </w:rPr>
        <w:t xml:space="preserve"> </w:t>
      </w:r>
      <w:r>
        <w:rPr>
          <w:color w:val="5E6061"/>
          <w:w w:val="90"/>
        </w:rPr>
        <w:t>guide</w:t>
      </w:r>
      <w:r>
        <w:rPr>
          <w:color w:val="5E6061"/>
          <w:spacing w:val="-10"/>
          <w:w w:val="90"/>
        </w:rPr>
        <w:t xml:space="preserve"> </w:t>
      </w:r>
      <w:r>
        <w:rPr>
          <w:color w:val="5E6061"/>
          <w:w w:val="90"/>
        </w:rPr>
        <w:t>for further information.</w:t>
      </w:r>
    </w:p>
    <w:p w14:paraId="36BEA199">
      <w:pPr>
        <w:pStyle w:val="5"/>
        <w:spacing w:after="0" w:line="225" w:lineRule="auto"/>
        <w:sectPr>
          <w:pgSz w:w="11920" w:h="16860"/>
          <w:pgMar w:top="720" w:right="708" w:bottom="660" w:left="708" w:header="0" w:footer="465" w:gutter="0"/>
          <w:cols w:space="720" w:num="1"/>
        </w:sectPr>
      </w:pPr>
    </w:p>
    <w:p w14:paraId="7CDAC356">
      <w:pPr>
        <w:pStyle w:val="5"/>
        <w:ind w:left="8223"/>
        <w:rPr>
          <w:sz w:val="20"/>
        </w:rPr>
      </w:pPr>
      <w:r>
        <w:rPr>
          <w:sz w:val="20"/>
        </w:rPr>
        <w:drawing>
          <wp:inline distT="0" distB="0" distL="0" distR="0">
            <wp:extent cx="1228090" cy="316865"/>
            <wp:effectExtent l="0" t="0" r="0" b="0"/>
            <wp:docPr id="256" name="Image 256"/>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7" cstate="print"/>
                    <a:stretch>
                      <a:fillRect/>
                    </a:stretch>
                  </pic:blipFill>
                  <pic:spPr>
                    <a:xfrm>
                      <a:off x="0" y="0"/>
                      <a:ext cx="1228632" cy="317468"/>
                    </a:xfrm>
                    <a:prstGeom prst="rect">
                      <a:avLst/>
                    </a:prstGeom>
                  </pic:spPr>
                </pic:pic>
              </a:graphicData>
            </a:graphic>
          </wp:inline>
        </w:drawing>
      </w:r>
    </w:p>
    <w:p w14:paraId="3516F9E9">
      <w:pPr>
        <w:pStyle w:val="5"/>
        <w:rPr>
          <w:sz w:val="28"/>
        </w:rPr>
      </w:pPr>
    </w:p>
    <w:p w14:paraId="3C2C8089">
      <w:pPr>
        <w:pStyle w:val="5"/>
        <w:rPr>
          <w:sz w:val="28"/>
        </w:rPr>
      </w:pPr>
    </w:p>
    <w:p w14:paraId="7C0A00A1">
      <w:pPr>
        <w:pStyle w:val="5"/>
        <w:spacing w:before="196"/>
        <w:rPr>
          <w:sz w:val="28"/>
        </w:rPr>
      </w:pPr>
    </w:p>
    <w:p w14:paraId="1C39CABC">
      <w:pPr>
        <w:pStyle w:val="4"/>
        <w:spacing w:before="1"/>
      </w:pPr>
      <w:r>
        <w:rPr>
          <w:color w:val="013B89"/>
          <w:w w:val="90"/>
        </w:rPr>
        <w:t>Commissions</w:t>
      </w:r>
      <w:r>
        <w:rPr>
          <w:color w:val="013B89"/>
          <w:spacing w:val="-10"/>
          <w:w w:val="90"/>
        </w:rPr>
        <w:t xml:space="preserve"> </w:t>
      </w:r>
      <w:r>
        <w:rPr>
          <w:color w:val="013B89"/>
          <w:w w:val="90"/>
        </w:rPr>
        <w:t>&amp;</w:t>
      </w:r>
      <w:r>
        <w:rPr>
          <w:color w:val="013B89"/>
          <w:spacing w:val="-9"/>
          <w:w w:val="90"/>
        </w:rPr>
        <w:t xml:space="preserve"> </w:t>
      </w:r>
      <w:r>
        <w:rPr>
          <w:color w:val="013B89"/>
          <w:spacing w:val="-2"/>
          <w:w w:val="90"/>
        </w:rPr>
        <w:t>incentives</w:t>
      </w:r>
    </w:p>
    <w:p w14:paraId="468F17DA">
      <w:pPr>
        <w:pStyle w:val="5"/>
        <w:spacing w:before="227"/>
        <w:ind w:left="91"/>
        <w:rPr>
          <w:rFonts w:ascii="Arial MT"/>
        </w:rPr>
      </w:pPr>
      <w:r>
        <w:rPr>
          <w:rFonts w:ascii="Arial MT"/>
          <w:color w:val="5E6061"/>
          <w:w w:val="85"/>
        </w:rPr>
        <w:t>Commissions</w:t>
      </w:r>
      <w:r>
        <w:rPr>
          <w:rFonts w:ascii="Arial MT"/>
          <w:color w:val="5E6061"/>
          <w:spacing w:val="-10"/>
        </w:rPr>
        <w:t xml:space="preserve"> </w:t>
      </w:r>
      <w:r>
        <w:rPr>
          <w:rFonts w:ascii="Arial MT"/>
          <w:color w:val="5E6061"/>
          <w:w w:val="85"/>
        </w:rPr>
        <w:t>&amp;</w:t>
      </w:r>
      <w:r>
        <w:rPr>
          <w:rFonts w:ascii="Arial MT"/>
          <w:color w:val="5E6061"/>
          <w:spacing w:val="-10"/>
        </w:rPr>
        <w:t xml:space="preserve"> </w:t>
      </w:r>
      <w:r>
        <w:rPr>
          <w:rFonts w:ascii="Arial MT"/>
          <w:color w:val="5E6061"/>
          <w:w w:val="85"/>
        </w:rPr>
        <w:t>incentives</w:t>
      </w:r>
      <w:r>
        <w:rPr>
          <w:rFonts w:ascii="Arial MT"/>
          <w:color w:val="5E6061"/>
          <w:spacing w:val="-9"/>
        </w:rPr>
        <w:t xml:space="preserve"> </w:t>
      </w:r>
      <w:r>
        <w:rPr>
          <w:rFonts w:ascii="Arial MT"/>
          <w:color w:val="5E6061"/>
          <w:w w:val="85"/>
        </w:rPr>
        <w:t>that</w:t>
      </w:r>
      <w:r>
        <w:rPr>
          <w:rFonts w:ascii="Arial MT"/>
          <w:color w:val="5E6061"/>
          <w:spacing w:val="-1"/>
          <w:w w:val="85"/>
        </w:rPr>
        <w:t xml:space="preserve"> </w:t>
      </w:r>
      <w:r>
        <w:rPr>
          <w:rFonts w:ascii="Arial MT"/>
          <w:color w:val="5E6061"/>
          <w:w w:val="85"/>
        </w:rPr>
        <w:t>apply</w:t>
      </w:r>
      <w:r>
        <w:rPr>
          <w:rFonts w:ascii="Arial MT"/>
          <w:color w:val="5E6061"/>
          <w:spacing w:val="-4"/>
          <w:w w:val="85"/>
        </w:rPr>
        <w:t xml:space="preserve"> </w:t>
      </w:r>
      <w:r>
        <w:rPr>
          <w:rFonts w:ascii="Arial MT"/>
          <w:color w:val="5E6061"/>
          <w:w w:val="85"/>
        </w:rPr>
        <w:t>to</w:t>
      </w:r>
      <w:r>
        <w:rPr>
          <w:rFonts w:ascii="Arial MT"/>
          <w:color w:val="5E6061"/>
          <w:spacing w:val="-6"/>
        </w:rPr>
        <w:t xml:space="preserve"> </w:t>
      </w:r>
      <w:r>
        <w:rPr>
          <w:rFonts w:ascii="Arial MT"/>
          <w:color w:val="5E6061"/>
          <w:spacing w:val="-5"/>
          <w:w w:val="85"/>
        </w:rPr>
        <w:t>me:</w:t>
      </w:r>
    </w:p>
    <w:p w14:paraId="353FA13B">
      <w:pPr>
        <w:pStyle w:val="5"/>
        <w:spacing w:before="206"/>
        <w:ind w:left="91"/>
      </w:pPr>
      <w:r>
        <w:rPr>
          <w:color w:val="5E6061"/>
          <w:w w:val="85"/>
        </w:rPr>
        <w:t>On</w:t>
      </w:r>
      <w:r>
        <w:rPr>
          <w:color w:val="5E6061"/>
          <w:spacing w:val="-5"/>
        </w:rPr>
        <w:t xml:space="preserve"> </w:t>
      </w:r>
      <w:r>
        <w:rPr>
          <w:color w:val="5E6061"/>
          <w:w w:val="85"/>
        </w:rPr>
        <w:t>settlement</w:t>
      </w:r>
      <w:r>
        <w:rPr>
          <w:color w:val="5E6061"/>
          <w:spacing w:val="-10"/>
        </w:rPr>
        <w:t xml:space="preserve"> </w:t>
      </w:r>
      <w:r>
        <w:rPr>
          <w:color w:val="5E6061"/>
          <w:w w:val="85"/>
        </w:rPr>
        <w:t>of</w:t>
      </w:r>
      <w:r>
        <w:rPr>
          <w:color w:val="5E6061"/>
          <w:spacing w:val="-10"/>
        </w:rPr>
        <w:t xml:space="preserve"> </w:t>
      </w:r>
      <w:r>
        <w:rPr>
          <w:color w:val="5E6061"/>
          <w:w w:val="85"/>
        </w:rPr>
        <w:t>a</w:t>
      </w:r>
      <w:r>
        <w:rPr>
          <w:color w:val="5E6061"/>
          <w:spacing w:val="-1"/>
          <w:w w:val="85"/>
        </w:rPr>
        <w:t xml:space="preserve"> </w:t>
      </w:r>
      <w:r>
        <w:rPr>
          <w:color w:val="5E6061"/>
          <w:w w:val="85"/>
        </w:rPr>
        <w:t>loan,</w:t>
      </w:r>
      <w:r>
        <w:rPr>
          <w:color w:val="5E6061"/>
          <w:spacing w:val="-6"/>
        </w:rPr>
        <w:t xml:space="preserve"> </w:t>
      </w:r>
      <w:r>
        <w:rPr>
          <w:color w:val="5E6061"/>
          <w:w w:val="85"/>
        </w:rPr>
        <w:t>the</w:t>
      </w:r>
      <w:r>
        <w:rPr>
          <w:color w:val="5E6061"/>
          <w:spacing w:val="-10"/>
        </w:rPr>
        <w:t xml:space="preserve"> </w:t>
      </w:r>
      <w:r>
        <w:rPr>
          <w:color w:val="5E6061"/>
          <w:w w:val="85"/>
        </w:rPr>
        <w:t>lender</w:t>
      </w:r>
      <w:r>
        <w:rPr>
          <w:color w:val="5E6061"/>
          <w:spacing w:val="1"/>
        </w:rPr>
        <w:t xml:space="preserve"> </w:t>
      </w:r>
      <w:r>
        <w:rPr>
          <w:color w:val="5E6061"/>
          <w:w w:val="85"/>
        </w:rPr>
        <w:t>usually</w:t>
      </w:r>
      <w:r>
        <w:rPr>
          <w:color w:val="5E6061"/>
          <w:spacing w:val="-12"/>
        </w:rPr>
        <w:t xml:space="preserve"> </w:t>
      </w:r>
      <w:r>
        <w:rPr>
          <w:color w:val="5E6061"/>
          <w:w w:val="85"/>
        </w:rPr>
        <w:t>provides</w:t>
      </w:r>
      <w:r>
        <w:rPr>
          <w:color w:val="5E6061"/>
          <w:spacing w:val="-6"/>
        </w:rPr>
        <w:t xml:space="preserve"> </w:t>
      </w:r>
      <w:r>
        <w:rPr>
          <w:color w:val="5E6061"/>
          <w:w w:val="85"/>
        </w:rPr>
        <w:t>me</w:t>
      </w:r>
      <w:r>
        <w:rPr>
          <w:color w:val="5E6061"/>
          <w:spacing w:val="-9"/>
        </w:rPr>
        <w:t xml:space="preserve"> </w:t>
      </w:r>
      <w:r>
        <w:rPr>
          <w:color w:val="5E6061"/>
          <w:w w:val="85"/>
        </w:rPr>
        <w:t>with</w:t>
      </w:r>
      <w:r>
        <w:rPr>
          <w:color w:val="5E6061"/>
          <w:spacing w:val="-5"/>
        </w:rPr>
        <w:t xml:space="preserve"> </w:t>
      </w:r>
      <w:r>
        <w:rPr>
          <w:color w:val="5E6061"/>
          <w:w w:val="85"/>
        </w:rPr>
        <w:t>a</w:t>
      </w:r>
      <w:r>
        <w:rPr>
          <w:color w:val="5E6061"/>
          <w:spacing w:val="-2"/>
          <w:w w:val="85"/>
        </w:rPr>
        <w:t xml:space="preserve"> </w:t>
      </w:r>
      <w:r>
        <w:rPr>
          <w:color w:val="5E6061"/>
          <w:w w:val="85"/>
        </w:rPr>
        <w:t>commission</w:t>
      </w:r>
      <w:r>
        <w:rPr>
          <w:color w:val="5E6061"/>
          <w:spacing w:val="-5"/>
        </w:rPr>
        <w:t xml:space="preserve"> </w:t>
      </w:r>
      <w:r>
        <w:rPr>
          <w:color w:val="5E6061"/>
          <w:spacing w:val="-2"/>
          <w:w w:val="85"/>
        </w:rPr>
        <w:t>payment.</w:t>
      </w:r>
    </w:p>
    <w:p w14:paraId="3EB22B88">
      <w:pPr>
        <w:pStyle w:val="5"/>
        <w:spacing w:before="209" w:line="225" w:lineRule="auto"/>
        <w:ind w:left="91" w:right="141"/>
      </w:pPr>
      <w:r>
        <w:rPr>
          <w:color w:val="5E6061"/>
          <w:w w:val="90"/>
        </w:rPr>
        <w:t>The</w:t>
      </w:r>
      <w:r>
        <w:rPr>
          <w:color w:val="5E6061"/>
          <w:spacing w:val="-13"/>
          <w:w w:val="90"/>
        </w:rPr>
        <w:t xml:space="preserve"> </w:t>
      </w:r>
      <w:r>
        <w:rPr>
          <w:color w:val="5E6061"/>
          <w:w w:val="90"/>
        </w:rPr>
        <w:t>commission</w:t>
      </w:r>
      <w:r>
        <w:rPr>
          <w:color w:val="5E6061"/>
          <w:spacing w:val="-9"/>
          <w:w w:val="90"/>
        </w:rPr>
        <w:t xml:space="preserve"> </w:t>
      </w:r>
      <w:r>
        <w:rPr>
          <w:color w:val="5E6061"/>
          <w:w w:val="90"/>
        </w:rPr>
        <w:t>is</w:t>
      </w:r>
      <w:r>
        <w:rPr>
          <w:color w:val="5E6061"/>
          <w:spacing w:val="-10"/>
          <w:w w:val="90"/>
        </w:rPr>
        <w:t xml:space="preserve"> </w:t>
      </w:r>
      <w:r>
        <w:rPr>
          <w:color w:val="5E6061"/>
          <w:w w:val="90"/>
        </w:rPr>
        <w:t>generally</w:t>
      </w:r>
      <w:r>
        <w:rPr>
          <w:color w:val="5E6061"/>
          <w:spacing w:val="-15"/>
          <w:w w:val="90"/>
        </w:rPr>
        <w:t xml:space="preserve"> </w:t>
      </w:r>
      <w:r>
        <w:rPr>
          <w:color w:val="5E6061"/>
          <w:w w:val="90"/>
        </w:rPr>
        <w:t>an</w:t>
      </w:r>
      <w:r>
        <w:rPr>
          <w:color w:val="5E6061"/>
          <w:spacing w:val="-9"/>
          <w:w w:val="90"/>
        </w:rPr>
        <w:t xml:space="preserve"> </w:t>
      </w:r>
      <w:r>
        <w:rPr>
          <w:color w:val="5E6061"/>
          <w:w w:val="90"/>
        </w:rPr>
        <w:t>upfront</w:t>
      </w:r>
      <w:r>
        <w:rPr>
          <w:color w:val="5E6061"/>
          <w:spacing w:val="-13"/>
          <w:w w:val="90"/>
        </w:rPr>
        <w:t xml:space="preserve"> </w:t>
      </w:r>
      <w:r>
        <w:rPr>
          <w:color w:val="5E6061"/>
          <w:w w:val="90"/>
        </w:rPr>
        <w:t>commission</w:t>
      </w:r>
      <w:r>
        <w:rPr>
          <w:color w:val="5E6061"/>
          <w:spacing w:val="-9"/>
          <w:w w:val="90"/>
        </w:rPr>
        <w:t xml:space="preserve"> </w:t>
      </w:r>
      <w:r>
        <w:rPr>
          <w:color w:val="5E6061"/>
          <w:w w:val="90"/>
        </w:rPr>
        <w:t>payment</w:t>
      </w:r>
      <w:r>
        <w:rPr>
          <w:color w:val="5E6061"/>
          <w:spacing w:val="-13"/>
          <w:w w:val="90"/>
        </w:rPr>
        <w:t xml:space="preserve"> </w:t>
      </w:r>
      <w:r>
        <w:rPr>
          <w:color w:val="5E6061"/>
          <w:w w:val="90"/>
        </w:rPr>
        <w:t>but</w:t>
      </w:r>
      <w:r>
        <w:rPr>
          <w:color w:val="5E6061"/>
          <w:spacing w:val="-13"/>
          <w:w w:val="90"/>
        </w:rPr>
        <w:t xml:space="preserve"> </w:t>
      </w:r>
      <w:r>
        <w:rPr>
          <w:color w:val="5E6061"/>
          <w:w w:val="90"/>
        </w:rPr>
        <w:t>an</w:t>
      </w:r>
      <w:r>
        <w:rPr>
          <w:color w:val="5E6061"/>
          <w:spacing w:val="-9"/>
          <w:w w:val="90"/>
        </w:rPr>
        <w:t xml:space="preserve"> </w:t>
      </w:r>
      <w:r>
        <w:rPr>
          <w:color w:val="5E6061"/>
          <w:w w:val="90"/>
        </w:rPr>
        <w:t>ongoing</w:t>
      </w:r>
      <w:r>
        <w:rPr>
          <w:color w:val="5E6061"/>
          <w:spacing w:val="-7"/>
          <w:w w:val="90"/>
        </w:rPr>
        <w:t xml:space="preserve"> </w:t>
      </w:r>
      <w:r>
        <w:rPr>
          <w:color w:val="5E6061"/>
          <w:w w:val="90"/>
        </w:rPr>
        <w:t>commission</w:t>
      </w:r>
      <w:r>
        <w:rPr>
          <w:color w:val="5E6061"/>
          <w:spacing w:val="-9"/>
          <w:w w:val="90"/>
        </w:rPr>
        <w:t xml:space="preserve"> </w:t>
      </w:r>
      <w:r>
        <w:rPr>
          <w:color w:val="5E6061"/>
          <w:w w:val="90"/>
        </w:rPr>
        <w:t>payment</w:t>
      </w:r>
      <w:r>
        <w:rPr>
          <w:color w:val="5E6061"/>
          <w:spacing w:val="-13"/>
          <w:w w:val="90"/>
        </w:rPr>
        <w:t xml:space="preserve"> </w:t>
      </w:r>
      <w:r>
        <w:rPr>
          <w:color w:val="5E6061"/>
          <w:w w:val="90"/>
        </w:rPr>
        <w:t xml:space="preserve">may </w:t>
      </w:r>
      <w:r>
        <w:rPr>
          <w:color w:val="5E6061"/>
          <w:w w:val="85"/>
        </w:rPr>
        <w:t xml:space="preserve">also be paid by the lender. The upfront commission is calculated as a percentage of the loan at drawdown. </w:t>
      </w:r>
      <w:r>
        <w:rPr>
          <w:color w:val="5E6061"/>
          <w:spacing w:val="-2"/>
          <w:w w:val="90"/>
        </w:rPr>
        <w:t>An</w:t>
      </w:r>
      <w:r>
        <w:rPr>
          <w:color w:val="5E6061"/>
          <w:spacing w:val="-5"/>
          <w:w w:val="90"/>
        </w:rPr>
        <w:t xml:space="preserve"> </w:t>
      </w:r>
      <w:r>
        <w:rPr>
          <w:color w:val="5E6061"/>
          <w:spacing w:val="-2"/>
          <w:w w:val="90"/>
        </w:rPr>
        <w:t>ongoing</w:t>
      </w:r>
      <w:r>
        <w:rPr>
          <w:color w:val="5E6061"/>
          <w:spacing w:val="-3"/>
          <w:w w:val="90"/>
        </w:rPr>
        <w:t xml:space="preserve"> </w:t>
      </w:r>
      <w:r>
        <w:rPr>
          <w:color w:val="5E6061"/>
          <w:spacing w:val="-2"/>
          <w:w w:val="90"/>
        </w:rPr>
        <w:t>commission</w:t>
      </w:r>
      <w:r>
        <w:rPr>
          <w:color w:val="5E6061"/>
          <w:spacing w:val="-5"/>
          <w:w w:val="90"/>
        </w:rPr>
        <w:t xml:space="preserve"> </w:t>
      </w:r>
      <w:r>
        <w:rPr>
          <w:color w:val="5E6061"/>
          <w:spacing w:val="-2"/>
          <w:w w:val="90"/>
        </w:rPr>
        <w:t>is</w:t>
      </w:r>
      <w:r>
        <w:rPr>
          <w:color w:val="5E6061"/>
          <w:spacing w:val="-6"/>
          <w:w w:val="90"/>
        </w:rPr>
        <w:t xml:space="preserve"> </w:t>
      </w:r>
      <w:r>
        <w:rPr>
          <w:color w:val="5E6061"/>
          <w:spacing w:val="-2"/>
          <w:w w:val="90"/>
        </w:rPr>
        <w:t>calculated</w:t>
      </w:r>
      <w:r>
        <w:rPr>
          <w:color w:val="5E6061"/>
          <w:spacing w:val="-4"/>
          <w:w w:val="90"/>
        </w:rPr>
        <w:t xml:space="preserve"> </w:t>
      </w:r>
      <w:r>
        <w:rPr>
          <w:color w:val="5E6061"/>
          <w:spacing w:val="-2"/>
          <w:w w:val="90"/>
        </w:rPr>
        <w:t>as</w:t>
      </w:r>
      <w:r>
        <w:rPr>
          <w:color w:val="5E6061"/>
          <w:spacing w:val="-6"/>
          <w:w w:val="90"/>
        </w:rPr>
        <w:t xml:space="preserve"> </w:t>
      </w:r>
      <w:r>
        <w:rPr>
          <w:color w:val="5E6061"/>
          <w:spacing w:val="-2"/>
          <w:w w:val="90"/>
        </w:rPr>
        <w:t>a</w:t>
      </w:r>
      <w:r>
        <w:rPr>
          <w:color w:val="5E6061"/>
          <w:spacing w:val="-13"/>
          <w:w w:val="90"/>
        </w:rPr>
        <w:t xml:space="preserve"> </w:t>
      </w:r>
      <w:r>
        <w:rPr>
          <w:color w:val="5E6061"/>
          <w:spacing w:val="-2"/>
          <w:w w:val="90"/>
        </w:rPr>
        <w:t>percentage</w:t>
      </w:r>
      <w:r>
        <w:rPr>
          <w:color w:val="5E6061"/>
          <w:spacing w:val="-10"/>
          <w:w w:val="90"/>
        </w:rPr>
        <w:t xml:space="preserve"> </w:t>
      </w:r>
      <w:r>
        <w:rPr>
          <w:color w:val="5E6061"/>
          <w:spacing w:val="-2"/>
          <w:w w:val="90"/>
        </w:rPr>
        <w:t>of</w:t>
      </w:r>
      <w:r>
        <w:rPr>
          <w:color w:val="5E6061"/>
          <w:spacing w:val="-10"/>
          <w:w w:val="90"/>
        </w:rPr>
        <w:t xml:space="preserve"> </w:t>
      </w:r>
      <w:r>
        <w:rPr>
          <w:color w:val="5E6061"/>
          <w:spacing w:val="-2"/>
          <w:w w:val="90"/>
        </w:rPr>
        <w:t>the</w:t>
      </w:r>
      <w:r>
        <w:rPr>
          <w:color w:val="5E6061"/>
          <w:spacing w:val="-10"/>
          <w:w w:val="90"/>
        </w:rPr>
        <w:t xml:space="preserve"> </w:t>
      </w:r>
      <w:r>
        <w:rPr>
          <w:color w:val="5E6061"/>
          <w:spacing w:val="-2"/>
          <w:w w:val="90"/>
        </w:rPr>
        <w:t>loan</w:t>
      </w:r>
      <w:r>
        <w:rPr>
          <w:color w:val="5E6061"/>
          <w:spacing w:val="-5"/>
          <w:w w:val="90"/>
        </w:rPr>
        <w:t xml:space="preserve"> </w:t>
      </w:r>
      <w:r>
        <w:rPr>
          <w:color w:val="5E6061"/>
          <w:spacing w:val="-2"/>
          <w:w w:val="90"/>
        </w:rPr>
        <w:t>outstanding</w:t>
      </w:r>
      <w:r>
        <w:rPr>
          <w:color w:val="5E6061"/>
          <w:spacing w:val="-3"/>
          <w:w w:val="90"/>
        </w:rPr>
        <w:t xml:space="preserve"> </w:t>
      </w:r>
      <w:r>
        <w:rPr>
          <w:color w:val="5E6061"/>
          <w:spacing w:val="-2"/>
          <w:w w:val="90"/>
        </w:rPr>
        <w:t>at</w:t>
      </w:r>
      <w:r>
        <w:rPr>
          <w:color w:val="5E6061"/>
          <w:spacing w:val="-10"/>
          <w:w w:val="90"/>
        </w:rPr>
        <w:t xml:space="preserve"> </w:t>
      </w:r>
      <w:r>
        <w:rPr>
          <w:color w:val="5E6061"/>
          <w:spacing w:val="-2"/>
          <w:w w:val="90"/>
        </w:rPr>
        <w:t>the</w:t>
      </w:r>
      <w:r>
        <w:rPr>
          <w:color w:val="5E6061"/>
          <w:spacing w:val="-10"/>
          <w:w w:val="90"/>
        </w:rPr>
        <w:t xml:space="preserve"> </w:t>
      </w:r>
      <w:r>
        <w:rPr>
          <w:color w:val="5E6061"/>
          <w:spacing w:val="-2"/>
          <w:w w:val="90"/>
        </w:rPr>
        <w:t>relevant</w:t>
      </w:r>
      <w:r>
        <w:rPr>
          <w:color w:val="5E6061"/>
          <w:spacing w:val="-10"/>
          <w:w w:val="90"/>
        </w:rPr>
        <w:t xml:space="preserve"> </w:t>
      </w:r>
      <w:r>
        <w:rPr>
          <w:color w:val="5E6061"/>
          <w:spacing w:val="-2"/>
          <w:w w:val="90"/>
        </w:rPr>
        <w:t>time.</w:t>
      </w:r>
    </w:p>
    <w:p w14:paraId="653E958E">
      <w:pPr>
        <w:pStyle w:val="5"/>
        <w:spacing w:before="214"/>
        <w:ind w:left="91"/>
      </w:pPr>
      <w:r>
        <w:rPr>
          <w:color w:val="5E6061"/>
          <w:w w:val="85"/>
        </w:rPr>
        <w:t>I</w:t>
      </w:r>
      <w:r>
        <w:rPr>
          <w:color w:val="5E6061"/>
          <w:spacing w:val="-12"/>
        </w:rPr>
        <w:t xml:space="preserve"> </w:t>
      </w:r>
      <w:r>
        <w:rPr>
          <w:color w:val="5E6061"/>
          <w:w w:val="85"/>
        </w:rPr>
        <w:t>may</w:t>
      </w:r>
      <w:r>
        <w:rPr>
          <w:color w:val="5E6061"/>
          <w:spacing w:val="-11"/>
          <w:w w:val="85"/>
        </w:rPr>
        <w:t xml:space="preserve"> </w:t>
      </w:r>
      <w:r>
        <w:rPr>
          <w:color w:val="5E6061"/>
          <w:w w:val="85"/>
        </w:rPr>
        <w:t>also</w:t>
      </w:r>
      <w:r>
        <w:rPr>
          <w:color w:val="5E6061"/>
          <w:spacing w:val="-5"/>
          <w:w w:val="85"/>
        </w:rPr>
        <w:t xml:space="preserve"> </w:t>
      </w:r>
      <w:r>
        <w:rPr>
          <w:color w:val="5E6061"/>
          <w:w w:val="85"/>
        </w:rPr>
        <w:t>receive</w:t>
      </w:r>
      <w:r>
        <w:rPr>
          <w:color w:val="5E6061"/>
          <w:spacing w:val="-10"/>
          <w:w w:val="85"/>
        </w:rPr>
        <w:t xml:space="preserve"> </w:t>
      </w:r>
      <w:r>
        <w:rPr>
          <w:color w:val="5E6061"/>
          <w:w w:val="85"/>
        </w:rPr>
        <w:t>a</w:t>
      </w:r>
      <w:r>
        <w:rPr>
          <w:color w:val="5E6061"/>
          <w:spacing w:val="-12"/>
          <w:w w:val="85"/>
        </w:rPr>
        <w:t xml:space="preserve"> </w:t>
      </w:r>
      <w:r>
        <w:rPr>
          <w:color w:val="5E6061"/>
          <w:w w:val="85"/>
        </w:rPr>
        <w:t>fixed</w:t>
      </w:r>
      <w:r>
        <w:rPr>
          <w:color w:val="5E6061"/>
          <w:spacing w:val="-5"/>
          <w:w w:val="85"/>
        </w:rPr>
        <w:t xml:space="preserve"> </w:t>
      </w:r>
      <w:r>
        <w:rPr>
          <w:color w:val="5E6061"/>
          <w:w w:val="85"/>
        </w:rPr>
        <w:t>rate</w:t>
      </w:r>
      <w:r>
        <w:rPr>
          <w:color w:val="5E6061"/>
          <w:spacing w:val="-10"/>
          <w:w w:val="85"/>
        </w:rPr>
        <w:t xml:space="preserve"> </w:t>
      </w:r>
      <w:r>
        <w:rPr>
          <w:color w:val="5E6061"/>
          <w:w w:val="85"/>
        </w:rPr>
        <w:t>roll</w:t>
      </w:r>
      <w:r>
        <w:rPr>
          <w:color w:val="5E6061"/>
          <w:spacing w:val="-7"/>
          <w:w w:val="85"/>
        </w:rPr>
        <w:t xml:space="preserve"> </w:t>
      </w:r>
      <w:r>
        <w:rPr>
          <w:color w:val="5E6061"/>
          <w:w w:val="85"/>
        </w:rPr>
        <w:t>over</w:t>
      </w:r>
      <w:r>
        <w:rPr>
          <w:color w:val="5E6061"/>
          <w:spacing w:val="-1"/>
          <w:w w:val="85"/>
        </w:rPr>
        <w:t xml:space="preserve"> </w:t>
      </w:r>
      <w:r>
        <w:rPr>
          <w:color w:val="5E6061"/>
          <w:w w:val="85"/>
        </w:rPr>
        <w:t>fee</w:t>
      </w:r>
      <w:r>
        <w:rPr>
          <w:color w:val="5E6061"/>
          <w:spacing w:val="-9"/>
          <w:w w:val="85"/>
        </w:rPr>
        <w:t xml:space="preserve"> </w:t>
      </w:r>
      <w:r>
        <w:rPr>
          <w:color w:val="5E6061"/>
          <w:w w:val="85"/>
        </w:rPr>
        <w:t>from</w:t>
      </w:r>
      <w:r>
        <w:rPr>
          <w:color w:val="5E6061"/>
          <w:spacing w:val="-10"/>
        </w:rPr>
        <w:t xml:space="preserve"> </w:t>
      </w:r>
      <w:r>
        <w:rPr>
          <w:color w:val="5E6061"/>
          <w:w w:val="85"/>
        </w:rPr>
        <w:t>the</w:t>
      </w:r>
      <w:r>
        <w:rPr>
          <w:color w:val="5E6061"/>
          <w:spacing w:val="-10"/>
          <w:w w:val="85"/>
        </w:rPr>
        <w:t xml:space="preserve"> </w:t>
      </w:r>
      <w:r>
        <w:rPr>
          <w:color w:val="5E6061"/>
          <w:w w:val="85"/>
        </w:rPr>
        <w:t>lender</w:t>
      </w:r>
      <w:r>
        <w:rPr>
          <w:color w:val="5E6061"/>
          <w:spacing w:val="-1"/>
          <w:w w:val="85"/>
        </w:rPr>
        <w:t xml:space="preserve"> </w:t>
      </w:r>
      <w:r>
        <w:rPr>
          <w:color w:val="5E6061"/>
          <w:w w:val="85"/>
        </w:rPr>
        <w:t>if</w:t>
      </w:r>
      <w:r>
        <w:rPr>
          <w:color w:val="5E6061"/>
          <w:spacing w:val="-9"/>
          <w:w w:val="85"/>
        </w:rPr>
        <w:t xml:space="preserve"> </w:t>
      </w:r>
      <w:r>
        <w:rPr>
          <w:color w:val="5E6061"/>
          <w:w w:val="85"/>
        </w:rPr>
        <w:t>I</w:t>
      </w:r>
      <w:r>
        <w:rPr>
          <w:color w:val="5E6061"/>
          <w:spacing w:val="-9"/>
        </w:rPr>
        <w:t xml:space="preserve"> </w:t>
      </w:r>
      <w:r>
        <w:rPr>
          <w:color w:val="5E6061"/>
          <w:w w:val="85"/>
        </w:rPr>
        <w:t>assist</w:t>
      </w:r>
      <w:r>
        <w:rPr>
          <w:color w:val="5E6061"/>
          <w:spacing w:val="-10"/>
          <w:w w:val="85"/>
        </w:rPr>
        <w:t xml:space="preserve"> </w:t>
      </w:r>
      <w:r>
        <w:rPr>
          <w:color w:val="5E6061"/>
          <w:w w:val="85"/>
        </w:rPr>
        <w:t>in</w:t>
      </w:r>
      <w:r>
        <w:rPr>
          <w:color w:val="5E6061"/>
          <w:spacing w:val="-6"/>
          <w:w w:val="85"/>
        </w:rPr>
        <w:t xml:space="preserve"> </w:t>
      </w:r>
      <w:r>
        <w:rPr>
          <w:color w:val="5E6061"/>
          <w:w w:val="85"/>
        </w:rPr>
        <w:t>refixing</w:t>
      </w:r>
      <w:r>
        <w:rPr>
          <w:color w:val="5E6061"/>
          <w:spacing w:val="-3"/>
          <w:w w:val="85"/>
        </w:rPr>
        <w:t xml:space="preserve"> </w:t>
      </w:r>
      <w:r>
        <w:rPr>
          <w:color w:val="5E6061"/>
          <w:w w:val="85"/>
        </w:rPr>
        <w:t xml:space="preserve">your </w:t>
      </w:r>
      <w:r>
        <w:rPr>
          <w:color w:val="5E6061"/>
          <w:spacing w:val="-2"/>
          <w:w w:val="85"/>
        </w:rPr>
        <w:t>loan.</w:t>
      </w:r>
    </w:p>
    <w:p w14:paraId="56709280">
      <w:pPr>
        <w:pStyle w:val="5"/>
        <w:spacing w:before="223" w:line="225" w:lineRule="auto"/>
        <w:ind w:left="91" w:right="202"/>
      </w:pPr>
      <w:r>
        <w:rPr>
          <w:color w:val="5E6061"/>
          <w:spacing w:val="-2"/>
          <w:w w:val="90"/>
        </w:rPr>
        <w:t>The</w:t>
      </w:r>
      <w:r>
        <w:rPr>
          <w:color w:val="5E6061"/>
          <w:spacing w:val="-8"/>
          <w:w w:val="90"/>
        </w:rPr>
        <w:t xml:space="preserve"> </w:t>
      </w:r>
      <w:r>
        <w:rPr>
          <w:color w:val="5E6061"/>
          <w:spacing w:val="-2"/>
          <w:w w:val="90"/>
        </w:rPr>
        <w:t>maximum percentage</w:t>
      </w:r>
      <w:r>
        <w:rPr>
          <w:color w:val="5E6061"/>
          <w:spacing w:val="-8"/>
          <w:w w:val="90"/>
        </w:rPr>
        <w:t xml:space="preserve"> </w:t>
      </w:r>
      <w:r>
        <w:rPr>
          <w:color w:val="5E6061"/>
          <w:spacing w:val="-2"/>
          <w:w w:val="90"/>
        </w:rPr>
        <w:t>that</w:t>
      </w:r>
      <w:r>
        <w:rPr>
          <w:color w:val="5E6061"/>
          <w:spacing w:val="-8"/>
          <w:w w:val="90"/>
        </w:rPr>
        <w:t xml:space="preserve"> </w:t>
      </w:r>
      <w:r>
        <w:rPr>
          <w:color w:val="5E6061"/>
          <w:spacing w:val="-2"/>
          <w:w w:val="90"/>
        </w:rPr>
        <w:t>each</w:t>
      </w:r>
      <w:r>
        <w:rPr>
          <w:color w:val="5E6061"/>
          <w:spacing w:val="-4"/>
          <w:w w:val="90"/>
        </w:rPr>
        <w:t xml:space="preserve"> </w:t>
      </w:r>
      <w:r>
        <w:rPr>
          <w:color w:val="5E6061"/>
          <w:spacing w:val="-2"/>
          <w:w w:val="90"/>
        </w:rPr>
        <w:t>lender uses</w:t>
      </w:r>
      <w:r>
        <w:rPr>
          <w:color w:val="5E6061"/>
          <w:spacing w:val="-5"/>
          <w:w w:val="90"/>
        </w:rPr>
        <w:t xml:space="preserve"> </w:t>
      </w:r>
      <w:r>
        <w:rPr>
          <w:color w:val="5E6061"/>
          <w:spacing w:val="-2"/>
          <w:w w:val="90"/>
        </w:rPr>
        <w:t>to</w:t>
      </w:r>
      <w:r>
        <w:rPr>
          <w:color w:val="5E6061"/>
          <w:spacing w:val="-3"/>
          <w:w w:val="90"/>
        </w:rPr>
        <w:t xml:space="preserve"> </w:t>
      </w:r>
      <w:r>
        <w:rPr>
          <w:color w:val="5E6061"/>
          <w:spacing w:val="-2"/>
          <w:w w:val="90"/>
        </w:rPr>
        <w:t>calculate</w:t>
      </w:r>
      <w:r>
        <w:rPr>
          <w:color w:val="5E6061"/>
          <w:spacing w:val="-8"/>
          <w:w w:val="90"/>
        </w:rPr>
        <w:t xml:space="preserve"> </w:t>
      </w:r>
      <w:r>
        <w:rPr>
          <w:color w:val="5E6061"/>
          <w:spacing w:val="-2"/>
          <w:w w:val="90"/>
        </w:rPr>
        <w:t>upfront</w:t>
      </w:r>
      <w:r>
        <w:rPr>
          <w:color w:val="5E6061"/>
          <w:spacing w:val="-8"/>
          <w:w w:val="90"/>
        </w:rPr>
        <w:t xml:space="preserve"> </w:t>
      </w:r>
      <w:r>
        <w:rPr>
          <w:color w:val="5E6061"/>
          <w:spacing w:val="-2"/>
          <w:w w:val="90"/>
        </w:rPr>
        <w:t>and</w:t>
      </w:r>
      <w:r>
        <w:rPr>
          <w:color w:val="5E6061"/>
          <w:spacing w:val="-3"/>
          <w:w w:val="90"/>
        </w:rPr>
        <w:t xml:space="preserve"> </w:t>
      </w:r>
      <w:r>
        <w:rPr>
          <w:color w:val="5E6061"/>
          <w:spacing w:val="-2"/>
          <w:w w:val="90"/>
        </w:rPr>
        <w:t>ongoing commissions,</w:t>
      </w:r>
      <w:r>
        <w:rPr>
          <w:color w:val="5E6061"/>
          <w:spacing w:val="-5"/>
          <w:w w:val="90"/>
        </w:rPr>
        <w:t xml:space="preserve"> </w:t>
      </w:r>
      <w:r>
        <w:rPr>
          <w:color w:val="5E6061"/>
          <w:spacing w:val="-2"/>
          <w:w w:val="90"/>
        </w:rPr>
        <w:t>and</w:t>
      </w:r>
      <w:r>
        <w:rPr>
          <w:color w:val="5E6061"/>
          <w:spacing w:val="-3"/>
          <w:w w:val="90"/>
        </w:rPr>
        <w:t xml:space="preserve"> </w:t>
      </w:r>
      <w:r>
        <w:rPr>
          <w:color w:val="5E6061"/>
          <w:spacing w:val="-2"/>
          <w:w w:val="90"/>
        </w:rPr>
        <w:t xml:space="preserve">the </w:t>
      </w:r>
      <w:r>
        <w:rPr>
          <w:color w:val="5E6061"/>
          <w:w w:val="85"/>
        </w:rPr>
        <w:t>maximum fixed</w:t>
      </w:r>
      <w:r>
        <w:rPr>
          <w:color w:val="5E6061"/>
          <w:spacing w:val="-4"/>
          <w:w w:val="85"/>
        </w:rPr>
        <w:t xml:space="preserve"> </w:t>
      </w:r>
      <w:r>
        <w:rPr>
          <w:color w:val="5E6061"/>
          <w:w w:val="85"/>
        </w:rPr>
        <w:t>rate</w:t>
      </w:r>
      <w:r>
        <w:rPr>
          <w:color w:val="5E6061"/>
          <w:spacing w:val="-9"/>
          <w:w w:val="85"/>
        </w:rPr>
        <w:t xml:space="preserve"> </w:t>
      </w:r>
      <w:r>
        <w:rPr>
          <w:color w:val="5E6061"/>
          <w:w w:val="85"/>
        </w:rPr>
        <w:t>roll</w:t>
      </w:r>
      <w:r>
        <w:rPr>
          <w:color w:val="5E6061"/>
          <w:spacing w:val="-7"/>
          <w:w w:val="85"/>
        </w:rPr>
        <w:t xml:space="preserve"> </w:t>
      </w:r>
      <w:r>
        <w:rPr>
          <w:color w:val="5E6061"/>
          <w:w w:val="85"/>
        </w:rPr>
        <w:t>over fees</w:t>
      </w:r>
      <w:r>
        <w:rPr>
          <w:color w:val="5E6061"/>
          <w:spacing w:val="-6"/>
          <w:w w:val="85"/>
        </w:rPr>
        <w:t xml:space="preserve"> </w:t>
      </w:r>
      <w:r>
        <w:rPr>
          <w:color w:val="5E6061"/>
          <w:w w:val="85"/>
        </w:rPr>
        <w:t>(refix</w:t>
      </w:r>
      <w:r>
        <w:rPr>
          <w:color w:val="5E6061"/>
          <w:spacing w:val="-10"/>
          <w:w w:val="85"/>
        </w:rPr>
        <w:t xml:space="preserve"> </w:t>
      </w:r>
      <w:r>
        <w:rPr>
          <w:color w:val="5E6061"/>
          <w:w w:val="85"/>
        </w:rPr>
        <w:t>fees),</w:t>
      </w:r>
      <w:r>
        <w:rPr>
          <w:color w:val="5E6061"/>
          <w:spacing w:val="-6"/>
          <w:w w:val="85"/>
        </w:rPr>
        <w:t xml:space="preserve"> </w:t>
      </w:r>
      <w:r>
        <w:rPr>
          <w:color w:val="5E6061"/>
          <w:w w:val="85"/>
        </w:rPr>
        <w:t>are</w:t>
      </w:r>
      <w:r>
        <w:rPr>
          <w:color w:val="5E6061"/>
          <w:spacing w:val="-9"/>
          <w:w w:val="85"/>
        </w:rPr>
        <w:t xml:space="preserve"> </w:t>
      </w:r>
      <w:r>
        <w:rPr>
          <w:color w:val="5E6061"/>
          <w:w w:val="85"/>
        </w:rPr>
        <w:t>set</w:t>
      </w:r>
      <w:r>
        <w:rPr>
          <w:color w:val="5E6061"/>
          <w:spacing w:val="-9"/>
          <w:w w:val="85"/>
        </w:rPr>
        <w:t xml:space="preserve"> </w:t>
      </w:r>
      <w:r>
        <w:rPr>
          <w:color w:val="5E6061"/>
          <w:w w:val="85"/>
        </w:rPr>
        <w:t>out</w:t>
      </w:r>
      <w:r>
        <w:rPr>
          <w:color w:val="5E6061"/>
          <w:spacing w:val="-9"/>
          <w:w w:val="85"/>
        </w:rPr>
        <w:t xml:space="preserve"> </w:t>
      </w:r>
      <w:r>
        <w:rPr>
          <w:color w:val="5E6061"/>
          <w:w w:val="85"/>
        </w:rPr>
        <w:t>in</w:t>
      </w:r>
      <w:r>
        <w:rPr>
          <w:color w:val="5E6061"/>
          <w:spacing w:val="-5"/>
          <w:w w:val="85"/>
        </w:rPr>
        <w:t xml:space="preserve"> </w:t>
      </w:r>
      <w:r>
        <w:rPr>
          <w:color w:val="5E6061"/>
          <w:w w:val="85"/>
        </w:rPr>
        <w:t>the</w:t>
      </w:r>
      <w:r>
        <w:rPr>
          <w:color w:val="5E6061"/>
          <w:spacing w:val="-9"/>
          <w:w w:val="85"/>
        </w:rPr>
        <w:t xml:space="preserve"> </w:t>
      </w:r>
      <w:r>
        <w:rPr>
          <w:color w:val="5E6061"/>
          <w:w w:val="85"/>
        </w:rPr>
        <w:t>table</w:t>
      </w:r>
      <w:r>
        <w:rPr>
          <w:color w:val="5E6061"/>
          <w:spacing w:val="-9"/>
          <w:w w:val="85"/>
        </w:rPr>
        <w:t xml:space="preserve"> </w:t>
      </w:r>
      <w:r>
        <w:rPr>
          <w:color w:val="5E6061"/>
          <w:w w:val="85"/>
        </w:rPr>
        <w:t>3 at</w:t>
      </w:r>
      <w:r>
        <w:rPr>
          <w:color w:val="5E6061"/>
          <w:spacing w:val="-9"/>
          <w:w w:val="85"/>
        </w:rPr>
        <w:t xml:space="preserve"> </w:t>
      </w:r>
      <w:r>
        <w:rPr>
          <w:color w:val="5E6061"/>
          <w:w w:val="85"/>
        </w:rPr>
        <w:t>the</w:t>
      </w:r>
      <w:r>
        <w:rPr>
          <w:color w:val="5E6061"/>
          <w:spacing w:val="-9"/>
          <w:w w:val="85"/>
        </w:rPr>
        <w:t xml:space="preserve"> </w:t>
      </w:r>
      <w:r>
        <w:rPr>
          <w:color w:val="5E6061"/>
          <w:w w:val="85"/>
        </w:rPr>
        <w:t>back</w:t>
      </w:r>
      <w:r>
        <w:rPr>
          <w:color w:val="5E6061"/>
          <w:spacing w:val="-5"/>
          <w:w w:val="85"/>
        </w:rPr>
        <w:t xml:space="preserve"> </w:t>
      </w:r>
      <w:r>
        <w:rPr>
          <w:color w:val="5E6061"/>
          <w:w w:val="85"/>
        </w:rPr>
        <w:t>of</w:t>
      </w:r>
      <w:r>
        <w:rPr>
          <w:color w:val="5E6061"/>
          <w:spacing w:val="-9"/>
          <w:w w:val="85"/>
        </w:rPr>
        <w:t xml:space="preserve"> </w:t>
      </w:r>
      <w:r>
        <w:rPr>
          <w:color w:val="5E6061"/>
          <w:w w:val="85"/>
        </w:rPr>
        <w:t>this</w:t>
      </w:r>
      <w:r>
        <w:rPr>
          <w:color w:val="5E6061"/>
          <w:spacing w:val="-6"/>
          <w:w w:val="85"/>
        </w:rPr>
        <w:t xml:space="preserve"> </w:t>
      </w:r>
      <w:r>
        <w:rPr>
          <w:color w:val="5E6061"/>
          <w:w w:val="85"/>
        </w:rPr>
        <w:t>guide.</w:t>
      </w:r>
      <w:r>
        <w:rPr>
          <w:color w:val="5E6061"/>
          <w:spacing w:val="-6"/>
          <w:w w:val="85"/>
        </w:rPr>
        <w:t xml:space="preserve"> </w:t>
      </w:r>
      <w:r>
        <w:rPr>
          <w:color w:val="5E6061"/>
          <w:w w:val="85"/>
        </w:rPr>
        <w:t>If</w:t>
      </w:r>
      <w:r>
        <w:rPr>
          <w:color w:val="5E6061"/>
          <w:spacing w:val="-9"/>
          <w:w w:val="85"/>
        </w:rPr>
        <w:t xml:space="preserve"> </w:t>
      </w:r>
      <w:r>
        <w:rPr>
          <w:color w:val="5E6061"/>
          <w:w w:val="85"/>
        </w:rPr>
        <w:t>there</w:t>
      </w:r>
      <w:r>
        <w:rPr>
          <w:color w:val="5E6061"/>
          <w:spacing w:val="-9"/>
          <w:w w:val="85"/>
        </w:rPr>
        <w:t xml:space="preserve"> </w:t>
      </w:r>
      <w:r>
        <w:rPr>
          <w:color w:val="5E6061"/>
          <w:w w:val="85"/>
        </w:rPr>
        <w:t xml:space="preserve">are </w:t>
      </w:r>
      <w:r>
        <w:rPr>
          <w:color w:val="5E6061"/>
          <w:spacing w:val="-2"/>
          <w:w w:val="90"/>
        </w:rPr>
        <w:t>any</w:t>
      </w:r>
      <w:r>
        <w:rPr>
          <w:color w:val="5E6061"/>
          <w:spacing w:val="-15"/>
          <w:w w:val="90"/>
        </w:rPr>
        <w:t xml:space="preserve"> </w:t>
      </w:r>
      <w:r>
        <w:rPr>
          <w:color w:val="5E6061"/>
          <w:spacing w:val="-2"/>
          <w:w w:val="90"/>
        </w:rPr>
        <w:t>variations</w:t>
      </w:r>
      <w:r>
        <w:rPr>
          <w:color w:val="5E6061"/>
          <w:spacing w:val="-10"/>
          <w:w w:val="90"/>
        </w:rPr>
        <w:t xml:space="preserve"> </w:t>
      </w:r>
      <w:r>
        <w:rPr>
          <w:color w:val="5E6061"/>
          <w:spacing w:val="-2"/>
          <w:w w:val="90"/>
        </w:rPr>
        <w:t>to</w:t>
      </w:r>
      <w:r>
        <w:rPr>
          <w:color w:val="5E6061"/>
          <w:spacing w:val="-8"/>
          <w:w w:val="90"/>
        </w:rPr>
        <w:t xml:space="preserve"> </w:t>
      </w:r>
      <w:r>
        <w:rPr>
          <w:color w:val="5E6061"/>
          <w:spacing w:val="-2"/>
          <w:w w:val="90"/>
        </w:rPr>
        <w:t>these</w:t>
      </w:r>
      <w:r>
        <w:rPr>
          <w:color w:val="5E6061"/>
          <w:spacing w:val="-13"/>
          <w:w w:val="90"/>
        </w:rPr>
        <w:t xml:space="preserve"> </w:t>
      </w:r>
      <w:r>
        <w:rPr>
          <w:color w:val="5E6061"/>
          <w:spacing w:val="-2"/>
          <w:w w:val="90"/>
        </w:rPr>
        <w:t>percentages</w:t>
      </w:r>
      <w:r>
        <w:rPr>
          <w:color w:val="5E6061"/>
          <w:spacing w:val="-10"/>
          <w:w w:val="90"/>
        </w:rPr>
        <w:t xml:space="preserve"> </w:t>
      </w:r>
      <w:r>
        <w:rPr>
          <w:color w:val="5E6061"/>
          <w:spacing w:val="-2"/>
          <w:w w:val="90"/>
        </w:rPr>
        <w:t>or</w:t>
      </w:r>
      <w:r>
        <w:rPr>
          <w:color w:val="5E6061"/>
          <w:spacing w:val="-3"/>
          <w:w w:val="90"/>
        </w:rPr>
        <w:t xml:space="preserve"> </w:t>
      </w:r>
      <w:r>
        <w:rPr>
          <w:color w:val="5E6061"/>
          <w:spacing w:val="-2"/>
          <w:w w:val="90"/>
        </w:rPr>
        <w:t>other</w:t>
      </w:r>
      <w:r>
        <w:rPr>
          <w:color w:val="5E6061"/>
          <w:spacing w:val="-3"/>
          <w:w w:val="90"/>
        </w:rPr>
        <w:t xml:space="preserve"> </w:t>
      </w:r>
      <w:r>
        <w:rPr>
          <w:color w:val="5E6061"/>
          <w:spacing w:val="-2"/>
          <w:w w:val="90"/>
        </w:rPr>
        <w:t>commission</w:t>
      </w:r>
      <w:r>
        <w:rPr>
          <w:color w:val="5E6061"/>
          <w:spacing w:val="-9"/>
          <w:w w:val="90"/>
        </w:rPr>
        <w:t xml:space="preserve"> </w:t>
      </w:r>
      <w:r>
        <w:rPr>
          <w:color w:val="5E6061"/>
          <w:spacing w:val="-2"/>
          <w:w w:val="90"/>
        </w:rPr>
        <w:t>payments</w:t>
      </w:r>
      <w:r>
        <w:rPr>
          <w:color w:val="5E6061"/>
          <w:spacing w:val="-10"/>
          <w:w w:val="90"/>
        </w:rPr>
        <w:t xml:space="preserve"> </w:t>
      </w:r>
      <w:r>
        <w:rPr>
          <w:color w:val="5E6061"/>
          <w:spacing w:val="-2"/>
          <w:w w:val="90"/>
        </w:rPr>
        <w:t>that</w:t>
      </w:r>
      <w:r>
        <w:rPr>
          <w:color w:val="5E6061"/>
          <w:spacing w:val="-13"/>
          <w:w w:val="90"/>
        </w:rPr>
        <w:t xml:space="preserve"> </w:t>
      </w:r>
      <w:r>
        <w:rPr>
          <w:color w:val="5E6061"/>
          <w:spacing w:val="-2"/>
          <w:w w:val="90"/>
        </w:rPr>
        <w:t>may</w:t>
      </w:r>
      <w:r>
        <w:rPr>
          <w:color w:val="5E6061"/>
          <w:spacing w:val="-15"/>
          <w:w w:val="90"/>
        </w:rPr>
        <w:t xml:space="preserve"> </w:t>
      </w:r>
      <w:r>
        <w:rPr>
          <w:color w:val="5E6061"/>
          <w:spacing w:val="-2"/>
          <w:w w:val="90"/>
        </w:rPr>
        <w:t>apply,</w:t>
      </w:r>
      <w:r>
        <w:rPr>
          <w:color w:val="5E6061"/>
          <w:spacing w:val="-10"/>
          <w:w w:val="90"/>
        </w:rPr>
        <w:t xml:space="preserve"> </w:t>
      </w:r>
      <w:r>
        <w:rPr>
          <w:color w:val="5E6061"/>
          <w:spacing w:val="-2"/>
          <w:w w:val="90"/>
        </w:rPr>
        <w:t>specific to</w:t>
      </w:r>
      <w:r>
        <w:rPr>
          <w:color w:val="5E6061"/>
          <w:spacing w:val="-8"/>
          <w:w w:val="90"/>
        </w:rPr>
        <w:t xml:space="preserve"> </w:t>
      </w:r>
      <w:r>
        <w:rPr>
          <w:color w:val="5E6061"/>
          <w:spacing w:val="-2"/>
          <w:w w:val="90"/>
        </w:rPr>
        <w:t>your</w:t>
      </w:r>
      <w:r>
        <w:rPr>
          <w:color w:val="5E6061"/>
          <w:spacing w:val="-3"/>
          <w:w w:val="90"/>
        </w:rPr>
        <w:t xml:space="preserve"> </w:t>
      </w:r>
      <w:r>
        <w:rPr>
          <w:color w:val="5E6061"/>
          <w:spacing w:val="-2"/>
          <w:w w:val="90"/>
        </w:rPr>
        <w:t xml:space="preserve">loan </w:t>
      </w:r>
      <w:r>
        <w:rPr>
          <w:color w:val="5E6061"/>
          <w:w w:val="90"/>
        </w:rPr>
        <w:t>application,</w:t>
      </w:r>
      <w:r>
        <w:rPr>
          <w:color w:val="5E6061"/>
          <w:spacing w:val="-12"/>
          <w:w w:val="90"/>
        </w:rPr>
        <w:t xml:space="preserve"> </w:t>
      </w:r>
      <w:r>
        <w:rPr>
          <w:color w:val="5E6061"/>
          <w:w w:val="90"/>
        </w:rPr>
        <w:t>I</w:t>
      </w:r>
      <w:r>
        <w:rPr>
          <w:color w:val="5E6061"/>
          <w:spacing w:val="-3"/>
          <w:w w:val="90"/>
        </w:rPr>
        <w:t xml:space="preserve"> </w:t>
      </w:r>
      <w:r>
        <w:rPr>
          <w:color w:val="5E6061"/>
          <w:w w:val="90"/>
        </w:rPr>
        <w:t>will</w:t>
      </w:r>
      <w:r>
        <w:rPr>
          <w:color w:val="5E6061"/>
          <w:spacing w:val="-13"/>
          <w:w w:val="90"/>
        </w:rPr>
        <w:t xml:space="preserve"> </w:t>
      </w:r>
      <w:r>
        <w:rPr>
          <w:color w:val="5E6061"/>
          <w:w w:val="90"/>
        </w:rPr>
        <w:t>disclose</w:t>
      </w:r>
      <w:r>
        <w:rPr>
          <w:color w:val="5E6061"/>
          <w:spacing w:val="-15"/>
          <w:w w:val="90"/>
        </w:rPr>
        <w:t xml:space="preserve"> </w:t>
      </w:r>
      <w:r>
        <w:rPr>
          <w:color w:val="5E6061"/>
          <w:w w:val="90"/>
        </w:rPr>
        <w:t>this</w:t>
      </w:r>
      <w:r>
        <w:rPr>
          <w:color w:val="5E6061"/>
          <w:spacing w:val="-12"/>
          <w:w w:val="90"/>
        </w:rPr>
        <w:t xml:space="preserve"> </w:t>
      </w:r>
      <w:r>
        <w:rPr>
          <w:color w:val="5E6061"/>
          <w:w w:val="90"/>
        </w:rPr>
        <w:t>to</w:t>
      </w:r>
      <w:r>
        <w:rPr>
          <w:color w:val="5E6061"/>
          <w:spacing w:val="-10"/>
          <w:w w:val="90"/>
        </w:rPr>
        <w:t xml:space="preserve"> </w:t>
      </w:r>
      <w:r>
        <w:rPr>
          <w:color w:val="5E6061"/>
          <w:w w:val="90"/>
        </w:rPr>
        <w:t>you</w:t>
      </w:r>
      <w:r>
        <w:rPr>
          <w:color w:val="5E6061"/>
          <w:spacing w:val="-10"/>
          <w:w w:val="90"/>
        </w:rPr>
        <w:t xml:space="preserve"> </w:t>
      </w:r>
      <w:r>
        <w:rPr>
          <w:color w:val="5E6061"/>
          <w:w w:val="90"/>
        </w:rPr>
        <w:t>as</w:t>
      </w:r>
      <w:r>
        <w:rPr>
          <w:color w:val="5E6061"/>
          <w:spacing w:val="-12"/>
          <w:w w:val="90"/>
        </w:rPr>
        <w:t xml:space="preserve"> </w:t>
      </w:r>
      <w:r>
        <w:rPr>
          <w:color w:val="5E6061"/>
          <w:w w:val="90"/>
        </w:rPr>
        <w:t>part</w:t>
      </w:r>
      <w:r>
        <w:rPr>
          <w:color w:val="5E6061"/>
          <w:spacing w:val="-15"/>
          <w:w w:val="90"/>
        </w:rPr>
        <w:t xml:space="preserve"> </w:t>
      </w:r>
      <w:r>
        <w:rPr>
          <w:color w:val="5E6061"/>
          <w:w w:val="90"/>
        </w:rPr>
        <w:t>of</w:t>
      </w:r>
      <w:r>
        <w:rPr>
          <w:color w:val="5E6061"/>
          <w:spacing w:val="-15"/>
          <w:w w:val="90"/>
        </w:rPr>
        <w:t xml:space="preserve"> </w:t>
      </w:r>
      <w:r>
        <w:rPr>
          <w:color w:val="5E6061"/>
          <w:w w:val="90"/>
        </w:rPr>
        <w:t>my</w:t>
      </w:r>
      <w:r>
        <w:rPr>
          <w:color w:val="5E6061"/>
          <w:spacing w:val="-17"/>
          <w:w w:val="90"/>
        </w:rPr>
        <w:t xml:space="preserve"> </w:t>
      </w:r>
      <w:r>
        <w:rPr>
          <w:color w:val="5E6061"/>
          <w:w w:val="90"/>
        </w:rPr>
        <w:t>advice</w:t>
      </w:r>
      <w:r>
        <w:rPr>
          <w:color w:val="5E6061"/>
          <w:spacing w:val="-15"/>
          <w:w w:val="90"/>
        </w:rPr>
        <w:t xml:space="preserve"> </w:t>
      </w:r>
      <w:r>
        <w:rPr>
          <w:color w:val="5E6061"/>
          <w:w w:val="90"/>
        </w:rPr>
        <w:t>process.</w:t>
      </w:r>
    </w:p>
    <w:p w14:paraId="05B638D0">
      <w:pPr>
        <w:pStyle w:val="5"/>
        <w:spacing w:before="201" w:line="405" w:lineRule="auto"/>
        <w:ind w:left="91" w:right="460"/>
      </w:pPr>
      <w:r>
        <w:rPr>
          <w:color w:val="5E6061"/>
          <w:w w:val="85"/>
        </w:rPr>
        <w:t>I may</w:t>
      </w:r>
      <w:r>
        <w:rPr>
          <w:color w:val="5E6061"/>
          <w:spacing w:val="-7"/>
          <w:w w:val="85"/>
        </w:rPr>
        <w:t xml:space="preserve"> </w:t>
      </w:r>
      <w:r>
        <w:rPr>
          <w:color w:val="5E6061"/>
          <w:w w:val="85"/>
        </w:rPr>
        <w:t>also receive</w:t>
      </w:r>
      <w:r>
        <w:rPr>
          <w:color w:val="5E6061"/>
          <w:spacing w:val="-4"/>
          <w:w w:val="85"/>
        </w:rPr>
        <w:t xml:space="preserve"> </w:t>
      </w:r>
      <w:r>
        <w:rPr>
          <w:color w:val="5E6061"/>
          <w:w w:val="85"/>
        </w:rPr>
        <w:t>a</w:t>
      </w:r>
      <w:r>
        <w:rPr>
          <w:color w:val="5E6061"/>
          <w:spacing w:val="-8"/>
          <w:w w:val="85"/>
        </w:rPr>
        <w:t xml:space="preserve"> </w:t>
      </w:r>
      <w:r>
        <w:rPr>
          <w:color w:val="5E6061"/>
          <w:w w:val="85"/>
        </w:rPr>
        <w:t>referral</w:t>
      </w:r>
      <w:r>
        <w:rPr>
          <w:color w:val="5E6061"/>
          <w:spacing w:val="-2"/>
          <w:w w:val="85"/>
        </w:rPr>
        <w:t xml:space="preserve"> </w:t>
      </w:r>
      <w:r>
        <w:rPr>
          <w:color w:val="5E6061"/>
          <w:w w:val="85"/>
        </w:rPr>
        <w:t>fee</w:t>
      </w:r>
      <w:r>
        <w:rPr>
          <w:color w:val="5E6061"/>
          <w:spacing w:val="-4"/>
          <w:w w:val="85"/>
        </w:rPr>
        <w:t xml:space="preserve"> </w:t>
      </w:r>
      <w:r>
        <w:rPr>
          <w:color w:val="5E6061"/>
          <w:w w:val="85"/>
        </w:rPr>
        <w:t>or commission payment</w:t>
      </w:r>
      <w:r>
        <w:rPr>
          <w:color w:val="5E6061"/>
          <w:spacing w:val="-4"/>
          <w:w w:val="85"/>
        </w:rPr>
        <w:t xml:space="preserve"> </w:t>
      </w:r>
      <w:r>
        <w:rPr>
          <w:color w:val="5E6061"/>
          <w:w w:val="85"/>
        </w:rPr>
        <w:t>if</w:t>
      </w:r>
      <w:r>
        <w:rPr>
          <w:color w:val="5E6061"/>
          <w:spacing w:val="-4"/>
          <w:w w:val="85"/>
        </w:rPr>
        <w:t xml:space="preserve"> </w:t>
      </w:r>
      <w:r>
        <w:rPr>
          <w:color w:val="5E6061"/>
          <w:w w:val="85"/>
        </w:rPr>
        <w:t>I refer you to our referral</w:t>
      </w:r>
      <w:r>
        <w:rPr>
          <w:color w:val="5E6061"/>
          <w:spacing w:val="-2"/>
          <w:w w:val="85"/>
        </w:rPr>
        <w:t xml:space="preserve"> </w:t>
      </w:r>
      <w:r>
        <w:rPr>
          <w:color w:val="5E6061"/>
          <w:w w:val="85"/>
        </w:rPr>
        <w:t xml:space="preserve">partners. </w:t>
      </w:r>
      <w:r>
        <w:rPr>
          <w:color w:val="5E6061"/>
          <w:w w:val="90"/>
        </w:rPr>
        <w:t>Commission</w:t>
      </w:r>
      <w:r>
        <w:rPr>
          <w:color w:val="5E6061"/>
          <w:spacing w:val="-12"/>
          <w:w w:val="90"/>
        </w:rPr>
        <w:t xml:space="preserve"> </w:t>
      </w:r>
      <w:r>
        <w:rPr>
          <w:color w:val="5E6061"/>
          <w:w w:val="90"/>
        </w:rPr>
        <w:t>payments</w:t>
      </w:r>
      <w:r>
        <w:rPr>
          <w:color w:val="5E6061"/>
          <w:spacing w:val="-12"/>
          <w:w w:val="90"/>
        </w:rPr>
        <w:t xml:space="preserve"> </w:t>
      </w:r>
      <w:r>
        <w:rPr>
          <w:color w:val="5E6061"/>
          <w:w w:val="90"/>
        </w:rPr>
        <w:t>or</w:t>
      </w:r>
      <w:r>
        <w:rPr>
          <w:color w:val="5E6061"/>
          <w:spacing w:val="-12"/>
          <w:w w:val="90"/>
        </w:rPr>
        <w:t xml:space="preserve"> </w:t>
      </w:r>
      <w:r>
        <w:rPr>
          <w:color w:val="5E6061"/>
          <w:w w:val="90"/>
        </w:rPr>
        <w:t>referral</w:t>
      </w:r>
      <w:r>
        <w:rPr>
          <w:color w:val="5E6061"/>
          <w:spacing w:val="-13"/>
          <w:w w:val="90"/>
        </w:rPr>
        <w:t xml:space="preserve"> </w:t>
      </w:r>
      <w:r>
        <w:rPr>
          <w:color w:val="5E6061"/>
          <w:w w:val="90"/>
        </w:rPr>
        <w:t>fees</w:t>
      </w:r>
      <w:r>
        <w:rPr>
          <w:color w:val="5E6061"/>
          <w:spacing w:val="-12"/>
          <w:w w:val="90"/>
        </w:rPr>
        <w:t xml:space="preserve"> </w:t>
      </w:r>
      <w:r>
        <w:rPr>
          <w:color w:val="5E6061"/>
          <w:w w:val="90"/>
        </w:rPr>
        <w:t>can</w:t>
      </w:r>
      <w:r>
        <w:rPr>
          <w:color w:val="5E6061"/>
          <w:spacing w:val="-12"/>
          <w:w w:val="90"/>
        </w:rPr>
        <w:t xml:space="preserve"> </w:t>
      </w:r>
      <w:r>
        <w:rPr>
          <w:color w:val="5E6061"/>
          <w:w w:val="90"/>
        </w:rPr>
        <w:t>be</w:t>
      </w:r>
      <w:r>
        <w:rPr>
          <w:color w:val="5E6061"/>
          <w:spacing w:val="-15"/>
          <w:w w:val="90"/>
        </w:rPr>
        <w:t xml:space="preserve"> </w:t>
      </w:r>
      <w:r>
        <w:rPr>
          <w:color w:val="5E6061"/>
          <w:w w:val="90"/>
        </w:rPr>
        <w:t>paid</w:t>
      </w:r>
      <w:r>
        <w:rPr>
          <w:color w:val="5E6061"/>
          <w:spacing w:val="-12"/>
          <w:w w:val="90"/>
        </w:rPr>
        <w:t xml:space="preserve"> </w:t>
      </w:r>
      <w:r>
        <w:rPr>
          <w:color w:val="5E6061"/>
          <w:w w:val="90"/>
        </w:rPr>
        <w:t>in</w:t>
      </w:r>
      <w:r>
        <w:rPr>
          <w:color w:val="5E6061"/>
          <w:spacing w:val="-12"/>
          <w:w w:val="90"/>
        </w:rPr>
        <w:t xml:space="preserve"> </w:t>
      </w:r>
      <w:r>
        <w:rPr>
          <w:color w:val="5E6061"/>
          <w:w w:val="90"/>
        </w:rPr>
        <w:t>different</w:t>
      </w:r>
      <w:r>
        <w:rPr>
          <w:color w:val="5E6061"/>
          <w:spacing w:val="-15"/>
          <w:w w:val="90"/>
        </w:rPr>
        <w:t xml:space="preserve"> </w:t>
      </w:r>
      <w:r>
        <w:rPr>
          <w:color w:val="5E6061"/>
          <w:w w:val="90"/>
        </w:rPr>
        <w:t>ways:</w:t>
      </w:r>
    </w:p>
    <w:p w14:paraId="6F2C5985">
      <w:pPr>
        <w:pStyle w:val="5"/>
        <w:spacing w:line="293" w:lineRule="exact"/>
        <w:ind w:left="101"/>
      </w:pPr>
      <w:r>
        <w:rPr>
          <w:position w:val="5"/>
        </w:rPr>
        <w:drawing>
          <wp:inline distT="0" distB="0" distL="0" distR="0">
            <wp:extent cx="47625" cy="46990"/>
            <wp:effectExtent l="0" t="0" r="0" b="0"/>
            <wp:docPr id="257" name="Image 257"/>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52" cstate="print"/>
                    <a:stretch>
                      <a:fillRect/>
                    </a:stretch>
                  </pic:blipFill>
                  <pic:spPr>
                    <a:xfrm>
                      <a:off x="0" y="0"/>
                      <a:ext cx="47626" cy="47624"/>
                    </a:xfrm>
                    <a:prstGeom prst="rect">
                      <a:avLst/>
                    </a:prstGeom>
                  </pic:spPr>
                </pic:pic>
              </a:graphicData>
            </a:graphic>
          </wp:inline>
        </w:drawing>
      </w:r>
      <w:r>
        <w:rPr>
          <w:rFonts w:ascii="Times New Roman"/>
          <w:spacing w:val="40"/>
          <w:sz w:val="20"/>
        </w:rPr>
        <w:t xml:space="preserve">  </w:t>
      </w:r>
      <w:r>
        <w:rPr>
          <w:color w:val="5E6061"/>
          <w:spacing w:val="-2"/>
          <w:w w:val="85"/>
        </w:rPr>
        <w:t>Paid in full to a financial adviser.</w:t>
      </w:r>
    </w:p>
    <w:p w14:paraId="18778172">
      <w:pPr>
        <w:pStyle w:val="5"/>
        <w:spacing w:line="285" w:lineRule="exact"/>
        <w:ind w:left="101"/>
      </w:pPr>
      <w:r>
        <w:rPr>
          <w:position w:val="5"/>
        </w:rPr>
        <w:drawing>
          <wp:inline distT="0" distB="0" distL="0" distR="0">
            <wp:extent cx="47625" cy="46990"/>
            <wp:effectExtent l="0" t="0" r="0" b="0"/>
            <wp:docPr id="258" name="Image 258"/>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52" cstate="print"/>
                    <a:stretch>
                      <a:fillRect/>
                    </a:stretch>
                  </pic:blipFill>
                  <pic:spPr>
                    <a:xfrm>
                      <a:off x="0" y="0"/>
                      <a:ext cx="47626" cy="47624"/>
                    </a:xfrm>
                    <a:prstGeom prst="rect">
                      <a:avLst/>
                    </a:prstGeom>
                  </pic:spPr>
                </pic:pic>
              </a:graphicData>
            </a:graphic>
          </wp:inline>
        </w:drawing>
      </w:r>
      <w:r>
        <w:rPr>
          <w:rFonts w:ascii="Times New Roman"/>
          <w:spacing w:val="80"/>
          <w:sz w:val="20"/>
        </w:rPr>
        <w:t xml:space="preserve">  </w:t>
      </w:r>
      <w:r>
        <w:rPr>
          <w:color w:val="5E6061"/>
          <w:w w:val="85"/>
        </w:rPr>
        <w:t>Shared between two or</w:t>
      </w:r>
      <w:r>
        <w:rPr>
          <w:color w:val="5E6061"/>
        </w:rPr>
        <w:t xml:space="preserve"> </w:t>
      </w:r>
      <w:r>
        <w:rPr>
          <w:color w:val="5E6061"/>
          <w:w w:val="85"/>
        </w:rPr>
        <w:t>more financial advisers.</w:t>
      </w:r>
    </w:p>
    <w:p w14:paraId="51F0C305">
      <w:pPr>
        <w:pStyle w:val="5"/>
        <w:spacing w:line="285" w:lineRule="exact"/>
        <w:ind w:left="101"/>
      </w:pPr>
      <w:r>
        <w:rPr>
          <w:position w:val="5"/>
        </w:rPr>
        <w:drawing>
          <wp:inline distT="0" distB="0" distL="0" distR="0">
            <wp:extent cx="47625" cy="46990"/>
            <wp:effectExtent l="0" t="0" r="0" b="0"/>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52" cstate="print"/>
                    <a:stretch>
                      <a:fillRect/>
                    </a:stretch>
                  </pic:blipFill>
                  <pic:spPr>
                    <a:xfrm>
                      <a:off x="0" y="0"/>
                      <a:ext cx="47626" cy="47624"/>
                    </a:xfrm>
                    <a:prstGeom prst="rect">
                      <a:avLst/>
                    </a:prstGeom>
                  </pic:spPr>
                </pic:pic>
              </a:graphicData>
            </a:graphic>
          </wp:inline>
        </w:drawing>
      </w:r>
      <w:r>
        <w:rPr>
          <w:rFonts w:ascii="Times New Roman"/>
          <w:spacing w:val="62"/>
          <w:sz w:val="20"/>
        </w:rPr>
        <w:t xml:space="preserve">  </w:t>
      </w:r>
      <w:r>
        <w:rPr>
          <w:color w:val="5E6061"/>
          <w:w w:val="85"/>
        </w:rPr>
        <w:t>Paid to an employer who then pays a</w:t>
      </w:r>
      <w:r>
        <w:rPr>
          <w:color w:val="5E6061"/>
          <w:spacing w:val="-3"/>
          <w:w w:val="85"/>
        </w:rPr>
        <w:t xml:space="preserve"> </w:t>
      </w:r>
      <w:r>
        <w:rPr>
          <w:color w:val="5E6061"/>
          <w:w w:val="85"/>
        </w:rPr>
        <w:t>financial adviser a</w:t>
      </w:r>
      <w:r>
        <w:rPr>
          <w:color w:val="5E6061"/>
          <w:spacing w:val="-3"/>
          <w:w w:val="85"/>
        </w:rPr>
        <w:t xml:space="preserve"> </w:t>
      </w:r>
      <w:r>
        <w:rPr>
          <w:color w:val="5E6061"/>
          <w:w w:val="85"/>
        </w:rPr>
        <w:t>salary.</w:t>
      </w:r>
    </w:p>
    <w:p w14:paraId="23DE4E7F">
      <w:pPr>
        <w:pStyle w:val="5"/>
        <w:spacing w:before="6" w:line="225" w:lineRule="auto"/>
        <w:ind w:left="361" w:right="202" w:hanging="260"/>
      </w:pPr>
      <w:r>
        <w:rPr>
          <w:position w:val="5"/>
        </w:rPr>
        <w:drawing>
          <wp:inline distT="0" distB="0" distL="0" distR="0">
            <wp:extent cx="47625" cy="46990"/>
            <wp:effectExtent l="0" t="0" r="0" b="0"/>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52" cstate="print"/>
                    <a:stretch>
                      <a:fillRect/>
                    </a:stretch>
                  </pic:blipFill>
                  <pic:spPr>
                    <a:xfrm>
                      <a:off x="0" y="0"/>
                      <a:ext cx="47626" cy="47624"/>
                    </a:xfrm>
                    <a:prstGeom prst="rect">
                      <a:avLst/>
                    </a:prstGeom>
                  </pic:spPr>
                </pic:pic>
              </a:graphicData>
            </a:graphic>
          </wp:inline>
        </w:drawing>
      </w:r>
      <w:r>
        <w:rPr>
          <w:rFonts w:ascii="Times New Roman" w:hAnsi="Times New Roman"/>
          <w:spacing w:val="40"/>
          <w:sz w:val="20"/>
        </w:rPr>
        <w:t xml:space="preserve">  </w:t>
      </w:r>
      <w:r>
        <w:rPr>
          <w:color w:val="5E6061"/>
          <w:w w:val="85"/>
        </w:rPr>
        <w:t>Paid in full</w:t>
      </w:r>
      <w:r>
        <w:rPr>
          <w:color w:val="5E6061"/>
          <w:spacing w:val="-2"/>
          <w:w w:val="85"/>
        </w:rPr>
        <w:t xml:space="preserve"> </w:t>
      </w:r>
      <w:r>
        <w:rPr>
          <w:color w:val="5E6061"/>
          <w:w w:val="85"/>
        </w:rPr>
        <w:t>to a</w:t>
      </w:r>
      <w:r>
        <w:rPr>
          <w:color w:val="5E6061"/>
          <w:spacing w:val="-8"/>
          <w:w w:val="85"/>
        </w:rPr>
        <w:t xml:space="preserve"> </w:t>
      </w:r>
      <w:r>
        <w:rPr>
          <w:color w:val="5E6061"/>
          <w:w w:val="85"/>
        </w:rPr>
        <w:t>financial</w:t>
      </w:r>
      <w:r>
        <w:rPr>
          <w:color w:val="5E6061"/>
          <w:spacing w:val="-2"/>
          <w:w w:val="85"/>
        </w:rPr>
        <w:t xml:space="preserve"> </w:t>
      </w:r>
      <w:r>
        <w:rPr>
          <w:color w:val="5E6061"/>
          <w:w w:val="85"/>
        </w:rPr>
        <w:t>adviser’s</w:t>
      </w:r>
      <w:r>
        <w:rPr>
          <w:color w:val="5E6061"/>
          <w:spacing w:val="-1"/>
          <w:w w:val="85"/>
        </w:rPr>
        <w:t xml:space="preserve"> </w:t>
      </w:r>
      <w:r>
        <w:rPr>
          <w:color w:val="5E6061"/>
          <w:w w:val="85"/>
        </w:rPr>
        <w:t>company,</w:t>
      </w:r>
      <w:r>
        <w:rPr>
          <w:color w:val="5E6061"/>
          <w:spacing w:val="-1"/>
          <w:w w:val="85"/>
        </w:rPr>
        <w:t xml:space="preserve"> </w:t>
      </w:r>
      <w:r>
        <w:rPr>
          <w:color w:val="5E6061"/>
          <w:w w:val="85"/>
        </w:rPr>
        <w:t>from which the</w:t>
      </w:r>
      <w:r>
        <w:rPr>
          <w:color w:val="5E6061"/>
          <w:spacing w:val="-5"/>
          <w:w w:val="85"/>
        </w:rPr>
        <w:t xml:space="preserve"> </w:t>
      </w:r>
      <w:r>
        <w:rPr>
          <w:color w:val="5E6061"/>
          <w:w w:val="85"/>
        </w:rPr>
        <w:t>financial</w:t>
      </w:r>
      <w:r>
        <w:rPr>
          <w:color w:val="5E6061"/>
          <w:spacing w:val="-2"/>
          <w:w w:val="85"/>
        </w:rPr>
        <w:t xml:space="preserve"> </w:t>
      </w:r>
      <w:r>
        <w:rPr>
          <w:color w:val="5E6061"/>
          <w:w w:val="85"/>
        </w:rPr>
        <w:t>adviser takes</w:t>
      </w:r>
      <w:r>
        <w:rPr>
          <w:color w:val="5E6061"/>
          <w:spacing w:val="-1"/>
          <w:w w:val="85"/>
        </w:rPr>
        <w:t xml:space="preserve"> </w:t>
      </w:r>
      <w:r>
        <w:rPr>
          <w:color w:val="5E6061"/>
          <w:w w:val="85"/>
        </w:rPr>
        <w:t>drawings</w:t>
      </w:r>
      <w:r>
        <w:rPr>
          <w:color w:val="5E6061"/>
          <w:spacing w:val="-1"/>
          <w:w w:val="85"/>
        </w:rPr>
        <w:t xml:space="preserve"> </w:t>
      </w:r>
      <w:r>
        <w:rPr>
          <w:color w:val="5E6061"/>
          <w:w w:val="85"/>
        </w:rPr>
        <w:t xml:space="preserve">or profit </w:t>
      </w:r>
      <w:r>
        <w:rPr>
          <w:color w:val="5E6061"/>
          <w:spacing w:val="-2"/>
          <w:w w:val="95"/>
        </w:rPr>
        <w:t>share.</w:t>
      </w:r>
    </w:p>
    <w:p w14:paraId="0FEA5A23">
      <w:pPr>
        <w:pStyle w:val="5"/>
        <w:spacing w:line="393" w:lineRule="auto"/>
        <w:ind w:left="91" w:right="2751" w:firstLine="10"/>
      </w:pPr>
      <w:r>
        <w:rPr>
          <w:position w:val="5"/>
        </w:rPr>
        <w:drawing>
          <wp:inline distT="0" distB="0" distL="0" distR="0">
            <wp:extent cx="47625" cy="46990"/>
            <wp:effectExtent l="0" t="0" r="0" b="0"/>
            <wp:docPr id="261"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54" cstate="print"/>
                    <a:stretch>
                      <a:fillRect/>
                    </a:stretch>
                  </pic:blipFill>
                  <pic:spPr>
                    <a:xfrm>
                      <a:off x="0" y="0"/>
                      <a:ext cx="47626" cy="47624"/>
                    </a:xfrm>
                    <a:prstGeom prst="rect">
                      <a:avLst/>
                    </a:prstGeom>
                  </pic:spPr>
                </pic:pic>
              </a:graphicData>
            </a:graphic>
          </wp:inline>
        </w:drawing>
      </w:r>
      <w:r>
        <w:rPr>
          <w:rFonts w:ascii="Times New Roman"/>
          <w:spacing w:val="30"/>
          <w:sz w:val="20"/>
        </w:rPr>
        <w:t xml:space="preserve">  </w:t>
      </w:r>
      <w:r>
        <w:rPr>
          <w:color w:val="5E6061"/>
          <w:w w:val="90"/>
        </w:rPr>
        <w:t>Shared</w:t>
      </w:r>
      <w:r>
        <w:rPr>
          <w:color w:val="5E6061"/>
          <w:spacing w:val="-11"/>
          <w:w w:val="90"/>
        </w:rPr>
        <w:t xml:space="preserve"> </w:t>
      </w:r>
      <w:r>
        <w:rPr>
          <w:color w:val="5E6061"/>
          <w:w w:val="90"/>
        </w:rPr>
        <w:t>with</w:t>
      </w:r>
      <w:r>
        <w:rPr>
          <w:color w:val="5E6061"/>
          <w:spacing w:val="-12"/>
          <w:w w:val="90"/>
        </w:rPr>
        <w:t xml:space="preserve"> </w:t>
      </w:r>
      <w:r>
        <w:rPr>
          <w:color w:val="5E6061"/>
          <w:w w:val="90"/>
        </w:rPr>
        <w:t>a</w:t>
      </w:r>
      <w:r>
        <w:rPr>
          <w:color w:val="5E6061"/>
          <w:spacing w:val="-18"/>
          <w:w w:val="90"/>
        </w:rPr>
        <w:t xml:space="preserve"> </w:t>
      </w:r>
      <w:r>
        <w:rPr>
          <w:color w:val="5E6061"/>
          <w:w w:val="90"/>
        </w:rPr>
        <w:t>licence</w:t>
      </w:r>
      <w:r>
        <w:rPr>
          <w:color w:val="5E6061"/>
          <w:spacing w:val="-15"/>
          <w:w w:val="90"/>
        </w:rPr>
        <w:t xml:space="preserve"> </w:t>
      </w:r>
      <w:r>
        <w:rPr>
          <w:color w:val="5E6061"/>
          <w:w w:val="90"/>
        </w:rPr>
        <w:t>holder</w:t>
      </w:r>
      <w:r>
        <w:rPr>
          <w:color w:val="5E6061"/>
          <w:spacing w:val="-9"/>
          <w:w w:val="90"/>
        </w:rPr>
        <w:t xml:space="preserve"> </w:t>
      </w:r>
      <w:r>
        <w:rPr>
          <w:color w:val="5E6061"/>
          <w:w w:val="90"/>
        </w:rPr>
        <w:t>to</w:t>
      </w:r>
      <w:r>
        <w:rPr>
          <w:color w:val="5E6061"/>
          <w:spacing w:val="-12"/>
          <w:w w:val="90"/>
        </w:rPr>
        <w:t xml:space="preserve"> </w:t>
      </w:r>
      <w:r>
        <w:rPr>
          <w:color w:val="5E6061"/>
          <w:w w:val="90"/>
        </w:rPr>
        <w:t>cover</w:t>
      </w:r>
      <w:r>
        <w:rPr>
          <w:color w:val="5E6061"/>
          <w:spacing w:val="-9"/>
          <w:w w:val="90"/>
        </w:rPr>
        <w:t xml:space="preserve"> </w:t>
      </w:r>
      <w:r>
        <w:rPr>
          <w:color w:val="5E6061"/>
          <w:w w:val="90"/>
        </w:rPr>
        <w:t>the</w:t>
      </w:r>
      <w:r>
        <w:rPr>
          <w:color w:val="5E6061"/>
          <w:spacing w:val="-16"/>
          <w:w w:val="90"/>
        </w:rPr>
        <w:t xml:space="preserve"> </w:t>
      </w:r>
      <w:r>
        <w:rPr>
          <w:color w:val="5E6061"/>
          <w:w w:val="90"/>
        </w:rPr>
        <w:t>costs</w:t>
      </w:r>
      <w:r>
        <w:rPr>
          <w:color w:val="5E6061"/>
          <w:spacing w:val="-12"/>
          <w:w w:val="90"/>
        </w:rPr>
        <w:t xml:space="preserve"> </w:t>
      </w:r>
      <w:r>
        <w:rPr>
          <w:color w:val="5E6061"/>
          <w:w w:val="90"/>
        </w:rPr>
        <w:t>of</w:t>
      </w:r>
      <w:r>
        <w:rPr>
          <w:color w:val="5E6061"/>
          <w:spacing w:val="-15"/>
          <w:w w:val="90"/>
        </w:rPr>
        <w:t xml:space="preserve"> </w:t>
      </w:r>
      <w:r>
        <w:rPr>
          <w:color w:val="5E6061"/>
          <w:w w:val="90"/>
        </w:rPr>
        <w:t>the</w:t>
      </w:r>
      <w:r>
        <w:rPr>
          <w:color w:val="5E6061"/>
          <w:spacing w:val="-15"/>
          <w:w w:val="90"/>
        </w:rPr>
        <w:t xml:space="preserve"> </w:t>
      </w:r>
      <w:r>
        <w:rPr>
          <w:color w:val="5E6061"/>
          <w:w w:val="90"/>
        </w:rPr>
        <w:t>services</w:t>
      </w:r>
      <w:r>
        <w:rPr>
          <w:color w:val="5E6061"/>
          <w:spacing w:val="-12"/>
          <w:w w:val="90"/>
        </w:rPr>
        <w:t xml:space="preserve"> </w:t>
      </w:r>
      <w:r>
        <w:rPr>
          <w:color w:val="5E6061"/>
          <w:w w:val="90"/>
        </w:rPr>
        <w:t>they</w:t>
      </w:r>
      <w:r>
        <w:rPr>
          <w:color w:val="5E6061"/>
          <w:spacing w:val="-18"/>
          <w:w w:val="90"/>
        </w:rPr>
        <w:t xml:space="preserve"> </w:t>
      </w:r>
      <w:r>
        <w:rPr>
          <w:color w:val="5E6061"/>
          <w:w w:val="90"/>
        </w:rPr>
        <w:t xml:space="preserve">provide. </w:t>
      </w:r>
      <w:r>
        <w:rPr>
          <w:color w:val="5E6061"/>
          <w:spacing w:val="-2"/>
          <w:w w:val="90"/>
        </w:rPr>
        <w:t>I can</w:t>
      </w:r>
      <w:r>
        <w:rPr>
          <w:color w:val="5E6061"/>
          <w:spacing w:val="-10"/>
          <w:w w:val="90"/>
        </w:rPr>
        <w:t xml:space="preserve"> </w:t>
      </w:r>
      <w:r>
        <w:rPr>
          <w:color w:val="5E6061"/>
          <w:spacing w:val="-2"/>
          <w:w w:val="90"/>
        </w:rPr>
        <w:t>provide</w:t>
      </w:r>
      <w:r>
        <w:rPr>
          <w:color w:val="5E6061"/>
          <w:spacing w:val="-14"/>
          <w:w w:val="90"/>
        </w:rPr>
        <w:t xml:space="preserve"> </w:t>
      </w:r>
      <w:r>
        <w:rPr>
          <w:color w:val="5E6061"/>
          <w:spacing w:val="-2"/>
          <w:w w:val="90"/>
        </w:rPr>
        <w:t>you</w:t>
      </w:r>
      <w:r>
        <w:rPr>
          <w:color w:val="5E6061"/>
          <w:spacing w:val="-9"/>
          <w:w w:val="90"/>
        </w:rPr>
        <w:t xml:space="preserve"> </w:t>
      </w:r>
      <w:r>
        <w:rPr>
          <w:color w:val="5E6061"/>
          <w:spacing w:val="-2"/>
          <w:w w:val="90"/>
        </w:rPr>
        <w:t>with</w:t>
      </w:r>
      <w:r>
        <w:rPr>
          <w:color w:val="5E6061"/>
          <w:spacing w:val="-10"/>
          <w:w w:val="90"/>
        </w:rPr>
        <w:t xml:space="preserve"> </w:t>
      </w:r>
      <w:r>
        <w:rPr>
          <w:color w:val="5E6061"/>
          <w:spacing w:val="-2"/>
          <w:w w:val="90"/>
        </w:rPr>
        <w:t>more</w:t>
      </w:r>
      <w:r>
        <w:rPr>
          <w:color w:val="5E6061"/>
          <w:spacing w:val="-14"/>
          <w:w w:val="90"/>
        </w:rPr>
        <w:t xml:space="preserve"> </w:t>
      </w:r>
      <w:r>
        <w:rPr>
          <w:color w:val="5E6061"/>
          <w:spacing w:val="-2"/>
          <w:w w:val="90"/>
        </w:rPr>
        <w:t>information</w:t>
      </w:r>
      <w:r>
        <w:rPr>
          <w:color w:val="5E6061"/>
          <w:spacing w:val="-10"/>
          <w:w w:val="90"/>
        </w:rPr>
        <w:t xml:space="preserve"> </w:t>
      </w:r>
      <w:r>
        <w:rPr>
          <w:color w:val="5E6061"/>
          <w:spacing w:val="-2"/>
          <w:w w:val="90"/>
        </w:rPr>
        <w:t>to</w:t>
      </w:r>
      <w:r>
        <w:rPr>
          <w:color w:val="5E6061"/>
          <w:spacing w:val="-9"/>
          <w:w w:val="90"/>
        </w:rPr>
        <w:t xml:space="preserve"> </w:t>
      </w:r>
      <w:r>
        <w:rPr>
          <w:color w:val="5E6061"/>
          <w:spacing w:val="-2"/>
          <w:w w:val="90"/>
        </w:rPr>
        <w:t>explain</w:t>
      </w:r>
      <w:r>
        <w:rPr>
          <w:color w:val="5E6061"/>
          <w:spacing w:val="-10"/>
          <w:w w:val="90"/>
        </w:rPr>
        <w:t xml:space="preserve"> </w:t>
      </w:r>
      <w:r>
        <w:rPr>
          <w:color w:val="5E6061"/>
          <w:spacing w:val="-2"/>
          <w:w w:val="90"/>
        </w:rPr>
        <w:t>which</w:t>
      </w:r>
      <w:r>
        <w:rPr>
          <w:color w:val="5E6061"/>
          <w:spacing w:val="-10"/>
          <w:w w:val="90"/>
        </w:rPr>
        <w:t xml:space="preserve"> </w:t>
      </w:r>
      <w:r>
        <w:rPr>
          <w:color w:val="5E6061"/>
          <w:spacing w:val="-2"/>
          <w:w w:val="90"/>
        </w:rPr>
        <w:t>option</w:t>
      </w:r>
      <w:r>
        <w:rPr>
          <w:color w:val="5E6061"/>
          <w:spacing w:val="-10"/>
          <w:w w:val="90"/>
        </w:rPr>
        <w:t xml:space="preserve"> </w:t>
      </w:r>
      <w:r>
        <w:rPr>
          <w:color w:val="5E6061"/>
          <w:spacing w:val="-2"/>
          <w:w w:val="90"/>
        </w:rPr>
        <w:t>applies</w:t>
      </w:r>
      <w:r>
        <w:rPr>
          <w:color w:val="5E6061"/>
          <w:spacing w:val="-11"/>
          <w:w w:val="90"/>
        </w:rPr>
        <w:t xml:space="preserve"> </w:t>
      </w:r>
      <w:r>
        <w:rPr>
          <w:color w:val="5E6061"/>
          <w:spacing w:val="-2"/>
          <w:w w:val="90"/>
        </w:rPr>
        <w:t>to</w:t>
      </w:r>
      <w:r>
        <w:rPr>
          <w:color w:val="5E6061"/>
          <w:spacing w:val="-9"/>
          <w:w w:val="90"/>
        </w:rPr>
        <w:t xml:space="preserve"> </w:t>
      </w:r>
      <w:r>
        <w:rPr>
          <w:color w:val="5E6061"/>
          <w:spacing w:val="-2"/>
          <w:w w:val="90"/>
        </w:rPr>
        <w:t>me.</w:t>
      </w:r>
    </w:p>
    <w:p w14:paraId="1DD42470">
      <w:pPr>
        <w:pStyle w:val="5"/>
        <w:spacing w:before="18" w:line="225" w:lineRule="auto"/>
        <w:ind w:left="91" w:right="460"/>
      </w:pPr>
      <w:r>
        <w:rPr>
          <w:color w:val="5E6061"/>
          <w:w w:val="85"/>
        </w:rPr>
        <w:t xml:space="preserve">Occasionally I may receive incentives or rewards from lenders or referral partners. For example, lenders </w:t>
      </w:r>
      <w:r>
        <w:rPr>
          <w:color w:val="5E6061"/>
          <w:spacing w:val="-2"/>
          <w:w w:val="90"/>
        </w:rPr>
        <w:t>may</w:t>
      </w:r>
      <w:r>
        <w:rPr>
          <w:color w:val="5E6061"/>
          <w:spacing w:val="-15"/>
          <w:w w:val="90"/>
        </w:rPr>
        <w:t xml:space="preserve"> </w:t>
      </w:r>
      <w:r>
        <w:rPr>
          <w:color w:val="5E6061"/>
          <w:spacing w:val="-2"/>
          <w:w w:val="90"/>
        </w:rPr>
        <w:t>provide</w:t>
      </w:r>
      <w:r>
        <w:rPr>
          <w:color w:val="5E6061"/>
          <w:spacing w:val="-13"/>
          <w:w w:val="90"/>
        </w:rPr>
        <w:t xml:space="preserve"> </w:t>
      </w:r>
      <w:r>
        <w:rPr>
          <w:color w:val="5E6061"/>
          <w:spacing w:val="-2"/>
          <w:w w:val="90"/>
        </w:rPr>
        <w:t>us</w:t>
      </w:r>
      <w:r>
        <w:rPr>
          <w:color w:val="5E6061"/>
          <w:spacing w:val="-9"/>
          <w:w w:val="90"/>
        </w:rPr>
        <w:t xml:space="preserve"> </w:t>
      </w:r>
      <w:r>
        <w:rPr>
          <w:color w:val="5E6061"/>
          <w:spacing w:val="-2"/>
          <w:w w:val="90"/>
        </w:rPr>
        <w:t>with</w:t>
      </w:r>
      <w:r>
        <w:rPr>
          <w:color w:val="5E6061"/>
          <w:spacing w:val="-8"/>
          <w:w w:val="90"/>
        </w:rPr>
        <w:t xml:space="preserve"> </w:t>
      </w:r>
      <w:r>
        <w:rPr>
          <w:color w:val="5E6061"/>
          <w:spacing w:val="-2"/>
          <w:w w:val="90"/>
        </w:rPr>
        <w:t>gifts,</w:t>
      </w:r>
      <w:r>
        <w:rPr>
          <w:color w:val="5E6061"/>
          <w:spacing w:val="-9"/>
          <w:w w:val="90"/>
        </w:rPr>
        <w:t xml:space="preserve"> </w:t>
      </w:r>
      <w:r>
        <w:rPr>
          <w:color w:val="5E6061"/>
          <w:spacing w:val="-2"/>
          <w:w w:val="90"/>
        </w:rPr>
        <w:t>tickets</w:t>
      </w:r>
      <w:r>
        <w:rPr>
          <w:color w:val="5E6061"/>
          <w:spacing w:val="-9"/>
          <w:w w:val="90"/>
        </w:rPr>
        <w:t xml:space="preserve"> </w:t>
      </w:r>
      <w:r>
        <w:rPr>
          <w:color w:val="5E6061"/>
          <w:spacing w:val="-2"/>
          <w:w w:val="90"/>
        </w:rPr>
        <w:t>to</w:t>
      </w:r>
      <w:r>
        <w:rPr>
          <w:color w:val="5E6061"/>
          <w:spacing w:val="-7"/>
          <w:w w:val="90"/>
        </w:rPr>
        <w:t xml:space="preserve"> </w:t>
      </w:r>
      <w:r>
        <w:rPr>
          <w:color w:val="5E6061"/>
          <w:spacing w:val="-2"/>
          <w:w w:val="90"/>
        </w:rPr>
        <w:t>events</w:t>
      </w:r>
      <w:r>
        <w:rPr>
          <w:color w:val="5E6061"/>
          <w:spacing w:val="-9"/>
          <w:w w:val="90"/>
        </w:rPr>
        <w:t xml:space="preserve"> </w:t>
      </w:r>
      <w:r>
        <w:rPr>
          <w:color w:val="5E6061"/>
          <w:spacing w:val="-2"/>
          <w:w w:val="90"/>
        </w:rPr>
        <w:t>or</w:t>
      </w:r>
      <w:r>
        <w:rPr>
          <w:color w:val="5E6061"/>
          <w:spacing w:val="-3"/>
          <w:w w:val="90"/>
        </w:rPr>
        <w:t xml:space="preserve"> </w:t>
      </w:r>
      <w:r>
        <w:rPr>
          <w:color w:val="5E6061"/>
          <w:spacing w:val="-2"/>
          <w:w w:val="90"/>
        </w:rPr>
        <w:t>other</w:t>
      </w:r>
      <w:r>
        <w:rPr>
          <w:color w:val="5E6061"/>
          <w:spacing w:val="-3"/>
          <w:w w:val="90"/>
        </w:rPr>
        <w:t xml:space="preserve"> </w:t>
      </w:r>
      <w:r>
        <w:rPr>
          <w:color w:val="5E6061"/>
          <w:spacing w:val="-2"/>
          <w:w w:val="90"/>
        </w:rPr>
        <w:t>incentives.</w:t>
      </w:r>
    </w:p>
    <w:p w14:paraId="6431EAD4">
      <w:pPr>
        <w:pStyle w:val="5"/>
        <w:spacing w:before="213"/>
        <w:ind w:left="91"/>
      </w:pPr>
      <w:r>
        <w:rPr>
          <w:color w:val="5E6061"/>
          <w:w w:val="85"/>
        </w:rPr>
        <w:t>I</w:t>
      </w:r>
      <w:r>
        <w:rPr>
          <w:color w:val="5E6061"/>
          <w:spacing w:val="-3"/>
        </w:rPr>
        <w:t xml:space="preserve"> </w:t>
      </w:r>
      <w:r>
        <w:rPr>
          <w:color w:val="5E6061"/>
          <w:w w:val="85"/>
        </w:rPr>
        <w:t>manage</w:t>
      </w:r>
      <w:r>
        <w:rPr>
          <w:color w:val="5E6061"/>
          <w:spacing w:val="-5"/>
          <w:w w:val="85"/>
        </w:rPr>
        <w:t xml:space="preserve"> </w:t>
      </w:r>
      <w:r>
        <w:rPr>
          <w:color w:val="5E6061"/>
          <w:w w:val="85"/>
        </w:rPr>
        <w:t>the</w:t>
      </w:r>
      <w:r>
        <w:rPr>
          <w:color w:val="5E6061"/>
          <w:spacing w:val="-4"/>
          <w:w w:val="85"/>
        </w:rPr>
        <w:t xml:space="preserve"> </w:t>
      </w:r>
      <w:r>
        <w:rPr>
          <w:color w:val="5E6061"/>
          <w:w w:val="85"/>
        </w:rPr>
        <w:t>conflicts</w:t>
      </w:r>
      <w:r>
        <w:rPr>
          <w:color w:val="5E6061"/>
          <w:spacing w:val="-1"/>
          <w:w w:val="85"/>
        </w:rPr>
        <w:t xml:space="preserve"> </w:t>
      </w:r>
      <w:r>
        <w:rPr>
          <w:color w:val="5E6061"/>
          <w:w w:val="85"/>
        </w:rPr>
        <w:t>of</w:t>
      </w:r>
      <w:r>
        <w:rPr>
          <w:color w:val="5E6061"/>
          <w:spacing w:val="-5"/>
          <w:w w:val="85"/>
        </w:rPr>
        <w:t xml:space="preserve"> </w:t>
      </w:r>
      <w:r>
        <w:rPr>
          <w:color w:val="5E6061"/>
          <w:w w:val="85"/>
        </w:rPr>
        <w:t>interest</w:t>
      </w:r>
      <w:r>
        <w:rPr>
          <w:color w:val="5E6061"/>
          <w:spacing w:val="-4"/>
          <w:w w:val="85"/>
        </w:rPr>
        <w:t xml:space="preserve"> </w:t>
      </w:r>
      <w:r>
        <w:rPr>
          <w:color w:val="5E6061"/>
          <w:w w:val="85"/>
        </w:rPr>
        <w:t>arising</w:t>
      </w:r>
      <w:r>
        <w:rPr>
          <w:color w:val="5E6061"/>
          <w:spacing w:val="-9"/>
        </w:rPr>
        <w:t xml:space="preserve"> </w:t>
      </w:r>
      <w:r>
        <w:rPr>
          <w:color w:val="5E6061"/>
          <w:w w:val="85"/>
        </w:rPr>
        <w:t>from</w:t>
      </w:r>
      <w:r>
        <w:rPr>
          <w:color w:val="5E6061"/>
          <w:spacing w:val="-4"/>
        </w:rPr>
        <w:t xml:space="preserve"> </w:t>
      </w:r>
      <w:r>
        <w:rPr>
          <w:color w:val="5E6061"/>
          <w:w w:val="85"/>
        </w:rPr>
        <w:t>these</w:t>
      </w:r>
      <w:r>
        <w:rPr>
          <w:color w:val="5E6061"/>
          <w:spacing w:val="-5"/>
          <w:w w:val="85"/>
        </w:rPr>
        <w:t xml:space="preserve"> </w:t>
      </w:r>
      <w:r>
        <w:rPr>
          <w:color w:val="5E6061"/>
          <w:w w:val="85"/>
        </w:rPr>
        <w:t>commission</w:t>
      </w:r>
      <w:r>
        <w:rPr>
          <w:color w:val="5E6061"/>
          <w:spacing w:val="-11"/>
        </w:rPr>
        <w:t xml:space="preserve"> </w:t>
      </w:r>
      <w:r>
        <w:rPr>
          <w:color w:val="5E6061"/>
          <w:w w:val="85"/>
        </w:rPr>
        <w:t>payments,</w:t>
      </w:r>
      <w:r>
        <w:rPr>
          <w:color w:val="5E6061"/>
          <w:spacing w:val="-1"/>
          <w:w w:val="85"/>
        </w:rPr>
        <w:t xml:space="preserve"> </w:t>
      </w:r>
      <w:r>
        <w:rPr>
          <w:color w:val="5E6061"/>
          <w:w w:val="85"/>
        </w:rPr>
        <w:t>referral</w:t>
      </w:r>
      <w:r>
        <w:rPr>
          <w:color w:val="5E6061"/>
          <w:spacing w:val="-3"/>
          <w:w w:val="85"/>
        </w:rPr>
        <w:t xml:space="preserve"> </w:t>
      </w:r>
      <w:r>
        <w:rPr>
          <w:color w:val="5E6061"/>
          <w:w w:val="85"/>
        </w:rPr>
        <w:t>fees</w:t>
      </w:r>
      <w:r>
        <w:rPr>
          <w:color w:val="5E6061"/>
          <w:spacing w:val="-1"/>
          <w:w w:val="85"/>
        </w:rPr>
        <w:t xml:space="preserve"> </w:t>
      </w:r>
      <w:r>
        <w:rPr>
          <w:color w:val="5E6061"/>
          <w:w w:val="85"/>
        </w:rPr>
        <w:t>or</w:t>
      </w:r>
      <w:r>
        <w:rPr>
          <w:color w:val="5E6061"/>
          <w:spacing w:val="-6"/>
        </w:rPr>
        <w:t xml:space="preserve"> </w:t>
      </w:r>
      <w:r>
        <w:rPr>
          <w:color w:val="5E6061"/>
          <w:w w:val="85"/>
        </w:rPr>
        <w:t>incentives</w:t>
      </w:r>
      <w:r>
        <w:rPr>
          <w:color w:val="5E6061"/>
          <w:spacing w:val="-1"/>
          <w:w w:val="85"/>
        </w:rPr>
        <w:t xml:space="preserve"> </w:t>
      </w:r>
      <w:r>
        <w:rPr>
          <w:color w:val="5E6061"/>
          <w:spacing w:val="-5"/>
          <w:w w:val="85"/>
        </w:rPr>
        <w:t>by:</w:t>
      </w:r>
    </w:p>
    <w:p w14:paraId="42EA53F3">
      <w:pPr>
        <w:pStyle w:val="5"/>
        <w:spacing w:before="208" w:line="225" w:lineRule="auto"/>
        <w:ind w:left="361" w:right="202"/>
      </w:pPr>
      <w:r>
        <mc:AlternateContent>
          <mc:Choice Requires="wps">
            <w:drawing>
              <wp:anchor distT="0" distB="0" distL="0" distR="0" simplePos="0" relativeHeight="251683840" behindDoc="0" locked="0" layoutInCell="1" allowOverlap="1">
                <wp:simplePos x="0" y="0"/>
                <wp:positionH relativeFrom="page">
                  <wp:posOffset>513715</wp:posOffset>
                </wp:positionH>
                <wp:positionV relativeFrom="paragraph">
                  <wp:posOffset>205105</wp:posOffset>
                </wp:positionV>
                <wp:extent cx="47625" cy="47625"/>
                <wp:effectExtent l="0" t="0" r="0" b="0"/>
                <wp:wrapNone/>
                <wp:docPr id="262" name="Graphic 262"/>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4"/>
                              </a:moveTo>
                              <a:lnTo>
                                <a:pt x="20655" y="47624"/>
                              </a:lnTo>
                              <a:lnTo>
                                <a:pt x="17617" y="47019"/>
                              </a:lnTo>
                              <a:lnTo>
                                <a:pt x="0" y="26967"/>
                              </a:lnTo>
                              <a:lnTo>
                                <a:pt x="0" y="20652"/>
                              </a:lnTo>
                              <a:lnTo>
                                <a:pt x="20655" y="0"/>
                              </a:lnTo>
                              <a:lnTo>
                                <a:pt x="26971" y="0"/>
                              </a:lnTo>
                              <a:lnTo>
                                <a:pt x="47626" y="23813"/>
                              </a:lnTo>
                              <a:lnTo>
                                <a:pt x="47626" y="26967"/>
                              </a:lnTo>
                              <a:lnTo>
                                <a:pt x="26971" y="47624"/>
                              </a:lnTo>
                              <a:close/>
                            </a:path>
                          </a:pathLst>
                        </a:custGeom>
                        <a:solidFill>
                          <a:srgbClr val="5E6061"/>
                        </a:solidFill>
                      </wps:spPr>
                      <wps:bodyPr wrap="square" lIns="0" tIns="0" rIns="0" bIns="0" rtlCol="0">
                        <a:noAutofit/>
                      </wps:bodyPr>
                    </wps:wsp>
                  </a:graphicData>
                </a:graphic>
              </wp:anchor>
            </w:drawing>
          </mc:Choice>
          <mc:Fallback>
            <w:pict>
              <v:shape id="Graphic 262" o:spid="_x0000_s1026" o:spt="100" style="position:absolute;left:0pt;margin-left:40.45pt;margin-top:16.15pt;height:3.75pt;width:3.75pt;mso-position-horizontal-relative:page;z-index:251683840;mso-width-relative:page;mso-height-relative:page;" fillcolor="#5E6061" filled="t" stroked="f" coordsize="47625,47625" o:gfxdata="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Lscan1QAAAAcB&#10;AAAPAAAAAAAAAAEAIAAAACIAAABkcnMvZG93bnJldi54bWxQSwECFAAUAAAACACHTuJAZBjPNVcC&#10;AAC6BQAADgAAAAAAAAABACAAAAAkAQAAZHJzL2Uyb0RvYy54bWxQSwUGAAAAAAYABgBZAQAA7QUA&#10;AAAA&#10;" path="m26971,47624l20655,47624,17617,47019,0,26967,0,20652,20655,0,26971,0,47626,23813,47626,26967,26971,47624xe">
                <v:fill on="t" focussize="0,0"/>
                <v:stroke on="f"/>
                <v:imagedata o:title=""/>
                <o:lock v:ext="edit" aspectratio="f"/>
                <v:textbox inset="0mm,0mm,0mm,0mm"/>
              </v:shape>
            </w:pict>
          </mc:Fallback>
        </mc:AlternateContent>
      </w:r>
      <w:r>
        <w:rPr>
          <w:color w:val="5E6061"/>
          <w:spacing w:val="-2"/>
          <w:w w:val="90"/>
        </w:rPr>
        <w:t>Following</w:t>
      </w:r>
      <w:r>
        <w:rPr>
          <w:color w:val="5E6061"/>
          <w:spacing w:val="-9"/>
          <w:w w:val="90"/>
        </w:rPr>
        <w:t xml:space="preserve"> </w:t>
      </w:r>
      <w:r>
        <w:rPr>
          <w:color w:val="5E6061"/>
          <w:spacing w:val="-2"/>
          <w:w w:val="90"/>
        </w:rPr>
        <w:t>an</w:t>
      </w:r>
      <w:r>
        <w:rPr>
          <w:color w:val="5E6061"/>
          <w:spacing w:val="-11"/>
          <w:w w:val="90"/>
        </w:rPr>
        <w:t xml:space="preserve"> </w:t>
      </w:r>
      <w:r>
        <w:rPr>
          <w:color w:val="5E6061"/>
          <w:spacing w:val="-2"/>
          <w:w w:val="90"/>
        </w:rPr>
        <w:t>advice</w:t>
      </w:r>
      <w:r>
        <w:rPr>
          <w:color w:val="5E6061"/>
          <w:spacing w:val="-15"/>
          <w:w w:val="90"/>
        </w:rPr>
        <w:t xml:space="preserve"> </w:t>
      </w:r>
      <w:r>
        <w:rPr>
          <w:color w:val="5E6061"/>
          <w:spacing w:val="-2"/>
          <w:w w:val="90"/>
        </w:rPr>
        <w:t>process</w:t>
      </w:r>
      <w:r>
        <w:rPr>
          <w:color w:val="5E6061"/>
          <w:spacing w:val="-12"/>
          <w:w w:val="90"/>
        </w:rPr>
        <w:t xml:space="preserve"> </w:t>
      </w:r>
      <w:r>
        <w:rPr>
          <w:color w:val="5E6061"/>
          <w:spacing w:val="-2"/>
          <w:w w:val="90"/>
        </w:rPr>
        <w:t>that</w:t>
      </w:r>
      <w:r>
        <w:rPr>
          <w:color w:val="5E6061"/>
          <w:spacing w:val="-15"/>
          <w:w w:val="90"/>
        </w:rPr>
        <w:t xml:space="preserve"> </w:t>
      </w:r>
      <w:r>
        <w:rPr>
          <w:color w:val="5E6061"/>
          <w:spacing w:val="-2"/>
          <w:w w:val="90"/>
        </w:rPr>
        <w:t>ensures</w:t>
      </w:r>
      <w:r>
        <w:rPr>
          <w:color w:val="5E6061"/>
          <w:spacing w:val="-12"/>
          <w:w w:val="90"/>
        </w:rPr>
        <w:t xml:space="preserve"> </w:t>
      </w:r>
      <w:r>
        <w:rPr>
          <w:color w:val="5E6061"/>
          <w:spacing w:val="-2"/>
          <w:w w:val="90"/>
        </w:rPr>
        <w:t>I</w:t>
      </w:r>
      <w:r>
        <w:rPr>
          <w:color w:val="5E6061"/>
          <w:spacing w:val="-3"/>
          <w:w w:val="90"/>
        </w:rPr>
        <w:t xml:space="preserve"> </w:t>
      </w:r>
      <w:r>
        <w:rPr>
          <w:color w:val="5E6061"/>
          <w:spacing w:val="-2"/>
          <w:w w:val="90"/>
        </w:rPr>
        <w:t>understand</w:t>
      </w:r>
      <w:r>
        <w:rPr>
          <w:color w:val="5E6061"/>
          <w:spacing w:val="-10"/>
          <w:w w:val="90"/>
        </w:rPr>
        <w:t xml:space="preserve"> </w:t>
      </w:r>
      <w:r>
        <w:rPr>
          <w:color w:val="5E6061"/>
          <w:spacing w:val="-2"/>
          <w:w w:val="90"/>
        </w:rPr>
        <w:t>your</w:t>
      </w:r>
      <w:r>
        <w:rPr>
          <w:color w:val="5E6061"/>
          <w:spacing w:val="-6"/>
          <w:w w:val="90"/>
        </w:rPr>
        <w:t xml:space="preserve"> </w:t>
      </w:r>
      <w:r>
        <w:rPr>
          <w:color w:val="5E6061"/>
          <w:spacing w:val="-2"/>
          <w:w w:val="90"/>
        </w:rPr>
        <w:t>needs</w:t>
      </w:r>
      <w:r>
        <w:rPr>
          <w:color w:val="5E6061"/>
          <w:spacing w:val="-12"/>
          <w:w w:val="90"/>
        </w:rPr>
        <w:t xml:space="preserve"> </w:t>
      </w:r>
      <w:r>
        <w:rPr>
          <w:color w:val="5E6061"/>
          <w:spacing w:val="-2"/>
          <w:w w:val="90"/>
        </w:rPr>
        <w:t>and</w:t>
      </w:r>
      <w:r>
        <w:rPr>
          <w:color w:val="5E6061"/>
          <w:spacing w:val="-10"/>
          <w:w w:val="90"/>
        </w:rPr>
        <w:t xml:space="preserve"> </w:t>
      </w:r>
      <w:r>
        <w:rPr>
          <w:color w:val="5E6061"/>
          <w:spacing w:val="-2"/>
          <w:w w:val="90"/>
        </w:rPr>
        <w:t>goals</w:t>
      </w:r>
      <w:r>
        <w:rPr>
          <w:color w:val="5E6061"/>
          <w:spacing w:val="-12"/>
          <w:w w:val="90"/>
        </w:rPr>
        <w:t xml:space="preserve"> </w:t>
      </w:r>
      <w:r>
        <w:rPr>
          <w:color w:val="5E6061"/>
          <w:spacing w:val="-2"/>
          <w:w w:val="90"/>
        </w:rPr>
        <w:t>so</w:t>
      </w:r>
      <w:r>
        <w:rPr>
          <w:color w:val="5E6061"/>
          <w:spacing w:val="-10"/>
          <w:w w:val="90"/>
        </w:rPr>
        <w:t xml:space="preserve"> </w:t>
      </w:r>
      <w:r>
        <w:rPr>
          <w:color w:val="5E6061"/>
          <w:spacing w:val="-2"/>
          <w:w w:val="90"/>
        </w:rPr>
        <w:t>that</w:t>
      </w:r>
      <w:r>
        <w:rPr>
          <w:color w:val="5E6061"/>
          <w:spacing w:val="-15"/>
          <w:w w:val="90"/>
        </w:rPr>
        <w:t xml:space="preserve"> </w:t>
      </w:r>
      <w:r>
        <w:rPr>
          <w:color w:val="5E6061"/>
          <w:spacing w:val="-2"/>
          <w:w w:val="90"/>
        </w:rPr>
        <w:t>I</w:t>
      </w:r>
      <w:r>
        <w:rPr>
          <w:color w:val="5E6061"/>
          <w:spacing w:val="-3"/>
          <w:w w:val="90"/>
        </w:rPr>
        <w:t xml:space="preserve"> </w:t>
      </w:r>
      <w:r>
        <w:rPr>
          <w:color w:val="5E6061"/>
          <w:spacing w:val="-2"/>
          <w:w w:val="90"/>
        </w:rPr>
        <w:t>always recommend</w:t>
      </w:r>
      <w:r>
        <w:rPr>
          <w:color w:val="5E6061"/>
          <w:spacing w:val="-8"/>
          <w:w w:val="90"/>
        </w:rPr>
        <w:t xml:space="preserve"> </w:t>
      </w:r>
      <w:r>
        <w:rPr>
          <w:color w:val="5E6061"/>
          <w:spacing w:val="-2"/>
          <w:w w:val="90"/>
        </w:rPr>
        <w:t>the</w:t>
      </w:r>
      <w:r>
        <w:rPr>
          <w:color w:val="5E6061"/>
          <w:spacing w:val="-13"/>
          <w:w w:val="90"/>
        </w:rPr>
        <w:t xml:space="preserve"> </w:t>
      </w:r>
      <w:r>
        <w:rPr>
          <w:color w:val="5E6061"/>
          <w:spacing w:val="-2"/>
          <w:w w:val="90"/>
        </w:rPr>
        <w:t>best</w:t>
      </w:r>
      <w:r>
        <w:rPr>
          <w:color w:val="5E6061"/>
          <w:spacing w:val="-13"/>
          <w:w w:val="90"/>
        </w:rPr>
        <w:t xml:space="preserve"> </w:t>
      </w:r>
      <w:r>
        <w:rPr>
          <w:color w:val="5E6061"/>
          <w:spacing w:val="-2"/>
          <w:w w:val="90"/>
        </w:rPr>
        <w:t>loan</w:t>
      </w:r>
      <w:r>
        <w:rPr>
          <w:color w:val="5E6061"/>
          <w:spacing w:val="-9"/>
          <w:w w:val="90"/>
        </w:rPr>
        <w:t xml:space="preserve"> </w:t>
      </w:r>
      <w:r>
        <w:rPr>
          <w:color w:val="5E6061"/>
          <w:spacing w:val="-2"/>
          <w:w w:val="90"/>
        </w:rPr>
        <w:t>for</w:t>
      </w:r>
      <w:r>
        <w:rPr>
          <w:color w:val="5E6061"/>
          <w:spacing w:val="-4"/>
          <w:w w:val="90"/>
        </w:rPr>
        <w:t xml:space="preserve"> </w:t>
      </w:r>
      <w:r>
        <w:rPr>
          <w:color w:val="5E6061"/>
          <w:spacing w:val="-2"/>
          <w:w w:val="90"/>
        </w:rPr>
        <w:t>you</w:t>
      </w:r>
      <w:r>
        <w:rPr>
          <w:color w:val="5E6061"/>
          <w:spacing w:val="-8"/>
          <w:w w:val="90"/>
        </w:rPr>
        <w:t xml:space="preserve"> </w:t>
      </w:r>
      <w:r>
        <w:rPr>
          <w:color w:val="5E6061"/>
          <w:spacing w:val="-2"/>
          <w:w w:val="90"/>
        </w:rPr>
        <w:t>regardless</w:t>
      </w:r>
      <w:r>
        <w:rPr>
          <w:color w:val="5E6061"/>
          <w:spacing w:val="-10"/>
          <w:w w:val="90"/>
        </w:rPr>
        <w:t xml:space="preserve"> </w:t>
      </w:r>
      <w:r>
        <w:rPr>
          <w:color w:val="5E6061"/>
          <w:spacing w:val="-2"/>
          <w:w w:val="90"/>
        </w:rPr>
        <w:t>of</w:t>
      </w:r>
      <w:r>
        <w:rPr>
          <w:color w:val="5E6061"/>
          <w:spacing w:val="-13"/>
          <w:w w:val="90"/>
        </w:rPr>
        <w:t xml:space="preserve"> </w:t>
      </w:r>
      <w:r>
        <w:rPr>
          <w:color w:val="5E6061"/>
          <w:spacing w:val="-2"/>
          <w:w w:val="90"/>
        </w:rPr>
        <w:t>the</w:t>
      </w:r>
      <w:r>
        <w:rPr>
          <w:color w:val="5E6061"/>
          <w:spacing w:val="-13"/>
          <w:w w:val="90"/>
        </w:rPr>
        <w:t xml:space="preserve"> </w:t>
      </w:r>
      <w:r>
        <w:rPr>
          <w:color w:val="5E6061"/>
          <w:spacing w:val="-2"/>
          <w:w w:val="90"/>
        </w:rPr>
        <w:t>type</w:t>
      </w:r>
      <w:r>
        <w:rPr>
          <w:color w:val="5E6061"/>
          <w:spacing w:val="-13"/>
          <w:w w:val="90"/>
        </w:rPr>
        <w:t xml:space="preserve"> </w:t>
      </w:r>
      <w:r>
        <w:rPr>
          <w:color w:val="5E6061"/>
          <w:spacing w:val="-2"/>
          <w:w w:val="90"/>
        </w:rPr>
        <w:t>and</w:t>
      </w:r>
      <w:r>
        <w:rPr>
          <w:color w:val="5E6061"/>
          <w:spacing w:val="-8"/>
          <w:w w:val="90"/>
        </w:rPr>
        <w:t xml:space="preserve"> </w:t>
      </w:r>
      <w:r>
        <w:rPr>
          <w:color w:val="5E6061"/>
          <w:spacing w:val="-2"/>
          <w:w w:val="90"/>
        </w:rPr>
        <w:t>amount</w:t>
      </w:r>
      <w:r>
        <w:rPr>
          <w:color w:val="5E6061"/>
          <w:spacing w:val="-13"/>
          <w:w w:val="90"/>
        </w:rPr>
        <w:t xml:space="preserve"> </w:t>
      </w:r>
      <w:r>
        <w:rPr>
          <w:color w:val="5E6061"/>
          <w:spacing w:val="-2"/>
          <w:w w:val="90"/>
        </w:rPr>
        <w:t>of</w:t>
      </w:r>
      <w:r>
        <w:rPr>
          <w:color w:val="5E6061"/>
          <w:spacing w:val="-13"/>
          <w:w w:val="90"/>
        </w:rPr>
        <w:t xml:space="preserve"> </w:t>
      </w:r>
      <w:r>
        <w:rPr>
          <w:color w:val="5E6061"/>
          <w:spacing w:val="-2"/>
          <w:w w:val="90"/>
        </w:rPr>
        <w:t>commission</w:t>
      </w:r>
      <w:r>
        <w:rPr>
          <w:color w:val="5E6061"/>
          <w:spacing w:val="-9"/>
          <w:w w:val="90"/>
        </w:rPr>
        <w:t xml:space="preserve"> </w:t>
      </w:r>
      <w:r>
        <w:rPr>
          <w:color w:val="5E6061"/>
          <w:spacing w:val="-2"/>
          <w:w w:val="90"/>
        </w:rPr>
        <w:t>or</w:t>
      </w:r>
      <w:r>
        <w:rPr>
          <w:color w:val="5E6061"/>
          <w:spacing w:val="-4"/>
          <w:w w:val="90"/>
        </w:rPr>
        <w:t xml:space="preserve"> </w:t>
      </w:r>
      <w:r>
        <w:rPr>
          <w:color w:val="5E6061"/>
          <w:spacing w:val="-2"/>
          <w:w w:val="90"/>
        </w:rPr>
        <w:t>other</w:t>
      </w:r>
      <w:r>
        <w:rPr>
          <w:color w:val="5E6061"/>
          <w:spacing w:val="-4"/>
          <w:w w:val="90"/>
        </w:rPr>
        <w:t xml:space="preserve"> </w:t>
      </w:r>
      <w:r>
        <w:rPr>
          <w:color w:val="5E6061"/>
          <w:spacing w:val="-2"/>
          <w:w w:val="90"/>
        </w:rPr>
        <w:t xml:space="preserve">payments </w:t>
      </w:r>
      <w:r>
        <w:rPr>
          <w:color w:val="5E6061"/>
          <w:w w:val="95"/>
        </w:rPr>
        <w:t>I may</w:t>
      </w:r>
      <w:r>
        <w:rPr>
          <w:color w:val="5E6061"/>
          <w:spacing w:val="-11"/>
          <w:w w:val="95"/>
        </w:rPr>
        <w:t xml:space="preserve"> </w:t>
      </w:r>
      <w:r>
        <w:rPr>
          <w:color w:val="5E6061"/>
          <w:w w:val="95"/>
        </w:rPr>
        <w:t>receive.</w:t>
      </w:r>
    </w:p>
    <w:p w14:paraId="1DC17525">
      <w:pPr>
        <w:pStyle w:val="5"/>
        <w:spacing w:before="4" w:line="225" w:lineRule="auto"/>
        <w:ind w:left="361" w:right="2049"/>
      </w:pPr>
      <w:r>
        <mc:AlternateContent>
          <mc:Choice Requires="wps">
            <w:drawing>
              <wp:anchor distT="0" distB="0" distL="0" distR="0" simplePos="0" relativeHeight="251684864" behindDoc="0" locked="0" layoutInCell="1" allowOverlap="1">
                <wp:simplePos x="0" y="0"/>
                <wp:positionH relativeFrom="page">
                  <wp:posOffset>513715</wp:posOffset>
                </wp:positionH>
                <wp:positionV relativeFrom="paragraph">
                  <wp:posOffset>75565</wp:posOffset>
                </wp:positionV>
                <wp:extent cx="47625" cy="47625"/>
                <wp:effectExtent l="0" t="0" r="0" b="0"/>
                <wp:wrapNone/>
                <wp:docPr id="263" name="Graphic 263"/>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4"/>
                              </a:moveTo>
                              <a:lnTo>
                                <a:pt x="20655" y="47624"/>
                              </a:lnTo>
                              <a:lnTo>
                                <a:pt x="17617" y="47019"/>
                              </a:lnTo>
                              <a:lnTo>
                                <a:pt x="0" y="26968"/>
                              </a:lnTo>
                              <a:lnTo>
                                <a:pt x="0" y="20652"/>
                              </a:lnTo>
                              <a:lnTo>
                                <a:pt x="20655" y="0"/>
                              </a:lnTo>
                              <a:lnTo>
                                <a:pt x="26971" y="0"/>
                              </a:lnTo>
                              <a:lnTo>
                                <a:pt x="47626" y="23813"/>
                              </a:lnTo>
                              <a:lnTo>
                                <a:pt x="47626" y="26968"/>
                              </a:lnTo>
                              <a:lnTo>
                                <a:pt x="26971" y="47624"/>
                              </a:lnTo>
                              <a:close/>
                            </a:path>
                          </a:pathLst>
                        </a:custGeom>
                        <a:solidFill>
                          <a:srgbClr val="5E6061"/>
                        </a:solidFill>
                      </wps:spPr>
                      <wps:bodyPr wrap="square" lIns="0" tIns="0" rIns="0" bIns="0" rtlCol="0">
                        <a:noAutofit/>
                      </wps:bodyPr>
                    </wps:wsp>
                  </a:graphicData>
                </a:graphic>
              </wp:anchor>
            </w:drawing>
          </mc:Choice>
          <mc:Fallback>
            <w:pict>
              <v:shape id="Graphic 263" o:spid="_x0000_s1026" o:spt="100" style="position:absolute;left:0pt;margin-left:40.45pt;margin-top:5.95pt;height:3.75pt;width:3.75pt;mso-position-horizontal-relative:page;z-index:251684864;mso-width-relative:page;mso-height-relative:page;" fillcolor="#5E6061" filled="t" stroked="f" coordsize="47625,47625" o:gfxdata="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hHuyk9UA&#10;AAAHAQAADwAAAAAAAAABACAAAAAiAAAAZHJzL2Rvd25yZXYueG1sUEsBAhQAFAAAAAgAh07iQOtn&#10;JylbAgAAugUAAA4AAAAAAAAAAQAgAAAAJAEAAGRycy9lMm9Eb2MueG1sUEsFBgAAAAAGAAYAWQEA&#10;APEFAAAAAA==&#10;" path="m26971,47624l20655,47624,17617,47019,0,26968,0,20652,20655,0,26971,0,47626,23813,47626,26968,26971,47624xe">
                <v:fill on="t" focussize="0,0"/>
                <v:stroke on="f"/>
                <v:imagedata o:title=""/>
                <o:lock v:ext="edit" aspectratio="f"/>
                <v:textbox inset="0mm,0mm,0mm,0mm"/>
              </v:shape>
            </w:pict>
          </mc:Fallback>
        </mc:AlternateContent>
      </w:r>
      <w:r>
        <mc:AlternateContent>
          <mc:Choice Requires="wps">
            <w:drawing>
              <wp:anchor distT="0" distB="0" distL="0" distR="0" simplePos="0" relativeHeight="251684864" behindDoc="0" locked="0" layoutInCell="1" allowOverlap="1">
                <wp:simplePos x="0" y="0"/>
                <wp:positionH relativeFrom="page">
                  <wp:posOffset>513715</wp:posOffset>
                </wp:positionH>
                <wp:positionV relativeFrom="paragraph">
                  <wp:posOffset>256540</wp:posOffset>
                </wp:positionV>
                <wp:extent cx="47625" cy="47625"/>
                <wp:effectExtent l="0" t="0" r="0" b="0"/>
                <wp:wrapNone/>
                <wp:docPr id="264" name="Graphic 264"/>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4"/>
                              </a:moveTo>
                              <a:lnTo>
                                <a:pt x="20655" y="47624"/>
                              </a:lnTo>
                              <a:lnTo>
                                <a:pt x="17617" y="47019"/>
                              </a:lnTo>
                              <a:lnTo>
                                <a:pt x="0" y="26968"/>
                              </a:lnTo>
                              <a:lnTo>
                                <a:pt x="0" y="20652"/>
                              </a:lnTo>
                              <a:lnTo>
                                <a:pt x="20655" y="0"/>
                              </a:lnTo>
                              <a:lnTo>
                                <a:pt x="26971" y="0"/>
                              </a:lnTo>
                              <a:lnTo>
                                <a:pt x="47626" y="23813"/>
                              </a:lnTo>
                              <a:lnTo>
                                <a:pt x="47626" y="26968"/>
                              </a:lnTo>
                              <a:lnTo>
                                <a:pt x="26971" y="47624"/>
                              </a:lnTo>
                              <a:close/>
                            </a:path>
                          </a:pathLst>
                        </a:custGeom>
                        <a:solidFill>
                          <a:srgbClr val="5E6061"/>
                        </a:solidFill>
                      </wps:spPr>
                      <wps:bodyPr wrap="square" lIns="0" tIns="0" rIns="0" bIns="0" rtlCol="0">
                        <a:noAutofit/>
                      </wps:bodyPr>
                    </wps:wsp>
                  </a:graphicData>
                </a:graphic>
              </wp:anchor>
            </w:drawing>
          </mc:Choice>
          <mc:Fallback>
            <w:pict>
              <v:shape id="Graphic 264" o:spid="_x0000_s1026" o:spt="100" style="position:absolute;left:0pt;margin-left:40.45pt;margin-top:20.2pt;height:3.75pt;width:3.75pt;mso-position-horizontal-relative:page;z-index:251684864;mso-width-relative:page;mso-height-relative:page;" fillcolor="#5E6061" filled="t" stroked="f" coordsize="47625,47625" o:gfxdata="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jV9DG1QAAAAcB&#10;AAAPAAAAAAAAAAEAIAAAACIAAABkcnMvZG93bnJldi54bWxQSwECFAAUAAAACACHTuJAgnErOVcC&#10;AAC6BQAADgAAAAAAAAABACAAAAAkAQAAZHJzL2Uyb0RvYy54bWxQSwUGAAAAAAYABgBZAQAA7QUA&#10;AAAA&#10;" path="m26971,47624l20655,47624,17617,47019,0,26968,0,20652,20655,0,26971,0,47626,23813,47626,26968,26971,47624xe">
                <v:fill on="t" focussize="0,0"/>
                <v:stroke on="f"/>
                <v:imagedata o:title=""/>
                <o:lock v:ext="edit" aspectratio="f"/>
                <v:textbox inset="0mm,0mm,0mm,0mm"/>
              </v:shape>
            </w:pict>
          </mc:Fallback>
        </mc:AlternateContent>
      </w:r>
      <w:r>
        <w:rPr>
          <w:color w:val="5E6061"/>
          <w:w w:val="85"/>
        </w:rPr>
        <w:t xml:space="preserve">Ensuring the amount of any loan is in accordance with your identified needs. </w:t>
      </w:r>
      <w:r>
        <w:rPr>
          <w:color w:val="5E6061"/>
          <w:w w:val="90"/>
        </w:rPr>
        <w:t>Providing</w:t>
      </w:r>
      <w:r>
        <w:rPr>
          <w:color w:val="5E6061"/>
          <w:spacing w:val="-9"/>
          <w:w w:val="90"/>
        </w:rPr>
        <w:t xml:space="preserve"> </w:t>
      </w:r>
      <w:r>
        <w:rPr>
          <w:color w:val="5E6061"/>
          <w:w w:val="90"/>
        </w:rPr>
        <w:t>you</w:t>
      </w:r>
      <w:r>
        <w:rPr>
          <w:color w:val="5E6061"/>
          <w:spacing w:val="-10"/>
          <w:w w:val="90"/>
        </w:rPr>
        <w:t xml:space="preserve"> </w:t>
      </w:r>
      <w:r>
        <w:rPr>
          <w:color w:val="5E6061"/>
          <w:w w:val="90"/>
        </w:rPr>
        <w:t>with</w:t>
      </w:r>
      <w:r>
        <w:rPr>
          <w:color w:val="5E6061"/>
          <w:spacing w:val="-11"/>
          <w:w w:val="90"/>
        </w:rPr>
        <w:t xml:space="preserve"> </w:t>
      </w:r>
      <w:r>
        <w:rPr>
          <w:color w:val="5E6061"/>
          <w:w w:val="90"/>
        </w:rPr>
        <w:t>tables</w:t>
      </w:r>
      <w:r>
        <w:rPr>
          <w:color w:val="5E6061"/>
          <w:spacing w:val="-12"/>
          <w:w w:val="90"/>
        </w:rPr>
        <w:t xml:space="preserve"> </w:t>
      </w:r>
      <w:r>
        <w:rPr>
          <w:color w:val="5E6061"/>
          <w:w w:val="90"/>
        </w:rPr>
        <w:t>showing</w:t>
      </w:r>
      <w:r>
        <w:rPr>
          <w:color w:val="5E6061"/>
          <w:spacing w:val="-9"/>
          <w:w w:val="90"/>
        </w:rPr>
        <w:t xml:space="preserve"> </w:t>
      </w:r>
      <w:r>
        <w:rPr>
          <w:color w:val="5E6061"/>
          <w:w w:val="90"/>
        </w:rPr>
        <w:t>commission</w:t>
      </w:r>
      <w:r>
        <w:rPr>
          <w:color w:val="5E6061"/>
          <w:spacing w:val="-11"/>
          <w:w w:val="90"/>
        </w:rPr>
        <w:t xml:space="preserve"> </w:t>
      </w:r>
      <w:r>
        <w:rPr>
          <w:color w:val="5E6061"/>
          <w:w w:val="90"/>
        </w:rPr>
        <w:t>rates</w:t>
      </w:r>
      <w:r>
        <w:rPr>
          <w:color w:val="5E6061"/>
          <w:spacing w:val="-12"/>
          <w:w w:val="90"/>
        </w:rPr>
        <w:t xml:space="preserve"> </w:t>
      </w:r>
      <w:r>
        <w:rPr>
          <w:color w:val="5E6061"/>
          <w:w w:val="90"/>
        </w:rPr>
        <w:t>and</w:t>
      </w:r>
      <w:r>
        <w:rPr>
          <w:color w:val="5E6061"/>
          <w:spacing w:val="-10"/>
          <w:w w:val="90"/>
        </w:rPr>
        <w:t xml:space="preserve"> </w:t>
      </w:r>
      <w:r>
        <w:rPr>
          <w:color w:val="5E6061"/>
          <w:w w:val="90"/>
        </w:rPr>
        <w:t>types</w:t>
      </w:r>
      <w:r>
        <w:rPr>
          <w:color w:val="5E6061"/>
          <w:spacing w:val="-12"/>
          <w:w w:val="90"/>
        </w:rPr>
        <w:t xml:space="preserve"> </w:t>
      </w:r>
      <w:r>
        <w:rPr>
          <w:color w:val="5E6061"/>
          <w:w w:val="90"/>
        </w:rPr>
        <w:t>by</w:t>
      </w:r>
      <w:r>
        <w:rPr>
          <w:color w:val="5E6061"/>
          <w:spacing w:val="-17"/>
          <w:w w:val="90"/>
        </w:rPr>
        <w:t xml:space="preserve"> </w:t>
      </w:r>
      <w:r>
        <w:rPr>
          <w:color w:val="5E6061"/>
          <w:w w:val="90"/>
        </w:rPr>
        <w:t>lender.</w:t>
      </w:r>
    </w:p>
    <w:p w14:paraId="3F8D06DB">
      <w:pPr>
        <w:pStyle w:val="5"/>
        <w:spacing w:line="289" w:lineRule="exact"/>
        <w:ind w:left="361"/>
      </w:pPr>
      <w:r>
        <mc:AlternateContent>
          <mc:Choice Requires="wps">
            <w:drawing>
              <wp:anchor distT="0" distB="0" distL="0" distR="0" simplePos="0" relativeHeight="251685888" behindDoc="0" locked="0" layoutInCell="1" allowOverlap="1">
                <wp:simplePos x="0" y="0"/>
                <wp:positionH relativeFrom="page">
                  <wp:posOffset>513715</wp:posOffset>
                </wp:positionH>
                <wp:positionV relativeFrom="paragraph">
                  <wp:posOffset>74930</wp:posOffset>
                </wp:positionV>
                <wp:extent cx="47625" cy="47625"/>
                <wp:effectExtent l="0" t="0" r="0" b="0"/>
                <wp:wrapNone/>
                <wp:docPr id="265" name="Graphic 265"/>
                <wp:cNvGraphicFramePr/>
                <a:graphic xmlns:a="http://schemas.openxmlformats.org/drawingml/2006/main">
                  <a:graphicData uri="http://schemas.microsoft.com/office/word/2010/wordprocessingShape">
                    <wps:wsp>
                      <wps:cNvSpPr/>
                      <wps:spPr>
                        <a:xfrm>
                          <a:off x="0" y="0"/>
                          <a:ext cx="47625" cy="47625"/>
                        </a:xfrm>
                        <a:custGeom>
                          <a:avLst/>
                          <a:gdLst/>
                          <a:ahLst/>
                          <a:cxnLst/>
                          <a:rect l="l" t="t" r="r" b="b"/>
                          <a:pathLst>
                            <a:path w="47625" h="47625">
                              <a:moveTo>
                                <a:pt x="26971" y="47624"/>
                              </a:moveTo>
                              <a:lnTo>
                                <a:pt x="20655" y="47624"/>
                              </a:lnTo>
                              <a:lnTo>
                                <a:pt x="17617" y="47019"/>
                              </a:lnTo>
                              <a:lnTo>
                                <a:pt x="0" y="26968"/>
                              </a:lnTo>
                              <a:lnTo>
                                <a:pt x="0" y="20652"/>
                              </a:lnTo>
                              <a:lnTo>
                                <a:pt x="20655" y="0"/>
                              </a:lnTo>
                              <a:lnTo>
                                <a:pt x="26971" y="0"/>
                              </a:lnTo>
                              <a:lnTo>
                                <a:pt x="47626" y="23813"/>
                              </a:lnTo>
                              <a:lnTo>
                                <a:pt x="47626" y="26968"/>
                              </a:lnTo>
                              <a:lnTo>
                                <a:pt x="26971" y="47624"/>
                              </a:lnTo>
                              <a:close/>
                            </a:path>
                          </a:pathLst>
                        </a:custGeom>
                        <a:solidFill>
                          <a:srgbClr val="5E6061"/>
                        </a:solidFill>
                      </wps:spPr>
                      <wps:bodyPr wrap="square" lIns="0" tIns="0" rIns="0" bIns="0" rtlCol="0">
                        <a:noAutofit/>
                      </wps:bodyPr>
                    </wps:wsp>
                  </a:graphicData>
                </a:graphic>
              </wp:anchor>
            </w:drawing>
          </mc:Choice>
          <mc:Fallback>
            <w:pict>
              <v:shape id="Graphic 265" o:spid="_x0000_s1026" o:spt="100" style="position:absolute;left:0pt;margin-left:40.45pt;margin-top:5.9pt;height:3.75pt;width:3.75pt;mso-position-horizontal-relative:page;z-index:251685888;mso-width-relative:page;mso-height-relative:page;" fillcolor="#5E6061" filled="t" stroked="f" coordsize="47625,47625" o:gfxdata="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cSFtUAAAAH&#10;AQAADwAAAAAAAAABACAAAAAiAAAAZHJzL2Rvd25yZXYueG1sUEsBAhQAFAAAAAgAh07iQDqs4npY&#10;AgAAugUAAA4AAAAAAAAAAQAgAAAAJAEAAGRycy9lMm9Eb2MueG1sUEsFBgAAAAAGAAYAWQEAAO4F&#10;AAAAAA==&#10;" path="m26971,47624l20655,47624,17617,47019,0,26968,0,20652,20655,0,26971,0,47626,23813,47626,26968,26971,47624xe">
                <v:fill on="t" focussize="0,0"/>
                <v:stroke on="f"/>
                <v:imagedata o:title=""/>
                <o:lock v:ext="edit" aspectratio="f"/>
                <v:textbox inset="0mm,0mm,0mm,0mm"/>
              </v:shape>
            </w:pict>
          </mc:Fallback>
        </mc:AlternateContent>
      </w:r>
      <w:r>
        <w:rPr>
          <w:color w:val="5E6061"/>
          <w:w w:val="85"/>
        </w:rPr>
        <w:t>Undertaking</w:t>
      </w:r>
      <w:r>
        <w:rPr>
          <w:color w:val="5E6061"/>
          <w:spacing w:val="-1"/>
        </w:rPr>
        <w:t xml:space="preserve"> </w:t>
      </w:r>
      <w:r>
        <w:rPr>
          <w:color w:val="5E6061"/>
          <w:w w:val="85"/>
        </w:rPr>
        <w:t>regular</w:t>
      </w:r>
      <w:r>
        <w:rPr>
          <w:color w:val="5E6061"/>
          <w:spacing w:val="3"/>
        </w:rPr>
        <w:t xml:space="preserve"> </w:t>
      </w:r>
      <w:r>
        <w:rPr>
          <w:color w:val="5E6061"/>
          <w:w w:val="85"/>
        </w:rPr>
        <w:t>training</w:t>
      </w:r>
      <w:r>
        <w:rPr>
          <w:color w:val="5E6061"/>
          <w:spacing w:val="-1"/>
        </w:rPr>
        <w:t xml:space="preserve"> </w:t>
      </w:r>
      <w:r>
        <w:rPr>
          <w:color w:val="5E6061"/>
          <w:w w:val="85"/>
        </w:rPr>
        <w:t>on</w:t>
      </w:r>
      <w:r>
        <w:rPr>
          <w:color w:val="5E6061"/>
          <w:spacing w:val="-3"/>
        </w:rPr>
        <w:t xml:space="preserve"> </w:t>
      </w:r>
      <w:r>
        <w:rPr>
          <w:color w:val="5E6061"/>
          <w:w w:val="85"/>
        </w:rPr>
        <w:t>how</w:t>
      </w:r>
      <w:r>
        <w:rPr>
          <w:color w:val="5E6061"/>
          <w:spacing w:val="-2"/>
        </w:rPr>
        <w:t xml:space="preserve"> </w:t>
      </w:r>
      <w:r>
        <w:rPr>
          <w:color w:val="5E6061"/>
          <w:w w:val="85"/>
        </w:rPr>
        <w:t>to</w:t>
      </w:r>
      <w:r>
        <w:rPr>
          <w:color w:val="5E6061"/>
          <w:spacing w:val="-2"/>
        </w:rPr>
        <w:t xml:space="preserve"> </w:t>
      </w:r>
      <w:r>
        <w:rPr>
          <w:color w:val="5E6061"/>
          <w:w w:val="85"/>
        </w:rPr>
        <w:t>manage</w:t>
      </w:r>
      <w:r>
        <w:rPr>
          <w:color w:val="5E6061"/>
          <w:spacing w:val="-8"/>
        </w:rPr>
        <w:t xml:space="preserve"> </w:t>
      </w:r>
      <w:r>
        <w:rPr>
          <w:color w:val="5E6061"/>
          <w:w w:val="85"/>
        </w:rPr>
        <w:t>conflicts</w:t>
      </w:r>
      <w:r>
        <w:rPr>
          <w:color w:val="5E6061"/>
          <w:spacing w:val="-4"/>
        </w:rPr>
        <w:t xml:space="preserve"> </w:t>
      </w:r>
      <w:r>
        <w:rPr>
          <w:color w:val="5E6061"/>
          <w:w w:val="85"/>
        </w:rPr>
        <w:t>of</w:t>
      </w:r>
      <w:r>
        <w:rPr>
          <w:color w:val="5E6061"/>
          <w:spacing w:val="-9"/>
        </w:rPr>
        <w:t xml:space="preserve"> </w:t>
      </w:r>
      <w:r>
        <w:rPr>
          <w:color w:val="5E6061"/>
          <w:spacing w:val="-2"/>
          <w:w w:val="85"/>
        </w:rPr>
        <w:t>interest.</w:t>
      </w:r>
    </w:p>
    <w:p w14:paraId="27AAE37D">
      <w:pPr>
        <w:pStyle w:val="5"/>
        <w:spacing w:after="0" w:line="289" w:lineRule="exact"/>
        <w:sectPr>
          <w:pgSz w:w="11920" w:h="16860"/>
          <w:pgMar w:top="720" w:right="708" w:bottom="660" w:left="708" w:header="0" w:footer="465" w:gutter="0"/>
          <w:cols w:space="720" w:num="1"/>
        </w:sectPr>
      </w:pPr>
    </w:p>
    <w:p w14:paraId="5C91C337">
      <w:pPr>
        <w:pStyle w:val="5"/>
        <w:ind w:left="8223"/>
        <w:rPr>
          <w:sz w:val="20"/>
        </w:rPr>
      </w:pPr>
      <w:r>
        <w:rPr>
          <w:sz w:val="20"/>
        </w:rPr>
        <w:drawing>
          <wp:inline distT="0" distB="0" distL="0" distR="0">
            <wp:extent cx="1228090" cy="316865"/>
            <wp:effectExtent l="0" t="0" r="0" b="0"/>
            <wp:docPr id="266" name="Image 266"/>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7" cstate="print"/>
                    <a:stretch>
                      <a:fillRect/>
                    </a:stretch>
                  </pic:blipFill>
                  <pic:spPr>
                    <a:xfrm>
                      <a:off x="0" y="0"/>
                      <a:ext cx="1228632" cy="317468"/>
                    </a:xfrm>
                    <a:prstGeom prst="rect">
                      <a:avLst/>
                    </a:prstGeom>
                  </pic:spPr>
                </pic:pic>
              </a:graphicData>
            </a:graphic>
          </wp:inline>
        </w:drawing>
      </w:r>
    </w:p>
    <w:p w14:paraId="057EBEF3">
      <w:pPr>
        <w:pStyle w:val="5"/>
        <w:rPr>
          <w:sz w:val="28"/>
        </w:rPr>
      </w:pPr>
    </w:p>
    <w:p w14:paraId="59ACDCEC">
      <w:pPr>
        <w:pStyle w:val="5"/>
        <w:rPr>
          <w:sz w:val="28"/>
        </w:rPr>
      </w:pPr>
    </w:p>
    <w:p w14:paraId="3F82EE50">
      <w:pPr>
        <w:pStyle w:val="5"/>
        <w:spacing w:before="196"/>
        <w:rPr>
          <w:sz w:val="28"/>
        </w:rPr>
      </w:pPr>
    </w:p>
    <w:p w14:paraId="48CD0C14">
      <w:pPr>
        <w:pStyle w:val="4"/>
        <w:spacing w:before="1"/>
      </w:pPr>
      <w:r>
        <w:rPr>
          <w:color w:val="013B89"/>
          <w:w w:val="90"/>
        </w:rPr>
        <w:t>Privacy</w:t>
      </w:r>
      <w:r>
        <w:rPr>
          <w:color w:val="013B89"/>
          <w:spacing w:val="6"/>
        </w:rPr>
        <w:t xml:space="preserve"> </w:t>
      </w:r>
      <w:r>
        <w:rPr>
          <w:color w:val="013B89"/>
          <w:w w:val="90"/>
        </w:rPr>
        <w:t>policy</w:t>
      </w:r>
      <w:r>
        <w:rPr>
          <w:color w:val="013B89"/>
          <w:spacing w:val="7"/>
        </w:rPr>
        <w:t xml:space="preserve"> </w:t>
      </w:r>
      <w:r>
        <w:rPr>
          <w:color w:val="013B89"/>
          <w:w w:val="90"/>
        </w:rPr>
        <w:t>&amp;</w:t>
      </w:r>
      <w:r>
        <w:rPr>
          <w:color w:val="013B89"/>
          <w:spacing w:val="4"/>
        </w:rPr>
        <w:t xml:space="preserve"> </w:t>
      </w:r>
      <w:r>
        <w:rPr>
          <w:color w:val="013B89"/>
          <w:spacing w:val="-2"/>
          <w:w w:val="90"/>
        </w:rPr>
        <w:t>security</w:t>
      </w:r>
    </w:p>
    <w:p w14:paraId="3EA07118">
      <w:pPr>
        <w:pStyle w:val="5"/>
        <w:spacing w:before="226" w:line="225" w:lineRule="auto"/>
        <w:ind w:left="91"/>
      </w:pPr>
      <w:r>
        <w:rPr>
          <w:color w:val="5E6061"/>
          <w:w w:val="90"/>
        </w:rPr>
        <w:t>I</w:t>
      </w:r>
      <w:r>
        <w:rPr>
          <w:color w:val="5E6061"/>
          <w:spacing w:val="-12"/>
          <w:w w:val="90"/>
        </w:rPr>
        <w:t xml:space="preserve"> </w:t>
      </w:r>
      <w:r>
        <w:rPr>
          <w:color w:val="5E6061"/>
          <w:w w:val="90"/>
        </w:rPr>
        <w:t>will</w:t>
      </w:r>
      <w:r>
        <w:rPr>
          <w:color w:val="5E6061"/>
          <w:spacing w:val="-13"/>
          <w:w w:val="90"/>
        </w:rPr>
        <w:t xml:space="preserve"> </w:t>
      </w:r>
      <w:r>
        <w:rPr>
          <w:color w:val="5E6061"/>
          <w:w w:val="90"/>
        </w:rPr>
        <w:t>collect</w:t>
      </w:r>
      <w:r>
        <w:rPr>
          <w:color w:val="5E6061"/>
          <w:spacing w:val="-16"/>
          <w:w w:val="90"/>
        </w:rPr>
        <w:t xml:space="preserve"> </w:t>
      </w:r>
      <w:r>
        <w:rPr>
          <w:color w:val="5E6061"/>
          <w:w w:val="90"/>
        </w:rPr>
        <w:t>personal</w:t>
      </w:r>
      <w:r>
        <w:rPr>
          <w:color w:val="5E6061"/>
          <w:spacing w:val="-13"/>
          <w:w w:val="90"/>
        </w:rPr>
        <w:t xml:space="preserve"> </w:t>
      </w:r>
      <w:r>
        <w:rPr>
          <w:color w:val="5E6061"/>
          <w:w w:val="90"/>
        </w:rPr>
        <w:t>information</w:t>
      </w:r>
      <w:r>
        <w:rPr>
          <w:color w:val="5E6061"/>
          <w:spacing w:val="-11"/>
          <w:w w:val="90"/>
        </w:rPr>
        <w:t xml:space="preserve"> </w:t>
      </w:r>
      <w:r>
        <w:rPr>
          <w:color w:val="5E6061"/>
          <w:w w:val="90"/>
        </w:rPr>
        <w:t>about</w:t>
      </w:r>
      <w:r>
        <w:rPr>
          <w:color w:val="5E6061"/>
          <w:spacing w:val="-16"/>
          <w:w w:val="90"/>
        </w:rPr>
        <w:t xml:space="preserve"> </w:t>
      </w:r>
      <w:r>
        <w:rPr>
          <w:color w:val="5E6061"/>
          <w:w w:val="90"/>
        </w:rPr>
        <w:t>you</w:t>
      </w:r>
      <w:r>
        <w:rPr>
          <w:color w:val="5E6061"/>
          <w:spacing w:val="-11"/>
          <w:w w:val="90"/>
        </w:rPr>
        <w:t xml:space="preserve"> </w:t>
      </w:r>
      <w:r>
        <w:rPr>
          <w:color w:val="5E6061"/>
          <w:w w:val="90"/>
        </w:rPr>
        <w:t>in</w:t>
      </w:r>
      <w:r>
        <w:rPr>
          <w:color w:val="5E6061"/>
          <w:spacing w:val="-12"/>
          <w:w w:val="90"/>
        </w:rPr>
        <w:t xml:space="preserve"> </w:t>
      </w:r>
      <w:r>
        <w:rPr>
          <w:color w:val="5E6061"/>
          <w:w w:val="90"/>
        </w:rPr>
        <w:t>accordance</w:t>
      </w:r>
      <w:r>
        <w:rPr>
          <w:color w:val="5E6061"/>
          <w:spacing w:val="-15"/>
          <w:w w:val="90"/>
        </w:rPr>
        <w:t xml:space="preserve"> </w:t>
      </w:r>
      <w:r>
        <w:rPr>
          <w:color w:val="5E6061"/>
          <w:w w:val="90"/>
        </w:rPr>
        <w:t>with</w:t>
      </w:r>
      <w:r>
        <w:rPr>
          <w:color w:val="5E6061"/>
          <w:spacing w:val="-12"/>
          <w:w w:val="90"/>
        </w:rPr>
        <w:t xml:space="preserve"> </w:t>
      </w:r>
      <w:r>
        <w:rPr>
          <w:color w:val="5E6061"/>
          <w:w w:val="90"/>
        </w:rPr>
        <w:t>my</w:t>
      </w:r>
      <w:r>
        <w:rPr>
          <w:color w:val="5E6061"/>
          <w:spacing w:val="-17"/>
          <w:w w:val="90"/>
        </w:rPr>
        <w:t xml:space="preserve"> </w:t>
      </w:r>
      <w:r>
        <w:rPr>
          <w:color w:val="5E6061"/>
          <w:w w:val="90"/>
        </w:rPr>
        <w:t>Privacy</w:t>
      </w:r>
      <w:r>
        <w:rPr>
          <w:color w:val="5E6061"/>
          <w:spacing w:val="-17"/>
          <w:w w:val="90"/>
        </w:rPr>
        <w:t xml:space="preserve"> </w:t>
      </w:r>
      <w:r>
        <w:rPr>
          <w:color w:val="5E6061"/>
          <w:w w:val="90"/>
        </w:rPr>
        <w:t>Policy.</w:t>
      </w:r>
      <w:r>
        <w:rPr>
          <w:color w:val="5E6061"/>
          <w:spacing w:val="-13"/>
          <w:w w:val="90"/>
        </w:rPr>
        <w:t xml:space="preserve"> </w:t>
      </w:r>
      <w:r>
        <w:rPr>
          <w:color w:val="5E6061"/>
          <w:w w:val="90"/>
        </w:rPr>
        <w:t>I</w:t>
      </w:r>
      <w:r>
        <w:rPr>
          <w:color w:val="5E6061"/>
          <w:spacing w:val="-11"/>
          <w:w w:val="90"/>
        </w:rPr>
        <w:t xml:space="preserve"> </w:t>
      </w:r>
      <w:r>
        <w:rPr>
          <w:color w:val="5E6061"/>
          <w:w w:val="90"/>
        </w:rPr>
        <w:t>regard</w:t>
      </w:r>
      <w:r>
        <w:rPr>
          <w:color w:val="5E6061"/>
          <w:spacing w:val="-12"/>
          <w:w w:val="90"/>
        </w:rPr>
        <w:t xml:space="preserve"> </w:t>
      </w:r>
      <w:r>
        <w:rPr>
          <w:color w:val="5E6061"/>
          <w:w w:val="90"/>
        </w:rPr>
        <w:t xml:space="preserve">client </w:t>
      </w:r>
      <w:r>
        <w:rPr>
          <w:color w:val="5E6061"/>
          <w:w w:val="85"/>
        </w:rPr>
        <w:t xml:space="preserve">confidentiality as of paramount importance. I will not disclose any confidential information obtained from or </w:t>
      </w:r>
      <w:r>
        <w:rPr>
          <w:color w:val="5E6061"/>
          <w:w w:val="90"/>
        </w:rPr>
        <w:t>about</w:t>
      </w:r>
      <w:r>
        <w:rPr>
          <w:color w:val="5E6061"/>
          <w:spacing w:val="-14"/>
          <w:w w:val="90"/>
        </w:rPr>
        <w:t xml:space="preserve"> </w:t>
      </w:r>
      <w:r>
        <w:rPr>
          <w:color w:val="5E6061"/>
          <w:w w:val="90"/>
        </w:rPr>
        <w:t>you</w:t>
      </w:r>
      <w:r>
        <w:rPr>
          <w:color w:val="5E6061"/>
          <w:spacing w:val="-9"/>
          <w:w w:val="90"/>
        </w:rPr>
        <w:t xml:space="preserve"> </w:t>
      </w:r>
      <w:r>
        <w:rPr>
          <w:color w:val="5E6061"/>
          <w:w w:val="90"/>
        </w:rPr>
        <w:t>to</w:t>
      </w:r>
      <w:r>
        <w:rPr>
          <w:color w:val="5E6061"/>
          <w:spacing w:val="-9"/>
          <w:w w:val="90"/>
        </w:rPr>
        <w:t xml:space="preserve"> </w:t>
      </w:r>
      <w:r>
        <w:rPr>
          <w:color w:val="5E6061"/>
          <w:w w:val="90"/>
        </w:rPr>
        <w:t>any</w:t>
      </w:r>
      <w:r>
        <w:rPr>
          <w:color w:val="5E6061"/>
          <w:spacing w:val="-16"/>
          <w:w w:val="90"/>
        </w:rPr>
        <w:t xml:space="preserve"> </w:t>
      </w:r>
      <w:r>
        <w:rPr>
          <w:color w:val="5E6061"/>
          <w:w w:val="90"/>
        </w:rPr>
        <w:t>other</w:t>
      </w:r>
      <w:r>
        <w:rPr>
          <w:color w:val="5E6061"/>
          <w:spacing w:val="-4"/>
          <w:w w:val="90"/>
        </w:rPr>
        <w:t xml:space="preserve"> </w:t>
      </w:r>
      <w:r>
        <w:rPr>
          <w:color w:val="5E6061"/>
          <w:w w:val="90"/>
        </w:rPr>
        <w:t>person,</w:t>
      </w:r>
      <w:r>
        <w:rPr>
          <w:color w:val="5E6061"/>
          <w:spacing w:val="-11"/>
          <w:w w:val="90"/>
        </w:rPr>
        <w:t xml:space="preserve"> </w:t>
      </w:r>
      <w:r>
        <w:rPr>
          <w:color w:val="5E6061"/>
          <w:w w:val="90"/>
        </w:rPr>
        <w:t>except</w:t>
      </w:r>
      <w:r>
        <w:rPr>
          <w:color w:val="5E6061"/>
          <w:spacing w:val="-14"/>
          <w:w w:val="90"/>
        </w:rPr>
        <w:t xml:space="preserve"> </w:t>
      </w:r>
      <w:r>
        <w:rPr>
          <w:color w:val="5E6061"/>
          <w:w w:val="90"/>
        </w:rPr>
        <w:t>in</w:t>
      </w:r>
      <w:r>
        <w:rPr>
          <w:color w:val="5E6061"/>
          <w:spacing w:val="-10"/>
          <w:w w:val="90"/>
        </w:rPr>
        <w:t xml:space="preserve"> </w:t>
      </w:r>
      <w:r>
        <w:rPr>
          <w:color w:val="5E6061"/>
          <w:w w:val="90"/>
        </w:rPr>
        <w:t>accordance</w:t>
      </w:r>
      <w:r>
        <w:rPr>
          <w:color w:val="5E6061"/>
          <w:spacing w:val="-14"/>
          <w:w w:val="90"/>
        </w:rPr>
        <w:t xml:space="preserve"> </w:t>
      </w:r>
      <w:r>
        <w:rPr>
          <w:color w:val="5E6061"/>
          <w:w w:val="90"/>
        </w:rPr>
        <w:t>with</w:t>
      </w:r>
      <w:r>
        <w:rPr>
          <w:color w:val="5E6061"/>
          <w:spacing w:val="-10"/>
          <w:w w:val="90"/>
        </w:rPr>
        <w:t xml:space="preserve"> </w:t>
      </w:r>
      <w:r>
        <w:rPr>
          <w:color w:val="5E6061"/>
          <w:w w:val="90"/>
        </w:rPr>
        <w:t>my</w:t>
      </w:r>
      <w:r>
        <w:rPr>
          <w:color w:val="5E6061"/>
          <w:spacing w:val="-16"/>
          <w:w w:val="90"/>
        </w:rPr>
        <w:t xml:space="preserve"> </w:t>
      </w:r>
      <w:r>
        <w:rPr>
          <w:color w:val="5E6061"/>
          <w:w w:val="90"/>
        </w:rPr>
        <w:t>Privacy</w:t>
      </w:r>
      <w:r>
        <w:rPr>
          <w:color w:val="5E6061"/>
          <w:spacing w:val="-16"/>
          <w:w w:val="90"/>
        </w:rPr>
        <w:t xml:space="preserve"> </w:t>
      </w:r>
      <w:r>
        <w:rPr>
          <w:color w:val="5E6061"/>
          <w:w w:val="90"/>
        </w:rPr>
        <w:t>Policy.</w:t>
      </w:r>
    </w:p>
    <w:p w14:paraId="3934D02D">
      <w:pPr>
        <w:pStyle w:val="5"/>
        <w:spacing w:before="229" w:line="225" w:lineRule="auto"/>
        <w:ind w:left="91" w:right="202"/>
      </w:pPr>
      <w:r>
        <w:rPr>
          <w:color w:val="5E6061"/>
          <w:w w:val="85"/>
        </w:rPr>
        <w:t xml:space="preserve">Our Privacy Policy outlines that we may share your personal information with NZ Financial Services Group </w:t>
      </w:r>
      <w:r>
        <w:rPr>
          <w:color w:val="5E6061"/>
          <w:spacing w:val="-2"/>
          <w:w w:val="90"/>
        </w:rPr>
        <w:t>Limited</w:t>
      </w:r>
      <w:r>
        <w:rPr>
          <w:color w:val="5E6061"/>
          <w:spacing w:val="-10"/>
          <w:w w:val="90"/>
        </w:rPr>
        <w:t xml:space="preserve"> </w:t>
      </w:r>
      <w:r>
        <w:rPr>
          <w:color w:val="5E6061"/>
          <w:spacing w:val="-2"/>
          <w:w w:val="90"/>
        </w:rPr>
        <w:t>for</w:t>
      </w:r>
      <w:r>
        <w:rPr>
          <w:color w:val="5E6061"/>
          <w:spacing w:val="-6"/>
          <w:w w:val="90"/>
        </w:rPr>
        <w:t xml:space="preserve"> </w:t>
      </w:r>
      <w:r>
        <w:rPr>
          <w:color w:val="5E6061"/>
          <w:spacing w:val="-2"/>
          <w:w w:val="90"/>
        </w:rPr>
        <w:t>audit</w:t>
      </w:r>
      <w:r>
        <w:rPr>
          <w:color w:val="5E6061"/>
          <w:spacing w:val="-15"/>
          <w:w w:val="90"/>
        </w:rPr>
        <w:t xml:space="preserve"> </w:t>
      </w:r>
      <w:r>
        <w:rPr>
          <w:color w:val="5E6061"/>
          <w:spacing w:val="-2"/>
          <w:w w:val="90"/>
        </w:rPr>
        <w:t>purposes.</w:t>
      </w:r>
      <w:r>
        <w:rPr>
          <w:color w:val="5E6061"/>
          <w:spacing w:val="-12"/>
          <w:w w:val="90"/>
        </w:rPr>
        <w:t xml:space="preserve"> </w:t>
      </w:r>
      <w:r>
        <w:rPr>
          <w:color w:val="5E6061"/>
          <w:spacing w:val="-2"/>
          <w:w w:val="90"/>
        </w:rPr>
        <w:t>This</w:t>
      </w:r>
      <w:r>
        <w:rPr>
          <w:color w:val="5E6061"/>
          <w:spacing w:val="-12"/>
          <w:w w:val="90"/>
        </w:rPr>
        <w:t xml:space="preserve"> </w:t>
      </w:r>
      <w:r>
        <w:rPr>
          <w:color w:val="5E6061"/>
          <w:spacing w:val="-2"/>
          <w:w w:val="90"/>
        </w:rPr>
        <w:t>ensures</w:t>
      </w:r>
      <w:r>
        <w:rPr>
          <w:color w:val="5E6061"/>
          <w:spacing w:val="-12"/>
          <w:w w:val="90"/>
        </w:rPr>
        <w:t xml:space="preserve"> </w:t>
      </w:r>
      <w:r>
        <w:rPr>
          <w:color w:val="5E6061"/>
          <w:spacing w:val="-2"/>
          <w:w w:val="90"/>
        </w:rPr>
        <w:t>that</w:t>
      </w:r>
      <w:r>
        <w:rPr>
          <w:color w:val="5E6061"/>
          <w:spacing w:val="-15"/>
          <w:w w:val="90"/>
        </w:rPr>
        <w:t xml:space="preserve"> </w:t>
      </w:r>
      <w:r>
        <w:rPr>
          <w:color w:val="5E6061"/>
          <w:spacing w:val="-2"/>
          <w:w w:val="90"/>
        </w:rPr>
        <w:t>we</w:t>
      </w:r>
      <w:r>
        <w:rPr>
          <w:color w:val="5E6061"/>
          <w:spacing w:val="-15"/>
          <w:w w:val="90"/>
        </w:rPr>
        <w:t xml:space="preserve"> </w:t>
      </w:r>
      <w:r>
        <w:rPr>
          <w:color w:val="5E6061"/>
          <w:spacing w:val="-2"/>
          <w:w w:val="90"/>
        </w:rPr>
        <w:t>deliver</w:t>
      </w:r>
      <w:r>
        <w:rPr>
          <w:color w:val="5E6061"/>
          <w:spacing w:val="-6"/>
          <w:w w:val="90"/>
        </w:rPr>
        <w:t xml:space="preserve"> </w:t>
      </w:r>
      <w:r>
        <w:rPr>
          <w:color w:val="5E6061"/>
          <w:spacing w:val="-2"/>
          <w:w w:val="90"/>
        </w:rPr>
        <w:t>services</w:t>
      </w:r>
      <w:r>
        <w:rPr>
          <w:color w:val="5E6061"/>
          <w:spacing w:val="-12"/>
          <w:w w:val="90"/>
        </w:rPr>
        <w:t xml:space="preserve"> </w:t>
      </w:r>
      <w:r>
        <w:rPr>
          <w:color w:val="5E6061"/>
          <w:spacing w:val="-2"/>
          <w:w w:val="90"/>
        </w:rPr>
        <w:t>in</w:t>
      </w:r>
      <w:r>
        <w:rPr>
          <w:color w:val="5E6061"/>
          <w:spacing w:val="-11"/>
          <w:w w:val="90"/>
        </w:rPr>
        <w:t xml:space="preserve"> </w:t>
      </w:r>
      <w:r>
        <w:rPr>
          <w:color w:val="5E6061"/>
          <w:spacing w:val="-2"/>
          <w:w w:val="90"/>
        </w:rPr>
        <w:t>your</w:t>
      </w:r>
      <w:r>
        <w:rPr>
          <w:color w:val="5E6061"/>
          <w:spacing w:val="-6"/>
          <w:w w:val="90"/>
        </w:rPr>
        <w:t xml:space="preserve"> </w:t>
      </w:r>
      <w:r>
        <w:rPr>
          <w:color w:val="5E6061"/>
          <w:spacing w:val="-2"/>
          <w:w w:val="90"/>
        </w:rPr>
        <w:t>best</w:t>
      </w:r>
      <w:r>
        <w:rPr>
          <w:color w:val="5E6061"/>
          <w:spacing w:val="-15"/>
          <w:w w:val="90"/>
        </w:rPr>
        <w:t xml:space="preserve"> </w:t>
      </w:r>
      <w:r>
        <w:rPr>
          <w:color w:val="5E6061"/>
          <w:spacing w:val="-2"/>
          <w:w w:val="90"/>
        </w:rPr>
        <w:t>interests</w:t>
      </w:r>
      <w:r>
        <w:rPr>
          <w:color w:val="5E6061"/>
          <w:spacing w:val="-12"/>
          <w:w w:val="90"/>
        </w:rPr>
        <w:t xml:space="preserve"> </w:t>
      </w:r>
      <w:r>
        <w:rPr>
          <w:color w:val="5E6061"/>
          <w:spacing w:val="-2"/>
          <w:w w:val="90"/>
        </w:rPr>
        <w:t>and</w:t>
      </w:r>
      <w:r>
        <w:rPr>
          <w:color w:val="5E6061"/>
          <w:spacing w:val="-10"/>
          <w:w w:val="90"/>
        </w:rPr>
        <w:t xml:space="preserve"> </w:t>
      </w:r>
      <w:r>
        <w:rPr>
          <w:color w:val="5E6061"/>
          <w:spacing w:val="-2"/>
          <w:w w:val="90"/>
        </w:rPr>
        <w:t>comply</w:t>
      </w:r>
      <w:r>
        <w:rPr>
          <w:color w:val="5E6061"/>
          <w:spacing w:val="-17"/>
          <w:w w:val="90"/>
        </w:rPr>
        <w:t xml:space="preserve"> </w:t>
      </w:r>
      <w:r>
        <w:rPr>
          <w:color w:val="5E6061"/>
          <w:spacing w:val="-2"/>
          <w:w w:val="90"/>
        </w:rPr>
        <w:t xml:space="preserve">with </w:t>
      </w:r>
      <w:r>
        <w:rPr>
          <w:color w:val="5E6061"/>
          <w:w w:val="85"/>
        </w:rPr>
        <w:t>current</w:t>
      </w:r>
      <w:r>
        <w:rPr>
          <w:color w:val="5E6061"/>
          <w:spacing w:val="-3"/>
          <w:w w:val="85"/>
        </w:rPr>
        <w:t xml:space="preserve"> </w:t>
      </w:r>
      <w:r>
        <w:rPr>
          <w:color w:val="5E6061"/>
          <w:w w:val="85"/>
        </w:rPr>
        <w:t>regulations. If</w:t>
      </w:r>
      <w:r>
        <w:rPr>
          <w:color w:val="5E6061"/>
          <w:spacing w:val="-3"/>
          <w:w w:val="85"/>
        </w:rPr>
        <w:t xml:space="preserve"> </w:t>
      </w:r>
      <w:r>
        <w:rPr>
          <w:color w:val="5E6061"/>
          <w:w w:val="85"/>
        </w:rPr>
        <w:t>you disagree</w:t>
      </w:r>
      <w:r>
        <w:rPr>
          <w:color w:val="5E6061"/>
          <w:spacing w:val="-3"/>
          <w:w w:val="85"/>
        </w:rPr>
        <w:t xml:space="preserve"> </w:t>
      </w:r>
      <w:r>
        <w:rPr>
          <w:color w:val="5E6061"/>
          <w:w w:val="85"/>
        </w:rPr>
        <w:t>with this, please</w:t>
      </w:r>
      <w:r>
        <w:rPr>
          <w:color w:val="5E6061"/>
          <w:spacing w:val="-3"/>
          <w:w w:val="85"/>
        </w:rPr>
        <w:t xml:space="preserve"> </w:t>
      </w:r>
      <w:r>
        <w:rPr>
          <w:color w:val="5E6061"/>
          <w:w w:val="85"/>
        </w:rPr>
        <w:t>email</w:t>
      </w:r>
      <w:r>
        <w:rPr>
          <w:color w:val="5E6061"/>
          <w:spacing w:val="-1"/>
          <w:w w:val="85"/>
        </w:rPr>
        <w:t xml:space="preserve"> </w:t>
      </w:r>
      <w:r>
        <w:fldChar w:fldCharType="begin"/>
      </w:r>
      <w:r>
        <w:instrText xml:space="preserve"> HYPERLINK "mailto:team@nzfsg.co.nz" \h </w:instrText>
      </w:r>
      <w:r>
        <w:fldChar w:fldCharType="separate"/>
      </w:r>
      <w:r>
        <w:rPr>
          <w:color w:val="5E6061"/>
          <w:w w:val="85"/>
        </w:rPr>
        <w:t>team@nzfsg.co.nz</w:t>
      </w:r>
      <w:r>
        <w:rPr>
          <w:color w:val="5E6061"/>
          <w:w w:val="85"/>
        </w:rPr>
        <w:fldChar w:fldCharType="end"/>
      </w:r>
      <w:r>
        <w:rPr>
          <w:color w:val="5E6061"/>
          <w:w w:val="85"/>
        </w:rPr>
        <w:t xml:space="preserve"> and inform me, as I won’t</w:t>
      </w:r>
      <w:r>
        <w:rPr>
          <w:color w:val="5E6061"/>
          <w:spacing w:val="-3"/>
          <w:w w:val="85"/>
        </w:rPr>
        <w:t xml:space="preserve"> </w:t>
      </w:r>
      <w:r>
        <w:rPr>
          <w:color w:val="5E6061"/>
          <w:w w:val="85"/>
        </w:rPr>
        <w:t xml:space="preserve">be </w:t>
      </w:r>
      <w:r>
        <w:rPr>
          <w:color w:val="5E6061"/>
          <w:w w:val="90"/>
        </w:rPr>
        <w:t>able</w:t>
      </w:r>
      <w:r>
        <w:rPr>
          <w:color w:val="5E6061"/>
          <w:spacing w:val="-6"/>
          <w:w w:val="90"/>
        </w:rPr>
        <w:t xml:space="preserve"> </w:t>
      </w:r>
      <w:r>
        <w:rPr>
          <w:color w:val="5E6061"/>
          <w:w w:val="90"/>
        </w:rPr>
        <w:t>to</w:t>
      </w:r>
      <w:r>
        <w:rPr>
          <w:color w:val="5E6061"/>
          <w:spacing w:val="-1"/>
          <w:w w:val="90"/>
        </w:rPr>
        <w:t xml:space="preserve"> </w:t>
      </w:r>
      <w:r>
        <w:rPr>
          <w:color w:val="5E6061"/>
          <w:w w:val="90"/>
        </w:rPr>
        <w:t>provide</w:t>
      </w:r>
      <w:r>
        <w:rPr>
          <w:color w:val="5E6061"/>
          <w:spacing w:val="-6"/>
          <w:w w:val="90"/>
        </w:rPr>
        <w:t xml:space="preserve"> </w:t>
      </w:r>
      <w:r>
        <w:rPr>
          <w:color w:val="5E6061"/>
          <w:w w:val="90"/>
        </w:rPr>
        <w:t>financial</w:t>
      </w:r>
      <w:r>
        <w:rPr>
          <w:color w:val="5E6061"/>
          <w:spacing w:val="-4"/>
          <w:w w:val="90"/>
        </w:rPr>
        <w:t xml:space="preserve"> </w:t>
      </w:r>
      <w:r>
        <w:rPr>
          <w:color w:val="5E6061"/>
          <w:w w:val="90"/>
        </w:rPr>
        <w:t>advice</w:t>
      </w:r>
      <w:r>
        <w:rPr>
          <w:color w:val="5E6061"/>
          <w:spacing w:val="-6"/>
          <w:w w:val="90"/>
        </w:rPr>
        <w:t xml:space="preserve"> </w:t>
      </w:r>
      <w:r>
        <w:rPr>
          <w:color w:val="5E6061"/>
          <w:w w:val="90"/>
        </w:rPr>
        <w:t>services</w:t>
      </w:r>
      <w:r>
        <w:rPr>
          <w:color w:val="5E6061"/>
          <w:spacing w:val="-3"/>
          <w:w w:val="90"/>
        </w:rPr>
        <w:t xml:space="preserve"> </w:t>
      </w:r>
      <w:r>
        <w:rPr>
          <w:color w:val="5E6061"/>
          <w:w w:val="90"/>
        </w:rPr>
        <w:t>to</w:t>
      </w:r>
      <w:r>
        <w:rPr>
          <w:color w:val="5E6061"/>
          <w:spacing w:val="-1"/>
          <w:w w:val="90"/>
        </w:rPr>
        <w:t xml:space="preserve"> </w:t>
      </w:r>
      <w:r>
        <w:rPr>
          <w:color w:val="5E6061"/>
          <w:w w:val="90"/>
        </w:rPr>
        <w:t>you.</w:t>
      </w:r>
    </w:p>
    <w:p w14:paraId="0A379AA9">
      <w:pPr>
        <w:pStyle w:val="5"/>
        <w:spacing w:before="215" w:line="225" w:lineRule="auto"/>
        <w:ind w:left="91" w:right="460"/>
      </w:pPr>
      <w:r>
        <w:rPr>
          <w:color w:val="5E6061"/>
          <w:w w:val="85"/>
        </w:rPr>
        <w:t xml:space="preserve">The electronic platform I use to store your personal information is secure and run on Amazon Web </w:t>
      </w:r>
      <w:r>
        <w:rPr>
          <w:color w:val="5E6061"/>
          <w:spacing w:val="-2"/>
          <w:w w:val="95"/>
        </w:rPr>
        <w:t>Services.</w:t>
      </w:r>
    </w:p>
    <w:p w14:paraId="755217AC">
      <w:pPr>
        <w:pStyle w:val="5"/>
        <w:spacing w:before="261"/>
        <w:rPr>
          <w:sz w:val="22"/>
        </w:rPr>
      </w:pPr>
    </w:p>
    <w:p w14:paraId="47E48F58">
      <w:pPr>
        <w:pStyle w:val="4"/>
      </w:pPr>
      <w:r>
        <w:rPr>
          <w:color w:val="013B89"/>
          <w:w w:val="90"/>
        </w:rPr>
        <w:t>Complaints</w:t>
      </w:r>
      <w:r>
        <w:rPr>
          <w:color w:val="013B89"/>
          <w:spacing w:val="22"/>
        </w:rPr>
        <w:t xml:space="preserve"> </w:t>
      </w:r>
      <w:r>
        <w:rPr>
          <w:color w:val="013B89"/>
          <w:spacing w:val="-2"/>
        </w:rPr>
        <w:t>Process</w:t>
      </w:r>
    </w:p>
    <w:p w14:paraId="632BB3AD">
      <w:pPr>
        <w:pStyle w:val="5"/>
        <w:spacing w:before="212" w:line="225" w:lineRule="auto"/>
        <w:ind w:left="91" w:right="141"/>
      </w:pPr>
      <w:r>
        <w:rPr>
          <w:color w:val="5E6061"/>
          <w:spacing w:val="-2"/>
          <w:w w:val="90"/>
        </w:rPr>
        <w:t>If</w:t>
      </w:r>
      <w:r>
        <w:rPr>
          <w:color w:val="5E6061"/>
          <w:spacing w:val="-13"/>
          <w:w w:val="90"/>
        </w:rPr>
        <w:t xml:space="preserve"> </w:t>
      </w:r>
      <w:r>
        <w:rPr>
          <w:color w:val="5E6061"/>
          <w:spacing w:val="-2"/>
          <w:w w:val="90"/>
        </w:rPr>
        <w:t>you</w:t>
      </w:r>
      <w:r>
        <w:rPr>
          <w:color w:val="5E6061"/>
          <w:spacing w:val="-7"/>
          <w:w w:val="90"/>
        </w:rPr>
        <w:t xml:space="preserve"> </w:t>
      </w:r>
      <w:r>
        <w:rPr>
          <w:color w:val="5E6061"/>
          <w:spacing w:val="-2"/>
          <w:w w:val="90"/>
        </w:rPr>
        <w:t>have</w:t>
      </w:r>
      <w:r>
        <w:rPr>
          <w:color w:val="5E6061"/>
          <w:spacing w:val="-13"/>
          <w:w w:val="90"/>
        </w:rPr>
        <w:t xml:space="preserve"> </w:t>
      </w:r>
      <w:r>
        <w:rPr>
          <w:color w:val="5E6061"/>
          <w:spacing w:val="-2"/>
          <w:w w:val="90"/>
        </w:rPr>
        <w:t>a</w:t>
      </w:r>
      <w:r>
        <w:rPr>
          <w:color w:val="5E6061"/>
          <w:spacing w:val="-16"/>
          <w:w w:val="90"/>
        </w:rPr>
        <w:t xml:space="preserve"> </w:t>
      </w:r>
      <w:r>
        <w:rPr>
          <w:color w:val="5E6061"/>
          <w:spacing w:val="-2"/>
          <w:w w:val="90"/>
        </w:rPr>
        <w:t>complaint</w:t>
      </w:r>
      <w:r>
        <w:rPr>
          <w:color w:val="5E6061"/>
          <w:spacing w:val="-13"/>
          <w:w w:val="90"/>
        </w:rPr>
        <w:t xml:space="preserve"> </w:t>
      </w:r>
      <w:r>
        <w:rPr>
          <w:color w:val="5E6061"/>
          <w:spacing w:val="-2"/>
          <w:w w:val="90"/>
        </w:rPr>
        <w:t>about</w:t>
      </w:r>
      <w:r>
        <w:rPr>
          <w:color w:val="5E6061"/>
          <w:spacing w:val="-13"/>
          <w:w w:val="90"/>
        </w:rPr>
        <w:t xml:space="preserve"> </w:t>
      </w:r>
      <w:r>
        <w:rPr>
          <w:color w:val="5E6061"/>
          <w:spacing w:val="-2"/>
          <w:w w:val="90"/>
        </w:rPr>
        <w:t>my</w:t>
      </w:r>
      <w:r>
        <w:rPr>
          <w:color w:val="5E6061"/>
          <w:spacing w:val="-15"/>
          <w:w w:val="90"/>
        </w:rPr>
        <w:t xml:space="preserve"> </w:t>
      </w:r>
      <w:r>
        <w:rPr>
          <w:color w:val="5E6061"/>
          <w:spacing w:val="-2"/>
          <w:w w:val="90"/>
        </w:rPr>
        <w:t>financial</w:t>
      </w:r>
      <w:r>
        <w:rPr>
          <w:color w:val="5E6061"/>
          <w:spacing w:val="-10"/>
          <w:w w:val="90"/>
        </w:rPr>
        <w:t xml:space="preserve"> </w:t>
      </w:r>
      <w:r>
        <w:rPr>
          <w:color w:val="5E6061"/>
          <w:spacing w:val="-2"/>
          <w:w w:val="90"/>
        </w:rPr>
        <w:t>advice</w:t>
      </w:r>
      <w:r>
        <w:rPr>
          <w:color w:val="5E6061"/>
          <w:spacing w:val="-13"/>
          <w:w w:val="90"/>
        </w:rPr>
        <w:t xml:space="preserve"> </w:t>
      </w:r>
      <w:r>
        <w:rPr>
          <w:color w:val="5E6061"/>
          <w:spacing w:val="-2"/>
          <w:w w:val="90"/>
        </w:rPr>
        <w:t>or</w:t>
      </w:r>
      <w:r>
        <w:rPr>
          <w:color w:val="5E6061"/>
          <w:spacing w:val="-3"/>
          <w:w w:val="90"/>
        </w:rPr>
        <w:t xml:space="preserve"> </w:t>
      </w:r>
      <w:r>
        <w:rPr>
          <w:color w:val="5E6061"/>
          <w:spacing w:val="-2"/>
          <w:w w:val="90"/>
        </w:rPr>
        <w:t>the</w:t>
      </w:r>
      <w:r>
        <w:rPr>
          <w:color w:val="5E6061"/>
          <w:spacing w:val="-13"/>
          <w:w w:val="90"/>
        </w:rPr>
        <w:t xml:space="preserve"> </w:t>
      </w:r>
      <w:r>
        <w:rPr>
          <w:color w:val="5E6061"/>
          <w:spacing w:val="-2"/>
          <w:w w:val="90"/>
        </w:rPr>
        <w:t>service</w:t>
      </w:r>
      <w:r>
        <w:rPr>
          <w:color w:val="5E6061"/>
          <w:spacing w:val="-13"/>
          <w:w w:val="90"/>
        </w:rPr>
        <w:t xml:space="preserve"> </w:t>
      </w:r>
      <w:r>
        <w:rPr>
          <w:color w:val="5E6061"/>
          <w:spacing w:val="-2"/>
          <w:w w:val="90"/>
        </w:rPr>
        <w:t>I gave</w:t>
      </w:r>
      <w:r>
        <w:rPr>
          <w:color w:val="5E6061"/>
          <w:spacing w:val="-13"/>
          <w:w w:val="90"/>
        </w:rPr>
        <w:t xml:space="preserve"> </w:t>
      </w:r>
      <w:r>
        <w:rPr>
          <w:color w:val="5E6061"/>
          <w:spacing w:val="-2"/>
          <w:w w:val="90"/>
        </w:rPr>
        <w:t>you,</w:t>
      </w:r>
      <w:r>
        <w:rPr>
          <w:color w:val="5E6061"/>
          <w:spacing w:val="-9"/>
          <w:w w:val="90"/>
        </w:rPr>
        <w:t xml:space="preserve"> </w:t>
      </w:r>
      <w:r>
        <w:rPr>
          <w:color w:val="5E6061"/>
          <w:spacing w:val="-2"/>
          <w:w w:val="90"/>
        </w:rPr>
        <w:t>you</w:t>
      </w:r>
      <w:r>
        <w:rPr>
          <w:color w:val="5E6061"/>
          <w:spacing w:val="-7"/>
          <w:w w:val="90"/>
        </w:rPr>
        <w:t xml:space="preserve"> </w:t>
      </w:r>
      <w:r>
        <w:rPr>
          <w:color w:val="5E6061"/>
          <w:spacing w:val="-2"/>
          <w:w w:val="90"/>
        </w:rPr>
        <w:t>need</w:t>
      </w:r>
      <w:r>
        <w:rPr>
          <w:color w:val="5E6061"/>
          <w:spacing w:val="-7"/>
          <w:w w:val="90"/>
        </w:rPr>
        <w:t xml:space="preserve"> </w:t>
      </w:r>
      <w:r>
        <w:rPr>
          <w:color w:val="5E6061"/>
          <w:spacing w:val="-2"/>
          <w:w w:val="90"/>
        </w:rPr>
        <w:t>to</w:t>
      </w:r>
      <w:r>
        <w:rPr>
          <w:color w:val="5E6061"/>
          <w:spacing w:val="-7"/>
          <w:w w:val="90"/>
        </w:rPr>
        <w:t xml:space="preserve"> </w:t>
      </w:r>
      <w:r>
        <w:rPr>
          <w:color w:val="5E6061"/>
          <w:spacing w:val="-2"/>
          <w:w w:val="90"/>
        </w:rPr>
        <w:t>tell</w:t>
      </w:r>
      <w:r>
        <w:rPr>
          <w:color w:val="5E6061"/>
          <w:spacing w:val="-10"/>
          <w:w w:val="90"/>
        </w:rPr>
        <w:t xml:space="preserve"> </w:t>
      </w:r>
      <w:r>
        <w:rPr>
          <w:color w:val="5E6061"/>
          <w:spacing w:val="-2"/>
          <w:w w:val="90"/>
        </w:rPr>
        <w:t>me</w:t>
      </w:r>
      <w:r>
        <w:rPr>
          <w:color w:val="5E6061"/>
          <w:spacing w:val="-13"/>
          <w:w w:val="90"/>
        </w:rPr>
        <w:t xml:space="preserve"> </w:t>
      </w:r>
      <w:r>
        <w:rPr>
          <w:color w:val="5E6061"/>
          <w:spacing w:val="-2"/>
          <w:w w:val="90"/>
        </w:rPr>
        <w:t>about</w:t>
      </w:r>
      <w:r>
        <w:rPr>
          <w:color w:val="5E6061"/>
          <w:spacing w:val="-13"/>
          <w:w w:val="90"/>
        </w:rPr>
        <w:t xml:space="preserve"> </w:t>
      </w:r>
      <w:r>
        <w:rPr>
          <w:color w:val="5E6061"/>
          <w:spacing w:val="-2"/>
          <w:w w:val="90"/>
        </w:rPr>
        <w:t xml:space="preserve">it. </w:t>
      </w:r>
      <w:r>
        <w:rPr>
          <w:color w:val="5E6061"/>
          <w:w w:val="85"/>
        </w:rPr>
        <w:t xml:space="preserve">You can contact my internal complaints service by phoning, or emailing me (Subject line: Complaint - Your Name). Please set out the nature of your complaint, and the resolution you are seeking. I aim to </w:t>
      </w:r>
      <w:r>
        <w:rPr>
          <w:color w:val="5E6061"/>
          <w:w w:val="90"/>
        </w:rPr>
        <w:t>acknowledge</w:t>
      </w:r>
      <w:r>
        <w:rPr>
          <w:color w:val="5E6061"/>
          <w:spacing w:val="-16"/>
          <w:w w:val="90"/>
        </w:rPr>
        <w:t xml:space="preserve"> </w:t>
      </w:r>
      <w:r>
        <w:rPr>
          <w:color w:val="5E6061"/>
          <w:w w:val="90"/>
        </w:rPr>
        <w:t>receipt</w:t>
      </w:r>
      <w:r>
        <w:rPr>
          <w:color w:val="5E6061"/>
          <w:spacing w:val="-15"/>
          <w:w w:val="90"/>
        </w:rPr>
        <w:t xml:space="preserve"> </w:t>
      </w:r>
      <w:r>
        <w:rPr>
          <w:color w:val="5E6061"/>
          <w:w w:val="90"/>
        </w:rPr>
        <w:t>of</w:t>
      </w:r>
      <w:r>
        <w:rPr>
          <w:color w:val="5E6061"/>
          <w:spacing w:val="-15"/>
          <w:w w:val="90"/>
        </w:rPr>
        <w:t xml:space="preserve"> </w:t>
      </w:r>
      <w:r>
        <w:rPr>
          <w:color w:val="5E6061"/>
          <w:w w:val="90"/>
        </w:rPr>
        <w:t>this</w:t>
      </w:r>
      <w:r>
        <w:rPr>
          <w:color w:val="5E6061"/>
          <w:spacing w:val="-12"/>
          <w:w w:val="90"/>
        </w:rPr>
        <w:t xml:space="preserve"> </w:t>
      </w:r>
      <w:r>
        <w:rPr>
          <w:color w:val="5E6061"/>
          <w:w w:val="90"/>
        </w:rPr>
        <w:t>within</w:t>
      </w:r>
      <w:r>
        <w:rPr>
          <w:color w:val="5E6061"/>
          <w:spacing w:val="-12"/>
          <w:w w:val="90"/>
        </w:rPr>
        <w:t xml:space="preserve"> </w:t>
      </w:r>
      <w:r>
        <w:rPr>
          <w:color w:val="5E6061"/>
          <w:w w:val="90"/>
        </w:rPr>
        <w:t>24</w:t>
      </w:r>
      <w:r>
        <w:rPr>
          <w:color w:val="5E6061"/>
          <w:spacing w:val="-14"/>
          <w:w w:val="90"/>
        </w:rPr>
        <w:t xml:space="preserve"> </w:t>
      </w:r>
      <w:r>
        <w:rPr>
          <w:color w:val="5E6061"/>
          <w:w w:val="90"/>
        </w:rPr>
        <w:t>hours.</w:t>
      </w:r>
      <w:r>
        <w:rPr>
          <w:color w:val="5E6061"/>
          <w:spacing w:val="-12"/>
          <w:w w:val="90"/>
        </w:rPr>
        <w:t xml:space="preserve"> </w:t>
      </w:r>
      <w:r>
        <w:rPr>
          <w:color w:val="5E6061"/>
          <w:w w:val="90"/>
        </w:rPr>
        <w:t>I</w:t>
      </w:r>
      <w:r>
        <w:rPr>
          <w:color w:val="5E6061"/>
          <w:spacing w:val="-12"/>
          <w:w w:val="90"/>
        </w:rPr>
        <w:t xml:space="preserve"> </w:t>
      </w:r>
      <w:r>
        <w:rPr>
          <w:color w:val="5E6061"/>
          <w:w w:val="90"/>
        </w:rPr>
        <w:t>will</w:t>
      </w:r>
      <w:r>
        <w:rPr>
          <w:color w:val="5E6061"/>
          <w:spacing w:val="-13"/>
          <w:w w:val="90"/>
        </w:rPr>
        <w:t xml:space="preserve"> </w:t>
      </w:r>
      <w:r>
        <w:rPr>
          <w:color w:val="5E6061"/>
          <w:w w:val="90"/>
        </w:rPr>
        <w:t>then</w:t>
      </w:r>
      <w:r>
        <w:rPr>
          <w:color w:val="5E6061"/>
          <w:spacing w:val="-12"/>
          <w:w w:val="90"/>
        </w:rPr>
        <w:t xml:space="preserve"> </w:t>
      </w:r>
      <w:r>
        <w:rPr>
          <w:color w:val="5E6061"/>
          <w:w w:val="90"/>
        </w:rPr>
        <w:t>record</w:t>
      </w:r>
      <w:r>
        <w:rPr>
          <w:color w:val="5E6061"/>
          <w:spacing w:val="-12"/>
          <w:w w:val="90"/>
        </w:rPr>
        <w:t xml:space="preserve"> </w:t>
      </w:r>
      <w:r>
        <w:rPr>
          <w:color w:val="5E6061"/>
          <w:w w:val="90"/>
        </w:rPr>
        <w:t>your</w:t>
      </w:r>
      <w:r>
        <w:rPr>
          <w:color w:val="5E6061"/>
          <w:spacing w:val="-11"/>
          <w:w w:val="90"/>
        </w:rPr>
        <w:t xml:space="preserve"> </w:t>
      </w:r>
      <w:r>
        <w:rPr>
          <w:color w:val="5E6061"/>
          <w:w w:val="90"/>
        </w:rPr>
        <w:t>complaint</w:t>
      </w:r>
      <w:r>
        <w:rPr>
          <w:color w:val="5E6061"/>
          <w:spacing w:val="-16"/>
          <w:w w:val="90"/>
        </w:rPr>
        <w:t xml:space="preserve"> </w:t>
      </w:r>
      <w:r>
        <w:rPr>
          <w:color w:val="5E6061"/>
          <w:w w:val="90"/>
        </w:rPr>
        <w:t>in</w:t>
      </w:r>
      <w:r>
        <w:rPr>
          <w:color w:val="5E6061"/>
          <w:spacing w:val="-11"/>
          <w:w w:val="90"/>
        </w:rPr>
        <w:t xml:space="preserve"> </w:t>
      </w:r>
      <w:r>
        <w:rPr>
          <w:color w:val="5E6061"/>
          <w:w w:val="90"/>
        </w:rPr>
        <w:t>our</w:t>
      </w:r>
      <w:r>
        <w:rPr>
          <w:color w:val="5E6061"/>
          <w:spacing w:val="-12"/>
          <w:w w:val="90"/>
        </w:rPr>
        <w:t xml:space="preserve"> </w:t>
      </w:r>
      <w:r>
        <w:rPr>
          <w:color w:val="5E6061"/>
          <w:w w:val="90"/>
        </w:rPr>
        <w:t>Complaints</w:t>
      </w:r>
      <w:r>
        <w:rPr>
          <w:color w:val="5E6061"/>
          <w:spacing w:val="-12"/>
          <w:w w:val="90"/>
        </w:rPr>
        <w:t xml:space="preserve"> </w:t>
      </w:r>
      <w:r>
        <w:rPr>
          <w:color w:val="5E6061"/>
          <w:w w:val="90"/>
        </w:rPr>
        <w:t xml:space="preserve">Register </w:t>
      </w:r>
      <w:r>
        <w:rPr>
          <w:color w:val="5E6061"/>
          <w:spacing w:val="-2"/>
          <w:w w:val="90"/>
        </w:rPr>
        <w:t>and</w:t>
      </w:r>
      <w:r>
        <w:rPr>
          <w:color w:val="5E6061"/>
          <w:spacing w:val="-6"/>
          <w:w w:val="90"/>
        </w:rPr>
        <w:t xml:space="preserve"> </w:t>
      </w:r>
      <w:r>
        <w:rPr>
          <w:color w:val="5E6061"/>
          <w:spacing w:val="-2"/>
          <w:w w:val="90"/>
        </w:rPr>
        <w:t>will</w:t>
      </w:r>
      <w:r>
        <w:rPr>
          <w:color w:val="5E6061"/>
          <w:spacing w:val="-9"/>
          <w:w w:val="90"/>
        </w:rPr>
        <w:t xml:space="preserve"> </w:t>
      </w:r>
      <w:r>
        <w:rPr>
          <w:color w:val="5E6061"/>
          <w:spacing w:val="-2"/>
          <w:w w:val="90"/>
        </w:rPr>
        <w:t>work</w:t>
      </w:r>
      <w:r>
        <w:rPr>
          <w:color w:val="5E6061"/>
          <w:spacing w:val="-7"/>
          <w:w w:val="90"/>
        </w:rPr>
        <w:t xml:space="preserve"> </w:t>
      </w:r>
      <w:r>
        <w:rPr>
          <w:color w:val="5E6061"/>
          <w:spacing w:val="-2"/>
          <w:w w:val="90"/>
        </w:rPr>
        <w:t>with</w:t>
      </w:r>
      <w:r>
        <w:rPr>
          <w:color w:val="5E6061"/>
          <w:spacing w:val="-7"/>
          <w:w w:val="90"/>
        </w:rPr>
        <w:t xml:space="preserve"> </w:t>
      </w:r>
      <w:r>
        <w:rPr>
          <w:color w:val="5E6061"/>
          <w:spacing w:val="-2"/>
          <w:w w:val="90"/>
        </w:rPr>
        <w:t>you</w:t>
      </w:r>
      <w:r>
        <w:rPr>
          <w:color w:val="5E6061"/>
          <w:spacing w:val="-6"/>
          <w:w w:val="90"/>
        </w:rPr>
        <w:t xml:space="preserve"> </w:t>
      </w:r>
      <w:r>
        <w:rPr>
          <w:color w:val="5E6061"/>
          <w:spacing w:val="-2"/>
          <w:w w:val="90"/>
        </w:rPr>
        <w:t>to</w:t>
      </w:r>
      <w:r>
        <w:rPr>
          <w:color w:val="5E6061"/>
          <w:spacing w:val="-6"/>
          <w:w w:val="90"/>
        </w:rPr>
        <w:t xml:space="preserve"> </w:t>
      </w:r>
      <w:r>
        <w:rPr>
          <w:color w:val="5E6061"/>
          <w:spacing w:val="-2"/>
          <w:w w:val="90"/>
        </w:rPr>
        <w:t>resolve</w:t>
      </w:r>
      <w:r>
        <w:rPr>
          <w:color w:val="5E6061"/>
          <w:spacing w:val="-12"/>
          <w:w w:val="90"/>
        </w:rPr>
        <w:t xml:space="preserve"> </w:t>
      </w:r>
      <w:r>
        <w:rPr>
          <w:color w:val="5E6061"/>
          <w:spacing w:val="-2"/>
          <w:w w:val="90"/>
        </w:rPr>
        <w:t>your complaint.</w:t>
      </w:r>
      <w:r>
        <w:rPr>
          <w:color w:val="5E6061"/>
          <w:spacing w:val="-8"/>
          <w:w w:val="90"/>
        </w:rPr>
        <w:t xml:space="preserve"> </w:t>
      </w:r>
      <w:r>
        <w:rPr>
          <w:color w:val="5E6061"/>
          <w:spacing w:val="-2"/>
          <w:w w:val="90"/>
        </w:rPr>
        <w:t>I may</w:t>
      </w:r>
      <w:r>
        <w:rPr>
          <w:color w:val="5E6061"/>
          <w:spacing w:val="-14"/>
          <w:w w:val="90"/>
        </w:rPr>
        <w:t xml:space="preserve"> </w:t>
      </w:r>
      <w:r>
        <w:rPr>
          <w:color w:val="5E6061"/>
          <w:spacing w:val="-2"/>
          <w:w w:val="90"/>
        </w:rPr>
        <w:t>want</w:t>
      </w:r>
      <w:r>
        <w:rPr>
          <w:color w:val="5E6061"/>
          <w:spacing w:val="-12"/>
          <w:w w:val="90"/>
        </w:rPr>
        <w:t xml:space="preserve"> </w:t>
      </w:r>
      <w:r>
        <w:rPr>
          <w:color w:val="5E6061"/>
          <w:spacing w:val="-2"/>
          <w:w w:val="90"/>
        </w:rPr>
        <w:t>to</w:t>
      </w:r>
      <w:r>
        <w:rPr>
          <w:color w:val="5E6061"/>
          <w:spacing w:val="-6"/>
          <w:w w:val="90"/>
        </w:rPr>
        <w:t xml:space="preserve"> </w:t>
      </w:r>
      <w:r>
        <w:rPr>
          <w:color w:val="5E6061"/>
          <w:spacing w:val="-2"/>
          <w:w w:val="90"/>
        </w:rPr>
        <w:t>meet</w:t>
      </w:r>
      <w:r>
        <w:rPr>
          <w:color w:val="5E6061"/>
          <w:spacing w:val="-12"/>
          <w:w w:val="90"/>
        </w:rPr>
        <w:t xml:space="preserve"> </w:t>
      </w:r>
      <w:r>
        <w:rPr>
          <w:color w:val="5E6061"/>
          <w:spacing w:val="-2"/>
          <w:w w:val="90"/>
        </w:rPr>
        <w:t>with</w:t>
      </w:r>
      <w:r>
        <w:rPr>
          <w:color w:val="5E6061"/>
          <w:spacing w:val="-7"/>
          <w:w w:val="90"/>
        </w:rPr>
        <w:t xml:space="preserve"> </w:t>
      </w:r>
      <w:r>
        <w:rPr>
          <w:color w:val="5E6061"/>
          <w:spacing w:val="-2"/>
          <w:w w:val="90"/>
        </w:rPr>
        <w:t>you</w:t>
      </w:r>
      <w:r>
        <w:rPr>
          <w:color w:val="5E6061"/>
          <w:spacing w:val="-6"/>
          <w:w w:val="90"/>
        </w:rPr>
        <w:t xml:space="preserve"> </w:t>
      </w:r>
      <w:r>
        <w:rPr>
          <w:color w:val="5E6061"/>
          <w:spacing w:val="-2"/>
          <w:w w:val="90"/>
        </w:rPr>
        <w:t>to</w:t>
      </w:r>
      <w:r>
        <w:rPr>
          <w:color w:val="5E6061"/>
          <w:spacing w:val="-6"/>
          <w:w w:val="90"/>
        </w:rPr>
        <w:t xml:space="preserve"> </w:t>
      </w:r>
      <w:r>
        <w:rPr>
          <w:color w:val="5E6061"/>
          <w:spacing w:val="-2"/>
          <w:w w:val="90"/>
        </w:rPr>
        <w:t>better understand</w:t>
      </w:r>
      <w:r>
        <w:rPr>
          <w:color w:val="5E6061"/>
          <w:spacing w:val="-6"/>
          <w:w w:val="90"/>
        </w:rPr>
        <w:t xml:space="preserve"> </w:t>
      </w:r>
      <w:r>
        <w:rPr>
          <w:color w:val="5E6061"/>
          <w:spacing w:val="-2"/>
          <w:w w:val="90"/>
        </w:rPr>
        <w:t>your issues.</w:t>
      </w:r>
      <w:r>
        <w:rPr>
          <w:color w:val="5E6061"/>
          <w:spacing w:val="-10"/>
          <w:w w:val="90"/>
        </w:rPr>
        <w:t xml:space="preserve"> </w:t>
      </w:r>
      <w:r>
        <w:rPr>
          <w:color w:val="5E6061"/>
          <w:spacing w:val="-2"/>
          <w:w w:val="90"/>
        </w:rPr>
        <w:t>I aim to</w:t>
      </w:r>
      <w:r>
        <w:rPr>
          <w:color w:val="5E6061"/>
          <w:spacing w:val="-8"/>
          <w:w w:val="90"/>
        </w:rPr>
        <w:t xml:space="preserve"> </w:t>
      </w:r>
      <w:r>
        <w:rPr>
          <w:color w:val="5E6061"/>
          <w:spacing w:val="-2"/>
          <w:w w:val="90"/>
        </w:rPr>
        <w:t>provide</w:t>
      </w:r>
      <w:r>
        <w:rPr>
          <w:color w:val="5E6061"/>
          <w:spacing w:val="-13"/>
          <w:w w:val="90"/>
        </w:rPr>
        <w:t xml:space="preserve"> </w:t>
      </w:r>
      <w:r>
        <w:rPr>
          <w:color w:val="5E6061"/>
          <w:spacing w:val="-2"/>
          <w:w w:val="90"/>
        </w:rPr>
        <w:t>an</w:t>
      </w:r>
      <w:r>
        <w:rPr>
          <w:color w:val="5E6061"/>
          <w:spacing w:val="-9"/>
          <w:w w:val="90"/>
        </w:rPr>
        <w:t xml:space="preserve"> </w:t>
      </w:r>
      <w:r>
        <w:rPr>
          <w:color w:val="5E6061"/>
          <w:spacing w:val="-2"/>
          <w:w w:val="90"/>
        </w:rPr>
        <w:t>answer</w:t>
      </w:r>
      <w:r>
        <w:rPr>
          <w:color w:val="5E6061"/>
          <w:spacing w:val="-4"/>
          <w:w w:val="90"/>
        </w:rPr>
        <w:t xml:space="preserve"> </w:t>
      </w:r>
      <w:r>
        <w:rPr>
          <w:color w:val="5E6061"/>
          <w:spacing w:val="-2"/>
          <w:w w:val="90"/>
        </w:rPr>
        <w:t>to</w:t>
      </w:r>
      <w:r>
        <w:rPr>
          <w:color w:val="5E6061"/>
          <w:spacing w:val="-8"/>
          <w:w w:val="90"/>
        </w:rPr>
        <w:t xml:space="preserve"> </w:t>
      </w:r>
      <w:r>
        <w:rPr>
          <w:color w:val="5E6061"/>
          <w:spacing w:val="-2"/>
          <w:w w:val="90"/>
        </w:rPr>
        <w:t>you</w:t>
      </w:r>
      <w:r>
        <w:rPr>
          <w:color w:val="5E6061"/>
          <w:spacing w:val="-8"/>
          <w:w w:val="90"/>
        </w:rPr>
        <w:t xml:space="preserve"> </w:t>
      </w:r>
      <w:r>
        <w:rPr>
          <w:color w:val="5E6061"/>
          <w:spacing w:val="-2"/>
          <w:w w:val="90"/>
        </w:rPr>
        <w:t>within</w:t>
      </w:r>
      <w:r>
        <w:rPr>
          <w:color w:val="5E6061"/>
          <w:spacing w:val="-9"/>
          <w:w w:val="90"/>
        </w:rPr>
        <w:t xml:space="preserve"> </w:t>
      </w:r>
      <w:r>
        <w:rPr>
          <w:color w:val="5E6061"/>
          <w:spacing w:val="-2"/>
          <w:w w:val="90"/>
        </w:rPr>
        <w:t>7</w:t>
      </w:r>
      <w:r>
        <w:rPr>
          <w:color w:val="5E6061"/>
          <w:spacing w:val="-10"/>
          <w:w w:val="90"/>
        </w:rPr>
        <w:t xml:space="preserve"> </w:t>
      </w:r>
      <w:r>
        <w:rPr>
          <w:color w:val="5E6061"/>
          <w:spacing w:val="-2"/>
          <w:w w:val="90"/>
        </w:rPr>
        <w:t>working</w:t>
      </w:r>
      <w:r>
        <w:rPr>
          <w:color w:val="5E6061"/>
          <w:spacing w:val="-7"/>
          <w:w w:val="90"/>
        </w:rPr>
        <w:t xml:space="preserve"> </w:t>
      </w:r>
      <w:r>
        <w:rPr>
          <w:color w:val="5E6061"/>
          <w:spacing w:val="-2"/>
          <w:w w:val="90"/>
        </w:rPr>
        <w:t>days</w:t>
      </w:r>
      <w:r>
        <w:rPr>
          <w:color w:val="5E6061"/>
          <w:spacing w:val="-10"/>
          <w:w w:val="90"/>
        </w:rPr>
        <w:t xml:space="preserve"> </w:t>
      </w:r>
      <w:r>
        <w:rPr>
          <w:color w:val="5E6061"/>
          <w:spacing w:val="-2"/>
          <w:w w:val="90"/>
        </w:rPr>
        <w:t>of</w:t>
      </w:r>
      <w:r>
        <w:rPr>
          <w:color w:val="5E6061"/>
          <w:spacing w:val="-13"/>
          <w:w w:val="90"/>
        </w:rPr>
        <w:t xml:space="preserve"> </w:t>
      </w:r>
      <w:r>
        <w:rPr>
          <w:color w:val="5E6061"/>
          <w:spacing w:val="-2"/>
          <w:w w:val="90"/>
        </w:rPr>
        <w:t>receiving</w:t>
      </w:r>
      <w:r>
        <w:rPr>
          <w:color w:val="5E6061"/>
          <w:spacing w:val="-7"/>
          <w:w w:val="90"/>
        </w:rPr>
        <w:t xml:space="preserve"> </w:t>
      </w:r>
      <w:r>
        <w:rPr>
          <w:color w:val="5E6061"/>
          <w:spacing w:val="-2"/>
          <w:w w:val="90"/>
        </w:rPr>
        <w:t>your</w:t>
      </w:r>
      <w:r>
        <w:rPr>
          <w:color w:val="5E6061"/>
          <w:spacing w:val="-4"/>
          <w:w w:val="90"/>
        </w:rPr>
        <w:t xml:space="preserve"> </w:t>
      </w:r>
      <w:r>
        <w:rPr>
          <w:color w:val="5E6061"/>
          <w:spacing w:val="-2"/>
          <w:w w:val="90"/>
        </w:rPr>
        <w:t>complaint.</w:t>
      </w:r>
      <w:r>
        <w:rPr>
          <w:color w:val="5E6061"/>
          <w:spacing w:val="-10"/>
          <w:w w:val="90"/>
        </w:rPr>
        <w:t xml:space="preserve"> </w:t>
      </w:r>
      <w:r>
        <w:rPr>
          <w:color w:val="5E6061"/>
          <w:spacing w:val="-2"/>
          <w:w w:val="90"/>
        </w:rPr>
        <w:t>If</w:t>
      </w:r>
      <w:r>
        <w:rPr>
          <w:color w:val="5E6061"/>
          <w:spacing w:val="-13"/>
          <w:w w:val="90"/>
        </w:rPr>
        <w:t xml:space="preserve"> </w:t>
      </w:r>
      <w:r>
        <w:rPr>
          <w:color w:val="5E6061"/>
          <w:spacing w:val="-2"/>
          <w:w w:val="90"/>
        </w:rPr>
        <w:t>we</w:t>
      </w:r>
      <w:r>
        <w:rPr>
          <w:color w:val="5E6061"/>
          <w:spacing w:val="-13"/>
          <w:w w:val="90"/>
        </w:rPr>
        <w:t xml:space="preserve"> </w:t>
      </w:r>
      <w:r>
        <w:rPr>
          <w:color w:val="5E6061"/>
          <w:spacing w:val="-2"/>
          <w:w w:val="90"/>
        </w:rPr>
        <w:t xml:space="preserve">cannot </w:t>
      </w:r>
      <w:r>
        <w:rPr>
          <w:color w:val="5E6061"/>
          <w:w w:val="85"/>
        </w:rPr>
        <w:t>agree on a</w:t>
      </w:r>
      <w:r>
        <w:rPr>
          <w:color w:val="5E6061"/>
          <w:spacing w:val="-2"/>
          <w:w w:val="85"/>
        </w:rPr>
        <w:t xml:space="preserve"> </w:t>
      </w:r>
      <w:r>
        <w:rPr>
          <w:color w:val="5E6061"/>
          <w:w w:val="85"/>
        </w:rPr>
        <w:t xml:space="preserve">resolution you can refer your complaint to our external dispute resolution service. This service is independent and will cost you nothing and will assist us to resolve things with you. The name of this service </w:t>
      </w:r>
      <w:r>
        <w:rPr>
          <w:color w:val="5E6061"/>
          <w:w w:val="90"/>
        </w:rPr>
        <w:t>and</w:t>
      </w:r>
      <w:r>
        <w:rPr>
          <w:color w:val="5E6061"/>
          <w:spacing w:val="-7"/>
          <w:w w:val="90"/>
        </w:rPr>
        <w:t xml:space="preserve"> </w:t>
      </w:r>
      <w:r>
        <w:rPr>
          <w:color w:val="5E6061"/>
          <w:w w:val="90"/>
        </w:rPr>
        <w:t>their</w:t>
      </w:r>
      <w:r>
        <w:rPr>
          <w:color w:val="5E6061"/>
          <w:spacing w:val="-2"/>
          <w:w w:val="90"/>
        </w:rPr>
        <w:t xml:space="preserve"> </w:t>
      </w:r>
      <w:r>
        <w:rPr>
          <w:color w:val="5E6061"/>
          <w:w w:val="90"/>
        </w:rPr>
        <w:t>contact</w:t>
      </w:r>
      <w:r>
        <w:rPr>
          <w:color w:val="5E6061"/>
          <w:spacing w:val="-12"/>
          <w:w w:val="90"/>
        </w:rPr>
        <w:t xml:space="preserve"> </w:t>
      </w:r>
      <w:r>
        <w:rPr>
          <w:color w:val="5E6061"/>
          <w:w w:val="90"/>
        </w:rPr>
        <w:t>details</w:t>
      </w:r>
      <w:r>
        <w:rPr>
          <w:color w:val="5E6061"/>
          <w:spacing w:val="-9"/>
          <w:w w:val="90"/>
        </w:rPr>
        <w:t xml:space="preserve"> </w:t>
      </w:r>
      <w:r>
        <w:rPr>
          <w:color w:val="5E6061"/>
          <w:w w:val="90"/>
        </w:rPr>
        <w:t>are:</w:t>
      </w:r>
    </w:p>
    <w:p w14:paraId="7CCE2583">
      <w:pPr>
        <w:pStyle w:val="5"/>
        <w:spacing w:before="12" w:line="225" w:lineRule="auto"/>
        <w:ind w:left="91" w:right="2049"/>
      </w:pPr>
      <w:r>
        <w:rPr>
          <w:color w:val="5E6061"/>
          <w:w w:val="85"/>
        </w:rPr>
        <w:t xml:space="preserve">Financial Services Complaints Limited (FSCL) - A Financial Ombudsman Service </w:t>
      </w:r>
      <w:r>
        <w:fldChar w:fldCharType="begin"/>
      </w:r>
      <w:r>
        <w:instrText xml:space="preserve"> HYPERLINK "mailto:complaints@fscl.org.nz" \h </w:instrText>
      </w:r>
      <w:r>
        <w:fldChar w:fldCharType="separate"/>
      </w:r>
      <w:r>
        <w:rPr>
          <w:color w:val="5E6061"/>
          <w:spacing w:val="-2"/>
          <w:w w:val="95"/>
        </w:rPr>
        <w:t>complaints@fscl.org.nz</w:t>
      </w:r>
      <w:r>
        <w:rPr>
          <w:color w:val="5E6061"/>
          <w:spacing w:val="-2"/>
          <w:w w:val="95"/>
        </w:rPr>
        <w:fldChar w:fldCharType="end"/>
      </w:r>
    </w:p>
    <w:p w14:paraId="70893CDF">
      <w:pPr>
        <w:pStyle w:val="5"/>
        <w:spacing w:line="281" w:lineRule="exact"/>
        <w:ind w:left="91"/>
      </w:pPr>
      <w:r>
        <w:rPr>
          <w:color w:val="5E6061"/>
          <w:w w:val="85"/>
        </w:rPr>
        <w:t>0800</w:t>
      </w:r>
      <w:r>
        <w:rPr>
          <w:color w:val="5E6061"/>
          <w:spacing w:val="-4"/>
          <w:w w:val="85"/>
        </w:rPr>
        <w:t xml:space="preserve"> </w:t>
      </w:r>
      <w:r>
        <w:rPr>
          <w:color w:val="5E6061"/>
          <w:w w:val="85"/>
        </w:rPr>
        <w:t>347</w:t>
      </w:r>
      <w:r>
        <w:rPr>
          <w:color w:val="5E6061"/>
          <w:spacing w:val="-3"/>
          <w:w w:val="85"/>
        </w:rPr>
        <w:t xml:space="preserve"> </w:t>
      </w:r>
      <w:r>
        <w:rPr>
          <w:color w:val="5E6061"/>
          <w:spacing w:val="-5"/>
          <w:w w:val="85"/>
        </w:rPr>
        <w:t>257</w:t>
      </w:r>
    </w:p>
    <w:p w14:paraId="06BEBF5A">
      <w:pPr>
        <w:pStyle w:val="5"/>
        <w:spacing w:line="285" w:lineRule="exact"/>
        <w:ind w:left="91"/>
      </w:pPr>
      <w:r>
        <w:rPr>
          <w:color w:val="5E6061"/>
          <w:spacing w:val="-4"/>
          <w:w w:val="95"/>
        </w:rPr>
        <w:t>https://</w:t>
      </w:r>
      <w:r>
        <w:fldChar w:fldCharType="begin"/>
      </w:r>
      <w:r>
        <w:instrText xml:space="preserve"> HYPERLINK "http://www.fscl.org.nz/" \h </w:instrText>
      </w:r>
      <w:r>
        <w:fldChar w:fldCharType="separate"/>
      </w:r>
      <w:r>
        <w:rPr>
          <w:color w:val="5E6061"/>
          <w:spacing w:val="-4"/>
          <w:w w:val="95"/>
        </w:rPr>
        <w:t>www.fscl.org.nz/</w:t>
      </w:r>
      <w:r>
        <w:rPr>
          <w:color w:val="5E6061"/>
          <w:spacing w:val="-4"/>
          <w:w w:val="95"/>
        </w:rPr>
        <w:fldChar w:fldCharType="end"/>
      </w:r>
    </w:p>
    <w:p w14:paraId="254CCE07">
      <w:pPr>
        <w:pStyle w:val="5"/>
        <w:spacing w:line="293" w:lineRule="exact"/>
        <w:ind w:left="91"/>
      </w:pPr>
      <w:r>
        <w:rPr>
          <w:color w:val="5E6061"/>
          <w:w w:val="85"/>
        </w:rPr>
        <w:t>PO</w:t>
      </w:r>
      <w:r>
        <w:rPr>
          <w:color w:val="5E6061"/>
          <w:spacing w:val="4"/>
        </w:rPr>
        <w:t xml:space="preserve"> </w:t>
      </w:r>
      <w:r>
        <w:rPr>
          <w:color w:val="5E6061"/>
          <w:w w:val="85"/>
        </w:rPr>
        <w:t>Box</w:t>
      </w:r>
      <w:r>
        <w:rPr>
          <w:color w:val="5E6061"/>
          <w:spacing w:val="-11"/>
        </w:rPr>
        <w:t xml:space="preserve"> </w:t>
      </w:r>
      <w:r>
        <w:rPr>
          <w:color w:val="5E6061"/>
          <w:w w:val="85"/>
        </w:rPr>
        <w:t>5967</w:t>
      </w:r>
      <w:r>
        <w:rPr>
          <w:color w:val="5E6061"/>
          <w:spacing w:val="-6"/>
        </w:rPr>
        <w:t xml:space="preserve"> </w:t>
      </w:r>
      <w:r>
        <w:rPr>
          <w:color w:val="5E6061"/>
          <w:w w:val="85"/>
        </w:rPr>
        <w:t>Wellington</w:t>
      </w:r>
      <w:r>
        <w:rPr>
          <w:color w:val="5E6061"/>
          <w:spacing w:val="-5"/>
        </w:rPr>
        <w:t xml:space="preserve"> </w:t>
      </w:r>
      <w:r>
        <w:rPr>
          <w:color w:val="5E6061"/>
          <w:spacing w:val="-4"/>
          <w:w w:val="85"/>
        </w:rPr>
        <w:t>6140</w:t>
      </w:r>
    </w:p>
    <w:p w14:paraId="43D2A2DD">
      <w:pPr>
        <w:pStyle w:val="5"/>
        <w:spacing w:before="256"/>
        <w:rPr>
          <w:sz w:val="22"/>
        </w:rPr>
      </w:pPr>
    </w:p>
    <w:p w14:paraId="5EB983F4">
      <w:pPr>
        <w:pStyle w:val="4"/>
      </w:pPr>
      <w:r>
        <w:rPr>
          <w:color w:val="013B89"/>
          <w:spacing w:val="-2"/>
        </w:rPr>
        <w:t>My</w:t>
      </w:r>
      <w:r>
        <w:rPr>
          <w:color w:val="013B89"/>
          <w:spacing w:val="-18"/>
        </w:rPr>
        <w:t xml:space="preserve"> </w:t>
      </w:r>
      <w:r>
        <w:rPr>
          <w:color w:val="013B89"/>
          <w:spacing w:val="-2"/>
        </w:rPr>
        <w:t>duties</w:t>
      </w:r>
    </w:p>
    <w:p w14:paraId="4E58005E">
      <w:pPr>
        <w:pStyle w:val="5"/>
        <w:spacing w:before="212" w:line="225" w:lineRule="auto"/>
        <w:ind w:left="91" w:right="202"/>
      </w:pPr>
      <w:r>
        <w:rPr>
          <w:color w:val="5E6061"/>
          <w:w w:val="85"/>
        </w:rPr>
        <w:t>I am bound by</w:t>
      </w:r>
      <w:r>
        <w:rPr>
          <w:color w:val="5E6061"/>
          <w:spacing w:val="-5"/>
          <w:w w:val="85"/>
        </w:rPr>
        <w:t xml:space="preserve"> </w:t>
      </w:r>
      <w:r>
        <w:rPr>
          <w:color w:val="5E6061"/>
          <w:w w:val="85"/>
        </w:rPr>
        <w:t>and support</w:t>
      </w:r>
      <w:r>
        <w:rPr>
          <w:color w:val="5E6061"/>
          <w:spacing w:val="-3"/>
          <w:w w:val="85"/>
        </w:rPr>
        <w:t xml:space="preserve"> </w:t>
      </w:r>
      <w:r>
        <w:rPr>
          <w:color w:val="5E6061"/>
          <w:w w:val="85"/>
        </w:rPr>
        <w:t>the</w:t>
      </w:r>
      <w:r>
        <w:rPr>
          <w:color w:val="5E6061"/>
          <w:spacing w:val="-3"/>
          <w:w w:val="85"/>
        </w:rPr>
        <w:t xml:space="preserve"> </w:t>
      </w:r>
      <w:r>
        <w:rPr>
          <w:color w:val="5E6061"/>
          <w:w w:val="85"/>
        </w:rPr>
        <w:t>duties set</w:t>
      </w:r>
      <w:r>
        <w:rPr>
          <w:color w:val="5E6061"/>
          <w:spacing w:val="-3"/>
          <w:w w:val="85"/>
        </w:rPr>
        <w:t xml:space="preserve"> </w:t>
      </w:r>
      <w:r>
        <w:rPr>
          <w:color w:val="5E6061"/>
          <w:w w:val="85"/>
        </w:rPr>
        <w:t>out</w:t>
      </w:r>
      <w:r>
        <w:rPr>
          <w:color w:val="5E6061"/>
          <w:spacing w:val="-3"/>
          <w:w w:val="85"/>
        </w:rPr>
        <w:t xml:space="preserve"> </w:t>
      </w:r>
      <w:r>
        <w:rPr>
          <w:color w:val="5E6061"/>
          <w:w w:val="85"/>
        </w:rPr>
        <w:t>in the</w:t>
      </w:r>
      <w:r>
        <w:rPr>
          <w:color w:val="5E6061"/>
          <w:spacing w:val="-3"/>
          <w:w w:val="85"/>
        </w:rPr>
        <w:t xml:space="preserve"> </w:t>
      </w:r>
      <w:r>
        <w:rPr>
          <w:color w:val="5E6061"/>
          <w:w w:val="85"/>
        </w:rPr>
        <w:t>Financial</w:t>
      </w:r>
      <w:r>
        <w:rPr>
          <w:color w:val="5E6061"/>
          <w:spacing w:val="-1"/>
          <w:w w:val="85"/>
        </w:rPr>
        <w:t xml:space="preserve"> </w:t>
      </w:r>
      <w:r>
        <w:rPr>
          <w:color w:val="5E6061"/>
          <w:w w:val="85"/>
        </w:rPr>
        <w:t>Markets Conduct</w:t>
      </w:r>
      <w:r>
        <w:rPr>
          <w:color w:val="5E6061"/>
          <w:spacing w:val="-3"/>
          <w:w w:val="85"/>
        </w:rPr>
        <w:t xml:space="preserve"> </w:t>
      </w:r>
      <w:r>
        <w:rPr>
          <w:color w:val="5E6061"/>
          <w:w w:val="85"/>
        </w:rPr>
        <w:t>Act</w:t>
      </w:r>
      <w:r>
        <w:rPr>
          <w:color w:val="5E6061"/>
          <w:spacing w:val="-3"/>
          <w:w w:val="85"/>
        </w:rPr>
        <w:t xml:space="preserve"> </w:t>
      </w:r>
      <w:r>
        <w:rPr>
          <w:color w:val="5E6061"/>
          <w:w w:val="85"/>
        </w:rPr>
        <w:t>2013. These</w:t>
      </w:r>
      <w:r>
        <w:rPr>
          <w:color w:val="5E6061"/>
          <w:spacing w:val="-3"/>
          <w:w w:val="85"/>
        </w:rPr>
        <w:t xml:space="preserve"> </w:t>
      </w:r>
      <w:r>
        <w:rPr>
          <w:color w:val="5E6061"/>
          <w:w w:val="85"/>
        </w:rPr>
        <w:t xml:space="preserve">duties are </w:t>
      </w:r>
      <w:r>
        <w:rPr>
          <w:color w:val="5E6061"/>
          <w:spacing w:val="-4"/>
          <w:w w:val="95"/>
        </w:rPr>
        <w:t>to:</w:t>
      </w:r>
    </w:p>
    <w:p w14:paraId="22D1B43E">
      <w:pPr>
        <w:pStyle w:val="5"/>
        <w:spacing w:after="0" w:line="225" w:lineRule="auto"/>
        <w:sectPr>
          <w:pgSz w:w="11920" w:h="16860"/>
          <w:pgMar w:top="720" w:right="708" w:bottom="660" w:left="708" w:header="0" w:footer="465" w:gutter="0"/>
          <w:cols w:space="720" w:num="1"/>
        </w:sectPr>
      </w:pPr>
    </w:p>
    <w:p w14:paraId="571377FF">
      <w:pPr>
        <w:pStyle w:val="5"/>
        <w:ind w:left="8223"/>
        <w:rPr>
          <w:sz w:val="20"/>
        </w:rPr>
      </w:pPr>
      <w:r>
        <w:rPr>
          <w:sz w:val="20"/>
        </w:rPr>
        <w:drawing>
          <wp:inline distT="0" distB="0" distL="0" distR="0">
            <wp:extent cx="1228090" cy="316865"/>
            <wp:effectExtent l="0" t="0" r="0" b="0"/>
            <wp:docPr id="267" name="Image 267"/>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7" cstate="print"/>
                    <a:stretch>
                      <a:fillRect/>
                    </a:stretch>
                  </pic:blipFill>
                  <pic:spPr>
                    <a:xfrm>
                      <a:off x="0" y="0"/>
                      <a:ext cx="1228632" cy="317468"/>
                    </a:xfrm>
                    <a:prstGeom prst="rect">
                      <a:avLst/>
                    </a:prstGeom>
                  </pic:spPr>
                </pic:pic>
              </a:graphicData>
            </a:graphic>
          </wp:inline>
        </w:drawing>
      </w:r>
    </w:p>
    <w:p w14:paraId="6A65B77B">
      <w:pPr>
        <w:pStyle w:val="5"/>
        <w:rPr>
          <w:sz w:val="22"/>
        </w:rPr>
      </w:pPr>
    </w:p>
    <w:p w14:paraId="50D46D20">
      <w:pPr>
        <w:pStyle w:val="5"/>
        <w:rPr>
          <w:sz w:val="22"/>
        </w:rPr>
      </w:pPr>
    </w:p>
    <w:p w14:paraId="3A614F10">
      <w:pPr>
        <w:pStyle w:val="5"/>
        <w:rPr>
          <w:sz w:val="22"/>
        </w:rPr>
      </w:pPr>
    </w:p>
    <w:p w14:paraId="4F74C13B">
      <w:pPr>
        <w:pStyle w:val="5"/>
        <w:rPr>
          <w:sz w:val="22"/>
        </w:rPr>
      </w:pPr>
    </w:p>
    <w:p w14:paraId="0DE32DCA">
      <w:pPr>
        <w:pStyle w:val="5"/>
        <w:rPr>
          <w:sz w:val="22"/>
        </w:rPr>
      </w:pPr>
    </w:p>
    <w:p w14:paraId="342D9E8C">
      <w:pPr>
        <w:pStyle w:val="5"/>
        <w:spacing w:before="83"/>
        <w:rPr>
          <w:sz w:val="22"/>
        </w:rPr>
      </w:pPr>
    </w:p>
    <w:p w14:paraId="1A47773F">
      <w:pPr>
        <w:pStyle w:val="5"/>
        <w:spacing w:before="1" w:line="225" w:lineRule="auto"/>
        <w:ind w:left="361" w:hanging="260"/>
      </w:pPr>
      <w:r>
        <w:rPr>
          <w:position w:val="5"/>
        </w:rPr>
        <w:drawing>
          <wp:inline distT="0" distB="0" distL="0" distR="0">
            <wp:extent cx="47625" cy="47625"/>
            <wp:effectExtent l="0" t="0" r="0" b="0"/>
            <wp:docPr id="268" name="Image 268"/>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55" cstate="print"/>
                    <a:stretch>
                      <a:fillRect/>
                    </a:stretch>
                  </pic:blipFill>
                  <pic:spPr>
                    <a:xfrm>
                      <a:off x="0" y="0"/>
                      <a:ext cx="47626" cy="47626"/>
                    </a:xfrm>
                    <a:prstGeom prst="rect">
                      <a:avLst/>
                    </a:prstGeom>
                  </pic:spPr>
                </pic:pic>
              </a:graphicData>
            </a:graphic>
          </wp:inline>
        </w:drawing>
      </w:r>
      <w:r>
        <w:rPr>
          <w:rFonts w:ascii="Times New Roman"/>
          <w:spacing w:val="40"/>
          <w:sz w:val="20"/>
        </w:rPr>
        <w:t xml:space="preserve">  </w:t>
      </w:r>
      <w:r>
        <w:rPr>
          <w:color w:val="5E6061"/>
          <w:spacing w:val="-2"/>
          <w:w w:val="90"/>
        </w:rPr>
        <w:t>Meet</w:t>
      </w:r>
      <w:r>
        <w:rPr>
          <w:color w:val="5E6061"/>
          <w:spacing w:val="-13"/>
          <w:w w:val="90"/>
        </w:rPr>
        <w:t xml:space="preserve"> </w:t>
      </w:r>
      <w:r>
        <w:rPr>
          <w:color w:val="5E6061"/>
          <w:spacing w:val="-2"/>
          <w:w w:val="90"/>
        </w:rPr>
        <w:t>the</w:t>
      </w:r>
      <w:r>
        <w:rPr>
          <w:color w:val="5E6061"/>
          <w:spacing w:val="-13"/>
          <w:w w:val="90"/>
        </w:rPr>
        <w:t xml:space="preserve"> </w:t>
      </w:r>
      <w:r>
        <w:rPr>
          <w:color w:val="5E6061"/>
          <w:spacing w:val="-2"/>
          <w:w w:val="90"/>
        </w:rPr>
        <w:t>standards</w:t>
      </w:r>
      <w:r>
        <w:rPr>
          <w:color w:val="5E6061"/>
          <w:spacing w:val="-10"/>
          <w:w w:val="90"/>
        </w:rPr>
        <w:t xml:space="preserve"> </w:t>
      </w:r>
      <w:r>
        <w:rPr>
          <w:color w:val="5E6061"/>
          <w:spacing w:val="-2"/>
          <w:w w:val="90"/>
        </w:rPr>
        <w:t>of</w:t>
      </w:r>
      <w:r>
        <w:rPr>
          <w:color w:val="5E6061"/>
          <w:spacing w:val="-13"/>
          <w:w w:val="90"/>
        </w:rPr>
        <w:t xml:space="preserve"> </w:t>
      </w:r>
      <w:r>
        <w:rPr>
          <w:color w:val="5E6061"/>
          <w:spacing w:val="-2"/>
          <w:w w:val="90"/>
        </w:rPr>
        <w:t>competence,</w:t>
      </w:r>
      <w:r>
        <w:rPr>
          <w:color w:val="5E6061"/>
          <w:spacing w:val="-10"/>
          <w:w w:val="90"/>
        </w:rPr>
        <w:t xml:space="preserve"> </w:t>
      </w:r>
      <w:r>
        <w:rPr>
          <w:color w:val="5E6061"/>
          <w:spacing w:val="-2"/>
          <w:w w:val="90"/>
        </w:rPr>
        <w:t>knowledge,</w:t>
      </w:r>
      <w:r>
        <w:rPr>
          <w:color w:val="5E6061"/>
          <w:spacing w:val="-10"/>
          <w:w w:val="90"/>
        </w:rPr>
        <w:t xml:space="preserve"> </w:t>
      </w:r>
      <w:r>
        <w:rPr>
          <w:color w:val="5E6061"/>
          <w:spacing w:val="-2"/>
          <w:w w:val="90"/>
        </w:rPr>
        <w:t>and</w:t>
      </w:r>
      <w:r>
        <w:rPr>
          <w:color w:val="5E6061"/>
          <w:spacing w:val="-8"/>
          <w:w w:val="90"/>
        </w:rPr>
        <w:t xml:space="preserve"> </w:t>
      </w:r>
      <w:r>
        <w:rPr>
          <w:color w:val="5E6061"/>
          <w:spacing w:val="-2"/>
          <w:w w:val="90"/>
        </w:rPr>
        <w:t>skill</w:t>
      </w:r>
      <w:r>
        <w:rPr>
          <w:color w:val="5E6061"/>
          <w:spacing w:val="-11"/>
          <w:w w:val="90"/>
        </w:rPr>
        <w:t xml:space="preserve"> </w:t>
      </w:r>
      <w:r>
        <w:rPr>
          <w:color w:val="5E6061"/>
          <w:spacing w:val="-2"/>
          <w:w w:val="90"/>
        </w:rPr>
        <w:t>set</w:t>
      </w:r>
      <w:r>
        <w:rPr>
          <w:color w:val="5E6061"/>
          <w:spacing w:val="-13"/>
          <w:w w:val="90"/>
        </w:rPr>
        <w:t xml:space="preserve"> </w:t>
      </w:r>
      <w:r>
        <w:rPr>
          <w:color w:val="5E6061"/>
          <w:spacing w:val="-2"/>
          <w:w w:val="90"/>
        </w:rPr>
        <w:t>out</w:t>
      </w:r>
      <w:r>
        <w:rPr>
          <w:color w:val="5E6061"/>
          <w:spacing w:val="-13"/>
          <w:w w:val="90"/>
        </w:rPr>
        <w:t xml:space="preserve"> </w:t>
      </w:r>
      <w:r>
        <w:rPr>
          <w:color w:val="5E6061"/>
          <w:spacing w:val="-2"/>
          <w:w w:val="90"/>
        </w:rPr>
        <w:t>in</w:t>
      </w:r>
      <w:r>
        <w:rPr>
          <w:color w:val="5E6061"/>
          <w:spacing w:val="-9"/>
          <w:w w:val="90"/>
        </w:rPr>
        <w:t xml:space="preserve"> </w:t>
      </w:r>
      <w:r>
        <w:rPr>
          <w:color w:val="5E6061"/>
          <w:spacing w:val="-2"/>
          <w:w w:val="90"/>
        </w:rPr>
        <w:t>the</w:t>
      </w:r>
      <w:r>
        <w:rPr>
          <w:color w:val="5E6061"/>
          <w:spacing w:val="-13"/>
          <w:w w:val="90"/>
        </w:rPr>
        <w:t xml:space="preserve"> </w:t>
      </w:r>
      <w:r>
        <w:rPr>
          <w:color w:val="5E6061"/>
          <w:spacing w:val="-2"/>
          <w:w w:val="90"/>
        </w:rPr>
        <w:t>Code</w:t>
      </w:r>
      <w:r>
        <w:rPr>
          <w:color w:val="5E6061"/>
          <w:spacing w:val="-13"/>
          <w:w w:val="90"/>
        </w:rPr>
        <w:t xml:space="preserve"> </w:t>
      </w:r>
      <w:r>
        <w:rPr>
          <w:color w:val="5E6061"/>
          <w:spacing w:val="-2"/>
          <w:w w:val="90"/>
        </w:rPr>
        <w:t>of</w:t>
      </w:r>
      <w:r>
        <w:rPr>
          <w:color w:val="5E6061"/>
          <w:spacing w:val="-13"/>
          <w:w w:val="90"/>
        </w:rPr>
        <w:t xml:space="preserve"> </w:t>
      </w:r>
      <w:r>
        <w:rPr>
          <w:color w:val="5E6061"/>
          <w:spacing w:val="-2"/>
          <w:w w:val="90"/>
        </w:rPr>
        <w:t>Professional</w:t>
      </w:r>
      <w:r>
        <w:rPr>
          <w:color w:val="5E6061"/>
          <w:spacing w:val="-11"/>
          <w:w w:val="90"/>
        </w:rPr>
        <w:t xml:space="preserve"> </w:t>
      </w:r>
      <w:r>
        <w:rPr>
          <w:color w:val="5E6061"/>
          <w:spacing w:val="-2"/>
          <w:w w:val="90"/>
        </w:rPr>
        <w:t>Conduct</w:t>
      </w:r>
      <w:r>
        <w:rPr>
          <w:color w:val="5E6061"/>
          <w:spacing w:val="-13"/>
          <w:w w:val="90"/>
        </w:rPr>
        <w:t xml:space="preserve"> </w:t>
      </w:r>
      <w:r>
        <w:rPr>
          <w:color w:val="5E6061"/>
          <w:spacing w:val="-2"/>
          <w:w w:val="90"/>
        </w:rPr>
        <w:t xml:space="preserve">for </w:t>
      </w:r>
      <w:r>
        <w:rPr>
          <w:color w:val="5E6061"/>
          <w:w w:val="90"/>
        </w:rPr>
        <w:t>Financial Advice Services (Code).</w:t>
      </w:r>
    </w:p>
    <w:p w14:paraId="02972DDD">
      <w:pPr>
        <w:pStyle w:val="5"/>
        <w:spacing w:before="2" w:line="225" w:lineRule="auto"/>
        <w:ind w:left="101" w:right="6761"/>
      </w:pPr>
      <w:r>
        <w:rPr>
          <w:position w:val="5"/>
        </w:rPr>
        <w:drawing>
          <wp:inline distT="0" distB="0" distL="0" distR="0">
            <wp:extent cx="47625" cy="47625"/>
            <wp:effectExtent l="0" t="0" r="0" b="0"/>
            <wp:docPr id="269" name="Image 269"/>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56" cstate="print"/>
                    <a:stretch>
                      <a:fillRect/>
                    </a:stretch>
                  </pic:blipFill>
                  <pic:spPr>
                    <a:xfrm>
                      <a:off x="0" y="0"/>
                      <a:ext cx="47626" cy="47626"/>
                    </a:xfrm>
                    <a:prstGeom prst="rect">
                      <a:avLst/>
                    </a:prstGeom>
                  </pic:spPr>
                </pic:pic>
              </a:graphicData>
            </a:graphic>
          </wp:inline>
        </w:drawing>
      </w:r>
      <w:r>
        <w:rPr>
          <w:rFonts w:ascii="Times New Roman" w:hAnsi="Times New Roman"/>
          <w:spacing w:val="40"/>
          <w:sz w:val="20"/>
        </w:rPr>
        <w:t xml:space="preserve">  </w:t>
      </w:r>
      <w:r>
        <w:rPr>
          <w:color w:val="5E6061"/>
          <w:w w:val="85"/>
        </w:rPr>
        <w:t>Give</w:t>
      </w:r>
      <w:r>
        <w:rPr>
          <w:color w:val="5E6061"/>
          <w:spacing w:val="-9"/>
          <w:w w:val="85"/>
        </w:rPr>
        <w:t xml:space="preserve"> </w:t>
      </w:r>
      <w:r>
        <w:rPr>
          <w:color w:val="5E6061"/>
          <w:w w:val="85"/>
        </w:rPr>
        <w:t>priority</w:t>
      </w:r>
      <w:r>
        <w:rPr>
          <w:color w:val="5E6061"/>
          <w:spacing w:val="-11"/>
          <w:w w:val="85"/>
        </w:rPr>
        <w:t xml:space="preserve"> </w:t>
      </w:r>
      <w:r>
        <w:rPr>
          <w:color w:val="5E6061"/>
          <w:w w:val="85"/>
        </w:rPr>
        <w:t>to</w:t>
      </w:r>
      <w:r>
        <w:rPr>
          <w:color w:val="5E6061"/>
          <w:spacing w:val="-4"/>
          <w:w w:val="85"/>
        </w:rPr>
        <w:t xml:space="preserve"> </w:t>
      </w:r>
      <w:r>
        <w:rPr>
          <w:color w:val="5E6061"/>
          <w:w w:val="85"/>
        </w:rPr>
        <w:t>my</w:t>
      </w:r>
      <w:r>
        <w:rPr>
          <w:color w:val="5E6061"/>
          <w:spacing w:val="-11"/>
          <w:w w:val="85"/>
        </w:rPr>
        <w:t xml:space="preserve"> </w:t>
      </w:r>
      <w:r>
        <w:rPr>
          <w:color w:val="5E6061"/>
          <w:w w:val="85"/>
        </w:rPr>
        <w:t>client’s</w:t>
      </w:r>
      <w:r>
        <w:rPr>
          <w:color w:val="5E6061"/>
          <w:spacing w:val="-6"/>
          <w:w w:val="85"/>
        </w:rPr>
        <w:t xml:space="preserve"> </w:t>
      </w:r>
      <w:r>
        <w:rPr>
          <w:color w:val="5E6061"/>
          <w:w w:val="85"/>
        </w:rPr>
        <w:t xml:space="preserve">interests. </w:t>
      </w:r>
      <w:r>
        <w:rPr>
          <w:color w:val="5E6061"/>
          <w:position w:val="5"/>
        </w:rPr>
        <w:drawing>
          <wp:inline distT="0" distB="0" distL="0" distR="0">
            <wp:extent cx="47625" cy="46990"/>
            <wp:effectExtent l="0" t="0" r="0" b="0"/>
            <wp:docPr id="270" name="Image 270"/>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57" cstate="print"/>
                    <a:stretch>
                      <a:fillRect/>
                    </a:stretch>
                  </pic:blipFill>
                  <pic:spPr>
                    <a:xfrm>
                      <a:off x="0" y="0"/>
                      <a:ext cx="47626" cy="47621"/>
                    </a:xfrm>
                    <a:prstGeom prst="rect">
                      <a:avLst/>
                    </a:prstGeom>
                  </pic:spPr>
                </pic:pic>
              </a:graphicData>
            </a:graphic>
          </wp:inline>
        </w:drawing>
      </w:r>
      <w:r>
        <w:rPr>
          <w:rFonts w:ascii="Times New Roman" w:hAnsi="Times New Roman"/>
          <w:color w:val="5E6061"/>
          <w:spacing w:val="80"/>
          <w:w w:val="150"/>
        </w:rPr>
        <w:t xml:space="preserve"> </w:t>
      </w:r>
      <w:r>
        <w:rPr>
          <w:color w:val="5E6061"/>
          <w:w w:val="90"/>
        </w:rPr>
        <w:t>Exercise</w:t>
      </w:r>
      <w:r>
        <w:rPr>
          <w:color w:val="5E6061"/>
          <w:spacing w:val="-12"/>
          <w:w w:val="90"/>
        </w:rPr>
        <w:t xml:space="preserve"> </w:t>
      </w:r>
      <w:r>
        <w:rPr>
          <w:color w:val="5E6061"/>
          <w:w w:val="90"/>
        </w:rPr>
        <w:t>care,</w:t>
      </w:r>
      <w:r>
        <w:rPr>
          <w:color w:val="5E6061"/>
          <w:spacing w:val="-9"/>
          <w:w w:val="90"/>
        </w:rPr>
        <w:t xml:space="preserve"> </w:t>
      </w:r>
      <w:r>
        <w:rPr>
          <w:color w:val="5E6061"/>
          <w:w w:val="90"/>
        </w:rPr>
        <w:t>diligence,</w:t>
      </w:r>
      <w:r>
        <w:rPr>
          <w:color w:val="5E6061"/>
          <w:spacing w:val="-9"/>
          <w:w w:val="90"/>
        </w:rPr>
        <w:t xml:space="preserve"> </w:t>
      </w:r>
      <w:r>
        <w:rPr>
          <w:color w:val="5E6061"/>
          <w:w w:val="90"/>
        </w:rPr>
        <w:t>and</w:t>
      </w:r>
      <w:r>
        <w:rPr>
          <w:color w:val="5E6061"/>
          <w:spacing w:val="-7"/>
          <w:w w:val="90"/>
        </w:rPr>
        <w:t xml:space="preserve"> </w:t>
      </w:r>
      <w:r>
        <w:rPr>
          <w:color w:val="5E6061"/>
          <w:w w:val="90"/>
        </w:rPr>
        <w:t>skill.</w:t>
      </w:r>
    </w:p>
    <w:p w14:paraId="75B491F0">
      <w:pPr>
        <w:pStyle w:val="5"/>
        <w:spacing w:line="289" w:lineRule="exact"/>
        <w:ind w:left="101"/>
      </w:pPr>
      <w:r>
        <w:rPr>
          <w:position w:val="5"/>
        </w:rPr>
        <w:drawing>
          <wp:inline distT="0" distB="0" distL="0" distR="0">
            <wp:extent cx="47625" cy="47625"/>
            <wp:effectExtent l="0" t="0" r="0" b="0"/>
            <wp:docPr id="271" name="Image 271"/>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55" cstate="print"/>
                    <a:stretch>
                      <a:fillRect/>
                    </a:stretch>
                  </pic:blipFill>
                  <pic:spPr>
                    <a:xfrm>
                      <a:off x="0" y="0"/>
                      <a:ext cx="47626" cy="47626"/>
                    </a:xfrm>
                    <a:prstGeom prst="rect">
                      <a:avLst/>
                    </a:prstGeom>
                  </pic:spPr>
                </pic:pic>
              </a:graphicData>
            </a:graphic>
          </wp:inline>
        </w:drawing>
      </w:r>
      <w:r>
        <w:rPr>
          <w:rFonts w:ascii="Times New Roman"/>
          <w:spacing w:val="68"/>
          <w:sz w:val="20"/>
        </w:rPr>
        <w:t xml:space="preserve">  </w:t>
      </w:r>
      <w:r>
        <w:rPr>
          <w:color w:val="5E6061"/>
          <w:w w:val="85"/>
        </w:rPr>
        <w:t>Meet the standards of ethical behaviour, conduct, and client care set out in the Code.</w:t>
      </w:r>
    </w:p>
    <w:p w14:paraId="1023EBBB">
      <w:pPr>
        <w:pStyle w:val="5"/>
        <w:spacing w:before="242"/>
        <w:rPr>
          <w:sz w:val="22"/>
        </w:rPr>
      </w:pPr>
    </w:p>
    <w:p w14:paraId="30E14B0A">
      <w:pPr>
        <w:pStyle w:val="4"/>
      </w:pPr>
      <w:r>
        <w:rPr>
          <w:color w:val="013B89"/>
          <w:w w:val="90"/>
        </w:rPr>
        <w:t>Table</w:t>
      </w:r>
      <w:r>
        <w:rPr>
          <w:color w:val="013B89"/>
          <w:spacing w:val="-8"/>
          <w:w w:val="90"/>
        </w:rPr>
        <w:t xml:space="preserve"> </w:t>
      </w:r>
      <w:r>
        <w:rPr>
          <w:color w:val="013B89"/>
          <w:w w:val="90"/>
        </w:rPr>
        <w:t>1</w:t>
      </w:r>
      <w:r>
        <w:rPr>
          <w:color w:val="013B89"/>
          <w:spacing w:val="-2"/>
          <w:w w:val="90"/>
        </w:rPr>
        <w:t xml:space="preserve"> </w:t>
      </w:r>
      <w:r>
        <w:rPr>
          <w:color w:val="013B89"/>
          <w:w w:val="90"/>
        </w:rPr>
        <w:t>-</w:t>
      </w:r>
      <w:r>
        <w:rPr>
          <w:color w:val="013B89"/>
          <w:spacing w:val="-3"/>
        </w:rPr>
        <w:t xml:space="preserve"> </w:t>
      </w:r>
      <w:r>
        <w:rPr>
          <w:color w:val="013B89"/>
          <w:w w:val="90"/>
        </w:rPr>
        <w:t>Adviser</w:t>
      </w:r>
      <w:r>
        <w:rPr>
          <w:color w:val="013B89"/>
          <w:spacing w:val="-5"/>
          <w:w w:val="90"/>
        </w:rPr>
        <w:t xml:space="preserve"> </w:t>
      </w:r>
      <w:r>
        <w:rPr>
          <w:color w:val="013B89"/>
          <w:w w:val="90"/>
        </w:rPr>
        <w:t>fee</w:t>
      </w:r>
      <w:r>
        <w:rPr>
          <w:color w:val="013B89"/>
          <w:spacing w:val="-8"/>
          <w:w w:val="90"/>
        </w:rPr>
        <w:t xml:space="preserve"> </w:t>
      </w:r>
      <w:r>
        <w:rPr>
          <w:color w:val="013B89"/>
          <w:w w:val="90"/>
        </w:rPr>
        <w:t>(no</w:t>
      </w:r>
      <w:r>
        <w:rPr>
          <w:color w:val="013B89"/>
          <w:spacing w:val="-7"/>
          <w:w w:val="90"/>
        </w:rPr>
        <w:t xml:space="preserve"> </w:t>
      </w:r>
      <w:r>
        <w:rPr>
          <w:color w:val="013B89"/>
          <w:spacing w:val="-2"/>
          <w:w w:val="90"/>
        </w:rPr>
        <w:t>commission)</w:t>
      </w:r>
    </w:p>
    <w:p w14:paraId="2D98EB69">
      <w:pPr>
        <w:pStyle w:val="5"/>
        <w:spacing w:before="226" w:line="225" w:lineRule="auto"/>
        <w:ind w:left="91" w:right="202"/>
      </w:pPr>
      <w:r>
        <w:rPr>
          <w:color w:val="5E6061"/>
          <w:w w:val="85"/>
        </w:rPr>
        <w:t xml:space="preserve">The maximum percentage rates, or maximum fee charged for each lender is set out below. This fee is then </w:t>
      </w:r>
      <w:r>
        <w:rPr>
          <w:color w:val="5E6061"/>
          <w:w w:val="90"/>
        </w:rPr>
        <w:t>paid</w:t>
      </w:r>
      <w:r>
        <w:rPr>
          <w:color w:val="5E6061"/>
          <w:spacing w:val="-6"/>
          <w:w w:val="90"/>
        </w:rPr>
        <w:t xml:space="preserve"> </w:t>
      </w:r>
      <w:r>
        <w:rPr>
          <w:color w:val="5E6061"/>
          <w:w w:val="90"/>
        </w:rPr>
        <w:t>to</w:t>
      </w:r>
      <w:r>
        <w:rPr>
          <w:color w:val="5E6061"/>
          <w:spacing w:val="-6"/>
          <w:w w:val="90"/>
        </w:rPr>
        <w:t xml:space="preserve"> </w:t>
      </w:r>
      <w:r>
        <w:rPr>
          <w:color w:val="5E6061"/>
          <w:w w:val="90"/>
        </w:rPr>
        <w:t>me</w:t>
      </w:r>
      <w:r>
        <w:rPr>
          <w:color w:val="5E6061"/>
          <w:spacing w:val="-12"/>
          <w:w w:val="90"/>
        </w:rPr>
        <w:t xml:space="preserve"> </w:t>
      </w:r>
      <w:r>
        <w:rPr>
          <w:color w:val="5E6061"/>
          <w:w w:val="90"/>
        </w:rPr>
        <w:t>by</w:t>
      </w:r>
      <w:r>
        <w:rPr>
          <w:color w:val="5E6061"/>
          <w:spacing w:val="-14"/>
          <w:w w:val="90"/>
        </w:rPr>
        <w:t xml:space="preserve"> </w:t>
      </w:r>
      <w:r>
        <w:rPr>
          <w:color w:val="5E6061"/>
          <w:w w:val="90"/>
        </w:rPr>
        <w:t>the</w:t>
      </w:r>
      <w:r>
        <w:rPr>
          <w:color w:val="5E6061"/>
          <w:spacing w:val="-12"/>
          <w:w w:val="90"/>
        </w:rPr>
        <w:t xml:space="preserve"> </w:t>
      </w:r>
      <w:r>
        <w:rPr>
          <w:color w:val="5E6061"/>
          <w:w w:val="90"/>
        </w:rPr>
        <w:t>lender,</w:t>
      </w:r>
      <w:r>
        <w:rPr>
          <w:color w:val="5E6061"/>
          <w:spacing w:val="-9"/>
          <w:w w:val="90"/>
        </w:rPr>
        <w:t xml:space="preserve"> </w:t>
      </w:r>
      <w:r>
        <w:rPr>
          <w:color w:val="5E6061"/>
          <w:w w:val="90"/>
        </w:rPr>
        <w:t>instead</w:t>
      </w:r>
      <w:r>
        <w:rPr>
          <w:color w:val="5E6061"/>
          <w:spacing w:val="-6"/>
          <w:w w:val="90"/>
        </w:rPr>
        <w:t xml:space="preserve"> </w:t>
      </w:r>
      <w:r>
        <w:rPr>
          <w:color w:val="5E6061"/>
          <w:w w:val="90"/>
        </w:rPr>
        <w:t>of</w:t>
      </w:r>
      <w:r>
        <w:rPr>
          <w:color w:val="5E6061"/>
          <w:spacing w:val="-12"/>
          <w:w w:val="90"/>
        </w:rPr>
        <w:t xml:space="preserve"> </w:t>
      </w:r>
      <w:r>
        <w:rPr>
          <w:color w:val="5E6061"/>
          <w:w w:val="90"/>
        </w:rPr>
        <w:t>a</w:t>
      </w:r>
      <w:r>
        <w:rPr>
          <w:color w:val="5E6061"/>
          <w:spacing w:val="-15"/>
          <w:w w:val="90"/>
        </w:rPr>
        <w:t xml:space="preserve"> </w:t>
      </w:r>
      <w:r>
        <w:rPr>
          <w:color w:val="5E6061"/>
          <w:w w:val="90"/>
        </w:rPr>
        <w:t>commission</w:t>
      </w:r>
      <w:r>
        <w:rPr>
          <w:color w:val="5E6061"/>
          <w:spacing w:val="-8"/>
          <w:w w:val="90"/>
        </w:rPr>
        <w:t xml:space="preserve"> </w:t>
      </w:r>
      <w:r>
        <w:rPr>
          <w:color w:val="5E6061"/>
          <w:w w:val="90"/>
        </w:rPr>
        <w:t>payment.</w:t>
      </w:r>
    </w:p>
    <w:p w14:paraId="34F75161">
      <w:pPr>
        <w:pStyle w:val="5"/>
        <w:rPr>
          <w:sz w:val="20"/>
        </w:rPr>
      </w:pPr>
    </w:p>
    <w:p w14:paraId="51CD6D0D">
      <w:pPr>
        <w:pStyle w:val="5"/>
        <w:spacing w:before="25"/>
        <w:rPr>
          <w:sz w:val="20"/>
        </w:rPr>
      </w:pPr>
    </w:p>
    <w:tbl>
      <w:tblPr>
        <w:tblStyle w:val="7"/>
        <w:tblW w:w="0" w:type="auto"/>
        <w:tblInd w:w="101" w:type="dxa"/>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Layout w:type="fixed"/>
        <w:tblCellMar>
          <w:top w:w="0" w:type="dxa"/>
          <w:left w:w="0" w:type="dxa"/>
          <w:bottom w:w="0" w:type="dxa"/>
          <w:right w:w="0" w:type="dxa"/>
        </w:tblCellMar>
      </w:tblPr>
      <w:tblGrid>
        <w:gridCol w:w="4118"/>
        <w:gridCol w:w="2048"/>
      </w:tblGrid>
      <w:tr w14:paraId="6BB799F4">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bottom w:val="single" w:color="E9E9E9" w:sz="12" w:space="0"/>
              <w:right w:val="single" w:color="E9E9E9" w:sz="12" w:space="0"/>
            </w:tcBorders>
          </w:tcPr>
          <w:p w14:paraId="40F9FE54">
            <w:pPr>
              <w:pStyle w:val="11"/>
              <w:spacing w:before="50"/>
              <w:rPr>
                <w:rFonts w:ascii="Arial MT"/>
                <w:sz w:val="25"/>
              </w:rPr>
            </w:pPr>
            <w:r>
              <w:rPr>
                <w:rFonts w:ascii="Arial MT"/>
                <w:color w:val="5E6061"/>
                <w:spacing w:val="-2"/>
                <w:w w:val="95"/>
                <w:sz w:val="25"/>
              </w:rPr>
              <w:t>Lender</w:t>
            </w:r>
          </w:p>
        </w:tc>
        <w:tc>
          <w:tcPr>
            <w:tcW w:w="2048" w:type="dxa"/>
            <w:tcBorders>
              <w:left w:val="single" w:color="E9E9E9" w:sz="12" w:space="0"/>
              <w:bottom w:val="single" w:color="E9E9E9" w:sz="12" w:space="0"/>
            </w:tcBorders>
          </w:tcPr>
          <w:p w14:paraId="04FE68BA">
            <w:pPr>
              <w:pStyle w:val="11"/>
              <w:spacing w:before="50"/>
              <w:ind w:left="66"/>
              <w:rPr>
                <w:rFonts w:ascii="Arial MT"/>
                <w:sz w:val="25"/>
              </w:rPr>
            </w:pPr>
            <w:r>
              <w:rPr>
                <w:rFonts w:ascii="Arial MT"/>
                <w:color w:val="5E6061"/>
                <w:spacing w:val="-5"/>
                <w:w w:val="90"/>
                <w:sz w:val="25"/>
              </w:rPr>
              <w:t>Fee</w:t>
            </w:r>
          </w:p>
        </w:tc>
      </w:tr>
      <w:tr w14:paraId="67E98A5C">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7E51805D">
            <w:pPr>
              <w:pStyle w:val="11"/>
              <w:rPr>
                <w:sz w:val="25"/>
              </w:rPr>
            </w:pPr>
            <w:r>
              <w:rPr>
                <w:color w:val="5E6061"/>
                <w:w w:val="85"/>
                <w:sz w:val="25"/>
              </w:rPr>
              <w:t>ASAP</w:t>
            </w:r>
            <w:r>
              <w:rPr>
                <w:color w:val="5E6061"/>
                <w:spacing w:val="-11"/>
                <w:w w:val="85"/>
                <w:sz w:val="25"/>
              </w:rPr>
              <w:t xml:space="preserve"> </w:t>
            </w:r>
            <w:r>
              <w:rPr>
                <w:color w:val="5E6061"/>
                <w:w w:val="85"/>
                <w:sz w:val="25"/>
              </w:rPr>
              <w:t>Finance</w:t>
            </w:r>
            <w:r>
              <w:rPr>
                <w:color w:val="5E6061"/>
                <w:spacing w:val="-8"/>
                <w:w w:val="85"/>
                <w:sz w:val="25"/>
              </w:rPr>
              <w:t xml:space="preserve"> </w:t>
            </w:r>
            <w:r>
              <w:rPr>
                <w:color w:val="5E6061"/>
                <w:spacing w:val="-2"/>
                <w:w w:val="85"/>
                <w:sz w:val="25"/>
              </w:rPr>
              <w:t>Limited</w:t>
            </w:r>
          </w:p>
        </w:tc>
        <w:tc>
          <w:tcPr>
            <w:tcW w:w="2048" w:type="dxa"/>
            <w:tcBorders>
              <w:top w:val="single" w:color="E9E9E9" w:sz="12" w:space="0"/>
              <w:left w:val="single" w:color="E9E9E9" w:sz="12" w:space="0"/>
              <w:bottom w:val="single" w:color="E9E9E9" w:sz="12" w:space="0"/>
            </w:tcBorders>
          </w:tcPr>
          <w:p w14:paraId="7C401FE3">
            <w:pPr>
              <w:pStyle w:val="11"/>
              <w:ind w:left="66"/>
              <w:rPr>
                <w:sz w:val="25"/>
              </w:rPr>
            </w:pPr>
            <w:r>
              <w:rPr>
                <w:color w:val="5E6061"/>
                <w:spacing w:val="-2"/>
                <w:w w:val="80"/>
                <w:sz w:val="25"/>
              </w:rPr>
              <w:t>1.00%</w:t>
            </w:r>
          </w:p>
        </w:tc>
      </w:tr>
      <w:tr w14:paraId="256E9F30">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34639455">
            <w:pPr>
              <w:pStyle w:val="11"/>
              <w:rPr>
                <w:sz w:val="25"/>
              </w:rPr>
            </w:pPr>
            <w:r>
              <w:rPr>
                <w:color w:val="5E6061"/>
                <w:w w:val="85"/>
                <w:sz w:val="25"/>
              </w:rPr>
              <w:t>Cressida</w:t>
            </w:r>
            <w:r>
              <w:rPr>
                <w:color w:val="5E6061"/>
                <w:spacing w:val="1"/>
                <w:sz w:val="25"/>
              </w:rPr>
              <w:t xml:space="preserve"> </w:t>
            </w:r>
            <w:r>
              <w:rPr>
                <w:color w:val="5E6061"/>
                <w:spacing w:val="-2"/>
                <w:w w:val="95"/>
                <w:sz w:val="25"/>
              </w:rPr>
              <w:t>Capital</w:t>
            </w:r>
          </w:p>
        </w:tc>
        <w:tc>
          <w:tcPr>
            <w:tcW w:w="2048" w:type="dxa"/>
            <w:tcBorders>
              <w:top w:val="single" w:color="E9E9E9" w:sz="12" w:space="0"/>
              <w:left w:val="single" w:color="E9E9E9" w:sz="12" w:space="0"/>
              <w:bottom w:val="single" w:color="E9E9E9" w:sz="12" w:space="0"/>
            </w:tcBorders>
          </w:tcPr>
          <w:p w14:paraId="72F45485">
            <w:pPr>
              <w:pStyle w:val="11"/>
              <w:ind w:left="66"/>
              <w:rPr>
                <w:sz w:val="25"/>
              </w:rPr>
            </w:pPr>
            <w:r>
              <w:rPr>
                <w:color w:val="5E6061"/>
                <w:spacing w:val="-2"/>
                <w:w w:val="80"/>
                <w:sz w:val="25"/>
              </w:rPr>
              <w:t>1.00%</w:t>
            </w:r>
          </w:p>
        </w:tc>
      </w:tr>
      <w:tr w14:paraId="519DDDCF">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3CA19235">
            <w:pPr>
              <w:pStyle w:val="11"/>
              <w:rPr>
                <w:sz w:val="25"/>
              </w:rPr>
            </w:pPr>
            <w:r>
              <w:rPr>
                <w:color w:val="5E6061"/>
                <w:spacing w:val="-5"/>
                <w:w w:val="90"/>
                <w:sz w:val="25"/>
              </w:rPr>
              <w:t>DBR</w:t>
            </w:r>
          </w:p>
        </w:tc>
        <w:tc>
          <w:tcPr>
            <w:tcW w:w="2048" w:type="dxa"/>
            <w:tcBorders>
              <w:top w:val="single" w:color="E9E9E9" w:sz="12" w:space="0"/>
              <w:left w:val="single" w:color="E9E9E9" w:sz="12" w:space="0"/>
              <w:bottom w:val="single" w:color="E9E9E9" w:sz="12" w:space="0"/>
            </w:tcBorders>
          </w:tcPr>
          <w:p w14:paraId="54D72D60">
            <w:pPr>
              <w:pStyle w:val="11"/>
              <w:ind w:left="66"/>
              <w:rPr>
                <w:sz w:val="25"/>
              </w:rPr>
            </w:pPr>
            <w:r>
              <w:rPr>
                <w:color w:val="5E6061"/>
                <w:spacing w:val="-2"/>
                <w:w w:val="80"/>
                <w:sz w:val="25"/>
              </w:rPr>
              <w:t>1.00%</w:t>
            </w:r>
          </w:p>
        </w:tc>
      </w:tr>
      <w:tr w14:paraId="1F65296A">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43BDAEF4">
            <w:pPr>
              <w:pStyle w:val="11"/>
              <w:rPr>
                <w:sz w:val="25"/>
              </w:rPr>
            </w:pPr>
            <w:r>
              <w:rPr>
                <w:color w:val="5E6061"/>
                <w:w w:val="85"/>
                <w:sz w:val="25"/>
              </w:rPr>
              <w:t>First</w:t>
            </w:r>
            <w:r>
              <w:rPr>
                <w:color w:val="5E6061"/>
                <w:spacing w:val="-2"/>
                <w:sz w:val="25"/>
              </w:rPr>
              <w:t xml:space="preserve"> </w:t>
            </w:r>
            <w:r>
              <w:rPr>
                <w:color w:val="5E6061"/>
                <w:w w:val="85"/>
                <w:sz w:val="25"/>
              </w:rPr>
              <w:t>Mortgage</w:t>
            </w:r>
            <w:r>
              <w:rPr>
                <w:color w:val="5E6061"/>
                <w:spacing w:val="-1"/>
                <w:sz w:val="25"/>
              </w:rPr>
              <w:t xml:space="preserve"> </w:t>
            </w:r>
            <w:r>
              <w:rPr>
                <w:color w:val="5E6061"/>
                <w:spacing w:val="-4"/>
                <w:w w:val="85"/>
                <w:sz w:val="25"/>
              </w:rPr>
              <w:t>Trust</w:t>
            </w:r>
          </w:p>
        </w:tc>
        <w:tc>
          <w:tcPr>
            <w:tcW w:w="2048" w:type="dxa"/>
            <w:tcBorders>
              <w:top w:val="single" w:color="E9E9E9" w:sz="12" w:space="0"/>
              <w:left w:val="single" w:color="E9E9E9" w:sz="12" w:space="0"/>
              <w:bottom w:val="single" w:color="E9E9E9" w:sz="12" w:space="0"/>
            </w:tcBorders>
          </w:tcPr>
          <w:p w14:paraId="673D2BC4">
            <w:pPr>
              <w:pStyle w:val="11"/>
              <w:ind w:left="66"/>
              <w:rPr>
                <w:sz w:val="25"/>
              </w:rPr>
            </w:pPr>
            <w:r>
              <w:rPr>
                <w:color w:val="5E6061"/>
                <w:spacing w:val="-2"/>
                <w:w w:val="80"/>
                <w:sz w:val="25"/>
              </w:rPr>
              <w:t>1.00%</w:t>
            </w:r>
          </w:p>
        </w:tc>
      </w:tr>
      <w:tr w14:paraId="51CDCE7E">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6493A0B4">
            <w:pPr>
              <w:pStyle w:val="11"/>
              <w:rPr>
                <w:sz w:val="25"/>
              </w:rPr>
            </w:pPr>
            <w:r>
              <w:rPr>
                <w:color w:val="5E6061"/>
                <w:spacing w:val="-2"/>
                <w:w w:val="85"/>
                <w:sz w:val="25"/>
              </w:rPr>
              <w:t>Southern</w:t>
            </w:r>
            <w:r>
              <w:rPr>
                <w:color w:val="5E6061"/>
                <w:spacing w:val="-6"/>
                <w:sz w:val="25"/>
              </w:rPr>
              <w:t xml:space="preserve"> </w:t>
            </w:r>
            <w:r>
              <w:rPr>
                <w:color w:val="5E6061"/>
                <w:spacing w:val="-4"/>
                <w:w w:val="95"/>
                <w:sz w:val="25"/>
              </w:rPr>
              <w:t>Cross</w:t>
            </w:r>
          </w:p>
        </w:tc>
        <w:tc>
          <w:tcPr>
            <w:tcW w:w="2048" w:type="dxa"/>
            <w:tcBorders>
              <w:top w:val="single" w:color="E9E9E9" w:sz="12" w:space="0"/>
              <w:left w:val="single" w:color="E9E9E9" w:sz="12" w:space="0"/>
              <w:bottom w:val="single" w:color="E9E9E9" w:sz="12" w:space="0"/>
            </w:tcBorders>
          </w:tcPr>
          <w:p w14:paraId="186C4A82">
            <w:pPr>
              <w:pStyle w:val="11"/>
              <w:ind w:left="66"/>
              <w:rPr>
                <w:sz w:val="25"/>
              </w:rPr>
            </w:pPr>
            <w:r>
              <w:rPr>
                <w:color w:val="5E6061"/>
                <w:spacing w:val="-2"/>
                <w:w w:val="80"/>
                <w:sz w:val="25"/>
              </w:rPr>
              <w:t>1.00%</w:t>
            </w:r>
          </w:p>
        </w:tc>
      </w:tr>
      <w:tr w14:paraId="2B800869">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59A1D7BC">
            <w:pPr>
              <w:pStyle w:val="11"/>
              <w:rPr>
                <w:sz w:val="25"/>
              </w:rPr>
            </w:pPr>
            <w:r>
              <w:rPr>
                <w:color w:val="5E6061"/>
                <w:w w:val="85"/>
                <w:sz w:val="25"/>
              </w:rPr>
              <w:t>Basecorp</w:t>
            </w:r>
            <w:r>
              <w:rPr>
                <w:color w:val="5E6061"/>
                <w:spacing w:val="23"/>
                <w:sz w:val="25"/>
              </w:rPr>
              <w:t xml:space="preserve"> </w:t>
            </w:r>
            <w:r>
              <w:rPr>
                <w:color w:val="5E6061"/>
                <w:spacing w:val="-2"/>
                <w:sz w:val="25"/>
              </w:rPr>
              <w:t>Finance</w:t>
            </w:r>
          </w:p>
        </w:tc>
        <w:tc>
          <w:tcPr>
            <w:tcW w:w="2048" w:type="dxa"/>
            <w:tcBorders>
              <w:top w:val="single" w:color="E9E9E9" w:sz="12" w:space="0"/>
              <w:left w:val="single" w:color="E9E9E9" w:sz="12" w:space="0"/>
              <w:bottom w:val="single" w:color="E9E9E9" w:sz="12" w:space="0"/>
            </w:tcBorders>
          </w:tcPr>
          <w:p w14:paraId="36C7F18F">
            <w:pPr>
              <w:pStyle w:val="11"/>
              <w:ind w:left="66"/>
              <w:rPr>
                <w:sz w:val="25"/>
              </w:rPr>
            </w:pPr>
            <w:r>
              <w:rPr>
                <w:color w:val="5E6061"/>
                <w:spacing w:val="-2"/>
                <w:w w:val="80"/>
                <w:sz w:val="25"/>
              </w:rPr>
              <w:t>1.00%</w:t>
            </w:r>
          </w:p>
        </w:tc>
      </w:tr>
      <w:tr w14:paraId="5D54A736">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11046289">
            <w:pPr>
              <w:pStyle w:val="11"/>
              <w:rPr>
                <w:sz w:val="25"/>
              </w:rPr>
            </w:pPr>
            <w:r>
              <w:rPr>
                <w:color w:val="5E6061"/>
                <w:spacing w:val="-4"/>
                <w:sz w:val="25"/>
              </w:rPr>
              <w:t>CFML</w:t>
            </w:r>
          </w:p>
        </w:tc>
        <w:tc>
          <w:tcPr>
            <w:tcW w:w="2048" w:type="dxa"/>
            <w:tcBorders>
              <w:top w:val="single" w:color="E9E9E9" w:sz="12" w:space="0"/>
              <w:left w:val="single" w:color="E9E9E9" w:sz="12" w:space="0"/>
              <w:bottom w:val="single" w:color="E9E9E9" w:sz="12" w:space="0"/>
            </w:tcBorders>
          </w:tcPr>
          <w:p w14:paraId="330D6BDA">
            <w:pPr>
              <w:pStyle w:val="11"/>
              <w:ind w:left="66"/>
              <w:rPr>
                <w:sz w:val="25"/>
              </w:rPr>
            </w:pPr>
            <w:r>
              <w:rPr>
                <w:color w:val="5E6061"/>
                <w:spacing w:val="-2"/>
                <w:w w:val="80"/>
                <w:sz w:val="25"/>
              </w:rPr>
              <w:t>1.00%</w:t>
            </w:r>
          </w:p>
        </w:tc>
      </w:tr>
      <w:tr w14:paraId="49F4AAF2">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50B3438E">
            <w:pPr>
              <w:pStyle w:val="11"/>
              <w:rPr>
                <w:sz w:val="25"/>
              </w:rPr>
            </w:pPr>
            <w:r>
              <w:rPr>
                <w:color w:val="5E6061"/>
                <w:spacing w:val="-2"/>
                <w:w w:val="80"/>
                <w:sz w:val="25"/>
              </w:rPr>
              <w:t>Pallas</w:t>
            </w:r>
            <w:r>
              <w:rPr>
                <w:color w:val="5E6061"/>
                <w:spacing w:val="-3"/>
                <w:w w:val="80"/>
                <w:sz w:val="25"/>
              </w:rPr>
              <w:t xml:space="preserve"> </w:t>
            </w:r>
            <w:r>
              <w:rPr>
                <w:color w:val="5E6061"/>
                <w:spacing w:val="-2"/>
                <w:w w:val="90"/>
                <w:sz w:val="25"/>
              </w:rPr>
              <w:t>Capital</w:t>
            </w:r>
          </w:p>
        </w:tc>
        <w:tc>
          <w:tcPr>
            <w:tcW w:w="2048" w:type="dxa"/>
            <w:tcBorders>
              <w:top w:val="single" w:color="E9E9E9" w:sz="12" w:space="0"/>
              <w:left w:val="single" w:color="E9E9E9" w:sz="12" w:space="0"/>
              <w:bottom w:val="single" w:color="E9E9E9" w:sz="12" w:space="0"/>
            </w:tcBorders>
          </w:tcPr>
          <w:p w14:paraId="06094349">
            <w:pPr>
              <w:pStyle w:val="11"/>
              <w:ind w:left="66"/>
              <w:rPr>
                <w:sz w:val="25"/>
              </w:rPr>
            </w:pPr>
            <w:r>
              <w:rPr>
                <w:color w:val="5E6061"/>
                <w:spacing w:val="-2"/>
                <w:w w:val="80"/>
                <w:sz w:val="25"/>
              </w:rPr>
              <w:t>1.00%</w:t>
            </w:r>
          </w:p>
        </w:tc>
      </w:tr>
      <w:tr w14:paraId="023526FD">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3C2CAD0E">
            <w:pPr>
              <w:pStyle w:val="11"/>
              <w:rPr>
                <w:sz w:val="25"/>
              </w:rPr>
            </w:pPr>
            <w:r>
              <w:rPr>
                <w:color w:val="5E6061"/>
                <w:w w:val="85"/>
                <w:sz w:val="25"/>
              </w:rPr>
              <w:t>Funding</w:t>
            </w:r>
            <w:r>
              <w:rPr>
                <w:color w:val="5E6061"/>
                <w:spacing w:val="3"/>
                <w:sz w:val="25"/>
              </w:rPr>
              <w:t xml:space="preserve"> </w:t>
            </w:r>
            <w:r>
              <w:rPr>
                <w:color w:val="5E6061"/>
                <w:spacing w:val="-2"/>
                <w:w w:val="95"/>
                <w:sz w:val="25"/>
              </w:rPr>
              <w:t>Partners</w:t>
            </w:r>
          </w:p>
        </w:tc>
        <w:tc>
          <w:tcPr>
            <w:tcW w:w="2048" w:type="dxa"/>
            <w:tcBorders>
              <w:top w:val="single" w:color="E9E9E9" w:sz="12" w:space="0"/>
              <w:left w:val="single" w:color="E9E9E9" w:sz="12" w:space="0"/>
              <w:bottom w:val="single" w:color="E9E9E9" w:sz="12" w:space="0"/>
            </w:tcBorders>
          </w:tcPr>
          <w:p w14:paraId="33938C7E">
            <w:pPr>
              <w:pStyle w:val="11"/>
              <w:ind w:left="66"/>
              <w:rPr>
                <w:sz w:val="25"/>
              </w:rPr>
            </w:pPr>
            <w:r>
              <w:rPr>
                <w:color w:val="5E6061"/>
                <w:spacing w:val="-2"/>
                <w:w w:val="80"/>
                <w:sz w:val="25"/>
              </w:rPr>
              <w:t>1.00%</w:t>
            </w:r>
          </w:p>
        </w:tc>
      </w:tr>
      <w:tr w14:paraId="24ED0F78">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3815AD69">
            <w:pPr>
              <w:pStyle w:val="11"/>
              <w:rPr>
                <w:sz w:val="25"/>
              </w:rPr>
            </w:pPr>
            <w:r>
              <w:rPr>
                <w:color w:val="5E6061"/>
                <w:w w:val="85"/>
                <w:sz w:val="25"/>
              </w:rPr>
              <w:t>Midlands</w:t>
            </w:r>
            <w:r>
              <w:rPr>
                <w:color w:val="5E6061"/>
                <w:spacing w:val="4"/>
                <w:sz w:val="25"/>
              </w:rPr>
              <w:t xml:space="preserve"> </w:t>
            </w:r>
            <w:r>
              <w:rPr>
                <w:color w:val="5E6061"/>
                <w:w w:val="85"/>
                <w:sz w:val="25"/>
              </w:rPr>
              <w:t>Funds</w:t>
            </w:r>
            <w:r>
              <w:rPr>
                <w:color w:val="5E6061"/>
                <w:spacing w:val="4"/>
                <w:sz w:val="25"/>
              </w:rPr>
              <w:t xml:space="preserve"> </w:t>
            </w:r>
            <w:r>
              <w:rPr>
                <w:color w:val="5E6061"/>
                <w:spacing w:val="-2"/>
                <w:w w:val="85"/>
                <w:sz w:val="25"/>
              </w:rPr>
              <w:t>Management</w:t>
            </w:r>
          </w:p>
        </w:tc>
        <w:tc>
          <w:tcPr>
            <w:tcW w:w="2048" w:type="dxa"/>
            <w:tcBorders>
              <w:top w:val="single" w:color="E9E9E9" w:sz="12" w:space="0"/>
              <w:left w:val="single" w:color="E9E9E9" w:sz="12" w:space="0"/>
              <w:bottom w:val="single" w:color="E9E9E9" w:sz="12" w:space="0"/>
            </w:tcBorders>
          </w:tcPr>
          <w:p w14:paraId="18B69766">
            <w:pPr>
              <w:pStyle w:val="11"/>
              <w:ind w:left="66"/>
              <w:rPr>
                <w:sz w:val="25"/>
              </w:rPr>
            </w:pPr>
            <w:r>
              <w:rPr>
                <w:color w:val="5E6061"/>
                <w:spacing w:val="-2"/>
                <w:w w:val="80"/>
                <w:sz w:val="25"/>
              </w:rPr>
              <w:t>1.00%</w:t>
            </w:r>
          </w:p>
        </w:tc>
      </w:tr>
      <w:tr w14:paraId="72ABD5E6">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right w:val="single" w:color="E9E9E9" w:sz="12" w:space="0"/>
            </w:tcBorders>
          </w:tcPr>
          <w:p w14:paraId="7E13FA61">
            <w:pPr>
              <w:pStyle w:val="11"/>
              <w:rPr>
                <w:sz w:val="25"/>
              </w:rPr>
            </w:pPr>
            <w:r>
              <w:rPr>
                <w:color w:val="5E6061"/>
                <w:spacing w:val="-2"/>
                <w:w w:val="95"/>
                <w:sz w:val="25"/>
              </w:rPr>
              <w:t>Finbase</w:t>
            </w:r>
          </w:p>
        </w:tc>
        <w:tc>
          <w:tcPr>
            <w:tcW w:w="2048" w:type="dxa"/>
            <w:tcBorders>
              <w:top w:val="single" w:color="E9E9E9" w:sz="12" w:space="0"/>
              <w:left w:val="single" w:color="E9E9E9" w:sz="12" w:space="0"/>
            </w:tcBorders>
          </w:tcPr>
          <w:p w14:paraId="184F7F9B">
            <w:pPr>
              <w:pStyle w:val="11"/>
              <w:ind w:left="66"/>
              <w:rPr>
                <w:sz w:val="25"/>
              </w:rPr>
            </w:pPr>
            <w:r>
              <w:rPr>
                <w:color w:val="5E6061"/>
                <w:spacing w:val="-2"/>
                <w:w w:val="80"/>
                <w:sz w:val="25"/>
              </w:rPr>
              <w:t>1.00%</w:t>
            </w:r>
          </w:p>
        </w:tc>
      </w:tr>
    </w:tbl>
    <w:p w14:paraId="578BD593">
      <w:pPr>
        <w:pStyle w:val="5"/>
        <w:spacing w:before="160"/>
        <w:rPr>
          <w:sz w:val="28"/>
        </w:rPr>
      </w:pPr>
    </w:p>
    <w:p w14:paraId="1416B01A">
      <w:pPr>
        <w:pStyle w:val="4"/>
        <w:spacing w:before="1"/>
      </w:pPr>
      <w:r>
        <w:rPr>
          <w:color w:val="013B89"/>
          <w:w w:val="90"/>
        </w:rPr>
        <w:t>Table</w:t>
      </w:r>
      <w:r>
        <w:rPr>
          <w:color w:val="013B89"/>
          <w:spacing w:val="-1"/>
          <w:w w:val="90"/>
        </w:rPr>
        <w:t xml:space="preserve"> </w:t>
      </w:r>
      <w:r>
        <w:rPr>
          <w:color w:val="013B89"/>
          <w:w w:val="90"/>
        </w:rPr>
        <w:t>2</w:t>
      </w:r>
      <w:r>
        <w:rPr>
          <w:color w:val="013B89"/>
          <w:spacing w:val="3"/>
        </w:rPr>
        <w:t xml:space="preserve"> </w:t>
      </w:r>
      <w:r>
        <w:rPr>
          <w:color w:val="013B89"/>
          <w:w w:val="90"/>
        </w:rPr>
        <w:t>-</w:t>
      </w:r>
      <w:r>
        <w:rPr>
          <w:color w:val="013B89"/>
          <w:spacing w:val="5"/>
        </w:rPr>
        <w:t xml:space="preserve"> </w:t>
      </w:r>
      <w:r>
        <w:rPr>
          <w:color w:val="013B89"/>
          <w:w w:val="90"/>
        </w:rPr>
        <w:t>Adviser</w:t>
      </w:r>
      <w:r>
        <w:rPr>
          <w:color w:val="013B89"/>
          <w:spacing w:val="-5"/>
        </w:rPr>
        <w:t xml:space="preserve"> </w:t>
      </w:r>
      <w:r>
        <w:rPr>
          <w:color w:val="013B89"/>
          <w:w w:val="90"/>
        </w:rPr>
        <w:t>fee</w:t>
      </w:r>
      <w:r>
        <w:rPr>
          <w:color w:val="013B89"/>
          <w:spacing w:val="-8"/>
        </w:rPr>
        <w:t xml:space="preserve"> </w:t>
      </w:r>
      <w:r>
        <w:rPr>
          <w:color w:val="013B89"/>
          <w:w w:val="90"/>
        </w:rPr>
        <w:t>(plus</w:t>
      </w:r>
      <w:r>
        <w:rPr>
          <w:color w:val="013B89"/>
        </w:rPr>
        <w:t xml:space="preserve"> </w:t>
      </w:r>
      <w:r>
        <w:rPr>
          <w:color w:val="013B89"/>
          <w:spacing w:val="-2"/>
          <w:w w:val="90"/>
        </w:rPr>
        <w:t>commission)</w:t>
      </w:r>
    </w:p>
    <w:p w14:paraId="31523E0D">
      <w:pPr>
        <w:pStyle w:val="5"/>
        <w:spacing w:before="226" w:line="225" w:lineRule="auto"/>
        <w:ind w:left="91" w:right="460"/>
      </w:pPr>
      <w:r>
        <w:rPr>
          <w:color w:val="5E6061"/>
          <w:w w:val="85"/>
        </w:rPr>
        <w:t xml:space="preserve">The maximum percentage rates, or maximum fee charged for each lender is set out below. This fee may </w:t>
      </w:r>
      <w:r>
        <w:rPr>
          <w:color w:val="5E6061"/>
          <w:w w:val="90"/>
        </w:rPr>
        <w:t>be</w:t>
      </w:r>
      <w:r>
        <w:rPr>
          <w:color w:val="5E6061"/>
          <w:spacing w:val="-11"/>
          <w:w w:val="90"/>
        </w:rPr>
        <w:t xml:space="preserve"> </w:t>
      </w:r>
      <w:r>
        <w:rPr>
          <w:color w:val="5E6061"/>
          <w:w w:val="90"/>
        </w:rPr>
        <w:t>paid</w:t>
      </w:r>
      <w:r>
        <w:rPr>
          <w:color w:val="5E6061"/>
          <w:spacing w:val="-5"/>
          <w:w w:val="90"/>
        </w:rPr>
        <w:t xml:space="preserve"> </w:t>
      </w:r>
      <w:r>
        <w:rPr>
          <w:color w:val="5E6061"/>
          <w:w w:val="90"/>
        </w:rPr>
        <w:t>to</w:t>
      </w:r>
      <w:r>
        <w:rPr>
          <w:color w:val="5E6061"/>
          <w:spacing w:val="-5"/>
          <w:w w:val="90"/>
        </w:rPr>
        <w:t xml:space="preserve"> </w:t>
      </w:r>
      <w:r>
        <w:rPr>
          <w:color w:val="5E6061"/>
          <w:w w:val="90"/>
        </w:rPr>
        <w:t>me</w:t>
      </w:r>
      <w:r>
        <w:rPr>
          <w:color w:val="5E6061"/>
          <w:spacing w:val="-11"/>
          <w:w w:val="90"/>
        </w:rPr>
        <w:t xml:space="preserve"> </w:t>
      </w:r>
      <w:r>
        <w:rPr>
          <w:color w:val="5E6061"/>
          <w:w w:val="90"/>
        </w:rPr>
        <w:t>by</w:t>
      </w:r>
      <w:r>
        <w:rPr>
          <w:color w:val="5E6061"/>
          <w:spacing w:val="-13"/>
          <w:w w:val="90"/>
        </w:rPr>
        <w:t xml:space="preserve"> </w:t>
      </w:r>
      <w:r>
        <w:rPr>
          <w:color w:val="5E6061"/>
          <w:w w:val="90"/>
        </w:rPr>
        <w:t>the</w:t>
      </w:r>
      <w:r>
        <w:rPr>
          <w:color w:val="5E6061"/>
          <w:spacing w:val="-11"/>
          <w:w w:val="90"/>
        </w:rPr>
        <w:t xml:space="preserve"> </w:t>
      </w:r>
      <w:r>
        <w:rPr>
          <w:color w:val="5E6061"/>
          <w:w w:val="90"/>
        </w:rPr>
        <w:t>lender,</w:t>
      </w:r>
      <w:r>
        <w:rPr>
          <w:color w:val="5E6061"/>
          <w:spacing w:val="-8"/>
          <w:w w:val="90"/>
        </w:rPr>
        <w:t xml:space="preserve"> </w:t>
      </w:r>
      <w:r>
        <w:rPr>
          <w:color w:val="5E6061"/>
          <w:w w:val="90"/>
        </w:rPr>
        <w:t>in</w:t>
      </w:r>
      <w:r>
        <w:rPr>
          <w:color w:val="5E6061"/>
          <w:spacing w:val="-6"/>
          <w:w w:val="90"/>
        </w:rPr>
        <w:t xml:space="preserve"> </w:t>
      </w:r>
      <w:r>
        <w:rPr>
          <w:color w:val="5E6061"/>
          <w:w w:val="90"/>
        </w:rPr>
        <w:t>addition</w:t>
      </w:r>
      <w:r>
        <w:rPr>
          <w:color w:val="5E6061"/>
          <w:spacing w:val="-6"/>
          <w:w w:val="90"/>
        </w:rPr>
        <w:t xml:space="preserve"> </w:t>
      </w:r>
      <w:r>
        <w:rPr>
          <w:color w:val="5E6061"/>
          <w:w w:val="90"/>
        </w:rPr>
        <w:t>to</w:t>
      </w:r>
      <w:r>
        <w:rPr>
          <w:color w:val="5E6061"/>
          <w:spacing w:val="-5"/>
          <w:w w:val="90"/>
        </w:rPr>
        <w:t xml:space="preserve"> </w:t>
      </w:r>
      <w:r>
        <w:rPr>
          <w:color w:val="5E6061"/>
          <w:w w:val="90"/>
        </w:rPr>
        <w:t>a</w:t>
      </w:r>
      <w:r>
        <w:rPr>
          <w:color w:val="5E6061"/>
          <w:spacing w:val="-14"/>
          <w:w w:val="90"/>
        </w:rPr>
        <w:t xml:space="preserve"> </w:t>
      </w:r>
      <w:r>
        <w:rPr>
          <w:color w:val="5E6061"/>
          <w:w w:val="90"/>
        </w:rPr>
        <w:t>commission</w:t>
      </w:r>
      <w:r>
        <w:rPr>
          <w:color w:val="5E6061"/>
          <w:spacing w:val="-6"/>
          <w:w w:val="90"/>
        </w:rPr>
        <w:t xml:space="preserve"> </w:t>
      </w:r>
      <w:r>
        <w:rPr>
          <w:color w:val="5E6061"/>
          <w:w w:val="90"/>
        </w:rPr>
        <w:t>payment.</w:t>
      </w:r>
    </w:p>
    <w:p w14:paraId="28510BA7">
      <w:pPr>
        <w:pStyle w:val="5"/>
        <w:rPr>
          <w:sz w:val="20"/>
        </w:rPr>
      </w:pPr>
    </w:p>
    <w:p w14:paraId="2687C6DE">
      <w:pPr>
        <w:pStyle w:val="5"/>
        <w:spacing w:before="25"/>
        <w:rPr>
          <w:sz w:val="20"/>
        </w:rPr>
      </w:pPr>
    </w:p>
    <w:tbl>
      <w:tblPr>
        <w:tblStyle w:val="7"/>
        <w:tblW w:w="0" w:type="auto"/>
        <w:tblInd w:w="101" w:type="dxa"/>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Layout w:type="fixed"/>
        <w:tblCellMar>
          <w:top w:w="0" w:type="dxa"/>
          <w:left w:w="0" w:type="dxa"/>
          <w:bottom w:w="0" w:type="dxa"/>
          <w:right w:w="0" w:type="dxa"/>
        </w:tblCellMar>
      </w:tblPr>
      <w:tblGrid>
        <w:gridCol w:w="4118"/>
        <w:gridCol w:w="2048"/>
      </w:tblGrid>
      <w:tr w14:paraId="5C438883">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bottom w:val="single" w:color="E9E9E9" w:sz="12" w:space="0"/>
              <w:right w:val="single" w:color="E9E9E9" w:sz="12" w:space="0"/>
            </w:tcBorders>
          </w:tcPr>
          <w:p w14:paraId="205E9D17">
            <w:pPr>
              <w:pStyle w:val="11"/>
              <w:spacing w:before="50"/>
              <w:rPr>
                <w:rFonts w:ascii="Arial MT"/>
                <w:sz w:val="25"/>
              </w:rPr>
            </w:pPr>
            <w:r>
              <w:rPr>
                <w:rFonts w:ascii="Arial MT"/>
                <w:color w:val="5E6061"/>
                <w:spacing w:val="-2"/>
                <w:w w:val="95"/>
                <w:sz w:val="25"/>
              </w:rPr>
              <w:t>Lender</w:t>
            </w:r>
          </w:p>
        </w:tc>
        <w:tc>
          <w:tcPr>
            <w:tcW w:w="2048" w:type="dxa"/>
            <w:tcBorders>
              <w:left w:val="single" w:color="E9E9E9" w:sz="12" w:space="0"/>
              <w:bottom w:val="single" w:color="E9E9E9" w:sz="12" w:space="0"/>
            </w:tcBorders>
          </w:tcPr>
          <w:p w14:paraId="40E2B3EC">
            <w:pPr>
              <w:pStyle w:val="11"/>
              <w:spacing w:before="50"/>
              <w:ind w:left="66"/>
              <w:rPr>
                <w:rFonts w:ascii="Arial MT"/>
                <w:sz w:val="25"/>
              </w:rPr>
            </w:pPr>
            <w:r>
              <w:rPr>
                <w:rFonts w:ascii="Arial MT"/>
                <w:color w:val="5E6061"/>
                <w:spacing w:val="-5"/>
                <w:w w:val="90"/>
                <w:sz w:val="25"/>
              </w:rPr>
              <w:t>Fee</w:t>
            </w:r>
          </w:p>
        </w:tc>
      </w:tr>
      <w:tr w14:paraId="79F14A13">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right w:val="single" w:color="E9E9E9" w:sz="12" w:space="0"/>
            </w:tcBorders>
          </w:tcPr>
          <w:p w14:paraId="151622BE">
            <w:pPr>
              <w:pStyle w:val="11"/>
              <w:rPr>
                <w:sz w:val="25"/>
              </w:rPr>
            </w:pPr>
            <w:r>
              <w:rPr>
                <w:color w:val="5E6061"/>
                <w:spacing w:val="-4"/>
                <w:w w:val="85"/>
                <w:sz w:val="25"/>
              </w:rPr>
              <w:t>Avanti</w:t>
            </w:r>
            <w:r>
              <w:rPr>
                <w:color w:val="5E6061"/>
                <w:spacing w:val="-3"/>
                <w:w w:val="85"/>
                <w:sz w:val="25"/>
              </w:rPr>
              <w:t xml:space="preserve"> </w:t>
            </w:r>
            <w:r>
              <w:rPr>
                <w:color w:val="5E6061"/>
                <w:spacing w:val="-2"/>
                <w:w w:val="90"/>
                <w:sz w:val="25"/>
              </w:rPr>
              <w:t>Finance</w:t>
            </w:r>
          </w:p>
        </w:tc>
        <w:tc>
          <w:tcPr>
            <w:tcW w:w="2048" w:type="dxa"/>
            <w:tcBorders>
              <w:top w:val="single" w:color="E9E9E9" w:sz="12" w:space="0"/>
              <w:left w:val="single" w:color="E9E9E9" w:sz="12" w:space="0"/>
            </w:tcBorders>
          </w:tcPr>
          <w:p w14:paraId="3DDDECDE">
            <w:pPr>
              <w:pStyle w:val="11"/>
              <w:ind w:left="66"/>
              <w:rPr>
                <w:sz w:val="25"/>
              </w:rPr>
            </w:pPr>
            <w:r>
              <w:rPr>
                <w:color w:val="5E6061"/>
                <w:spacing w:val="-2"/>
                <w:w w:val="80"/>
                <w:sz w:val="25"/>
              </w:rPr>
              <w:t>1.00%</w:t>
            </w:r>
          </w:p>
        </w:tc>
      </w:tr>
    </w:tbl>
    <w:p w14:paraId="3EE45C5C">
      <w:pPr>
        <w:pStyle w:val="11"/>
        <w:spacing w:after="0"/>
        <w:rPr>
          <w:sz w:val="25"/>
        </w:rPr>
        <w:sectPr>
          <w:pgSz w:w="11920" w:h="16860"/>
          <w:pgMar w:top="720" w:right="708" w:bottom="660" w:left="708" w:header="0" w:footer="465" w:gutter="0"/>
          <w:cols w:space="720" w:num="1"/>
        </w:sectPr>
      </w:pPr>
    </w:p>
    <w:p w14:paraId="79D75D07">
      <w:pPr>
        <w:pStyle w:val="5"/>
        <w:ind w:left="8223"/>
        <w:rPr>
          <w:sz w:val="20"/>
        </w:rPr>
      </w:pPr>
      <w:r>
        <w:rPr>
          <w:sz w:val="20"/>
        </w:rPr>
        <w:drawing>
          <wp:inline distT="0" distB="0" distL="0" distR="0">
            <wp:extent cx="1228090" cy="316865"/>
            <wp:effectExtent l="0" t="0" r="0" b="0"/>
            <wp:docPr id="272" name="Image 272"/>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7" cstate="print"/>
                    <a:stretch>
                      <a:fillRect/>
                    </a:stretch>
                  </pic:blipFill>
                  <pic:spPr>
                    <a:xfrm>
                      <a:off x="0" y="0"/>
                      <a:ext cx="1228632" cy="317468"/>
                    </a:xfrm>
                    <a:prstGeom prst="rect">
                      <a:avLst/>
                    </a:prstGeom>
                  </pic:spPr>
                </pic:pic>
              </a:graphicData>
            </a:graphic>
          </wp:inline>
        </w:drawing>
      </w:r>
    </w:p>
    <w:p w14:paraId="4BB25BE0">
      <w:pPr>
        <w:pStyle w:val="5"/>
        <w:rPr>
          <w:sz w:val="20"/>
        </w:rPr>
      </w:pPr>
    </w:p>
    <w:p w14:paraId="119C458D">
      <w:pPr>
        <w:pStyle w:val="5"/>
        <w:rPr>
          <w:sz w:val="20"/>
        </w:rPr>
      </w:pPr>
    </w:p>
    <w:p w14:paraId="42C4E776">
      <w:pPr>
        <w:pStyle w:val="5"/>
        <w:rPr>
          <w:sz w:val="20"/>
        </w:rPr>
      </w:pPr>
    </w:p>
    <w:p w14:paraId="77D74F8E">
      <w:pPr>
        <w:pStyle w:val="5"/>
        <w:rPr>
          <w:sz w:val="20"/>
        </w:rPr>
      </w:pPr>
    </w:p>
    <w:p w14:paraId="73F496C9">
      <w:pPr>
        <w:pStyle w:val="5"/>
        <w:rPr>
          <w:sz w:val="20"/>
        </w:rPr>
      </w:pPr>
    </w:p>
    <w:p w14:paraId="7EFEC485">
      <w:pPr>
        <w:pStyle w:val="5"/>
        <w:spacing w:before="13" w:after="1"/>
        <w:rPr>
          <w:sz w:val="20"/>
        </w:rPr>
      </w:pPr>
    </w:p>
    <w:tbl>
      <w:tblPr>
        <w:tblStyle w:val="7"/>
        <w:tblW w:w="0" w:type="auto"/>
        <w:tblInd w:w="101" w:type="dxa"/>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Layout w:type="fixed"/>
        <w:tblCellMar>
          <w:top w:w="0" w:type="dxa"/>
          <w:left w:w="0" w:type="dxa"/>
          <w:bottom w:w="0" w:type="dxa"/>
          <w:right w:w="0" w:type="dxa"/>
        </w:tblCellMar>
      </w:tblPr>
      <w:tblGrid>
        <w:gridCol w:w="4118"/>
        <w:gridCol w:w="2048"/>
      </w:tblGrid>
      <w:tr w14:paraId="3EC48D45">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right w:val="single" w:color="E9E9E9" w:sz="12" w:space="0"/>
            </w:tcBorders>
          </w:tcPr>
          <w:p w14:paraId="41F60CEE">
            <w:pPr>
              <w:pStyle w:val="11"/>
              <w:rPr>
                <w:sz w:val="25"/>
              </w:rPr>
            </w:pPr>
            <w:r>
              <w:rPr>
                <w:color w:val="5E6061"/>
                <w:spacing w:val="-2"/>
                <w:w w:val="85"/>
                <w:sz w:val="25"/>
              </w:rPr>
              <w:t>Liberty</w:t>
            </w:r>
            <w:r>
              <w:rPr>
                <w:color w:val="5E6061"/>
                <w:spacing w:val="-12"/>
                <w:sz w:val="25"/>
              </w:rPr>
              <w:t xml:space="preserve"> </w:t>
            </w:r>
            <w:r>
              <w:rPr>
                <w:color w:val="5E6061"/>
                <w:spacing w:val="-2"/>
                <w:w w:val="85"/>
                <w:sz w:val="25"/>
              </w:rPr>
              <w:t>Financial</w:t>
            </w:r>
            <w:r>
              <w:rPr>
                <w:color w:val="5E6061"/>
                <w:spacing w:val="-7"/>
                <w:sz w:val="25"/>
              </w:rPr>
              <w:t xml:space="preserve"> </w:t>
            </w:r>
            <w:r>
              <w:rPr>
                <w:color w:val="5E6061"/>
                <w:spacing w:val="-2"/>
                <w:w w:val="85"/>
                <w:sz w:val="25"/>
              </w:rPr>
              <w:t>Limited</w:t>
            </w:r>
          </w:p>
        </w:tc>
        <w:tc>
          <w:tcPr>
            <w:tcW w:w="2048" w:type="dxa"/>
            <w:tcBorders>
              <w:left w:val="single" w:color="E9E9E9" w:sz="12" w:space="0"/>
            </w:tcBorders>
          </w:tcPr>
          <w:p w14:paraId="6AC46E67">
            <w:pPr>
              <w:pStyle w:val="11"/>
              <w:ind w:left="66"/>
              <w:rPr>
                <w:sz w:val="25"/>
              </w:rPr>
            </w:pPr>
            <w:r>
              <w:rPr>
                <w:color w:val="5E6061"/>
                <w:spacing w:val="-2"/>
                <w:w w:val="80"/>
                <w:sz w:val="25"/>
              </w:rPr>
              <w:t>1.00%</w:t>
            </w:r>
          </w:p>
        </w:tc>
      </w:tr>
    </w:tbl>
    <w:p w14:paraId="4A42D255">
      <w:pPr>
        <w:pStyle w:val="5"/>
        <w:spacing w:before="160"/>
        <w:rPr>
          <w:sz w:val="28"/>
        </w:rPr>
      </w:pPr>
    </w:p>
    <w:p w14:paraId="7A53DA4B">
      <w:pPr>
        <w:pStyle w:val="4"/>
      </w:pPr>
      <w:r>
        <w:rPr>
          <w:color w:val="013B89"/>
          <w:w w:val="90"/>
        </w:rPr>
        <w:t>Table</w:t>
      </w:r>
      <w:r>
        <w:rPr>
          <w:color w:val="013B89"/>
          <w:spacing w:val="-3"/>
          <w:w w:val="90"/>
        </w:rPr>
        <w:t xml:space="preserve"> </w:t>
      </w:r>
      <w:r>
        <w:rPr>
          <w:color w:val="013B89"/>
          <w:w w:val="90"/>
        </w:rPr>
        <w:t>3</w:t>
      </w:r>
      <w:r>
        <w:rPr>
          <w:color w:val="013B89"/>
          <w:spacing w:val="-3"/>
        </w:rPr>
        <w:t xml:space="preserve"> </w:t>
      </w:r>
      <w:r>
        <w:rPr>
          <w:color w:val="013B89"/>
          <w:w w:val="90"/>
        </w:rPr>
        <w:t>-</w:t>
      </w:r>
      <w:r>
        <w:rPr>
          <w:color w:val="013B89"/>
          <w:spacing w:val="3"/>
        </w:rPr>
        <w:t xml:space="preserve"> </w:t>
      </w:r>
      <w:r>
        <w:rPr>
          <w:color w:val="013B89"/>
          <w:w w:val="90"/>
        </w:rPr>
        <w:t>Adviser</w:t>
      </w:r>
      <w:r>
        <w:rPr>
          <w:color w:val="013B89"/>
          <w:spacing w:val="-8"/>
        </w:rPr>
        <w:t xml:space="preserve"> </w:t>
      </w:r>
      <w:r>
        <w:rPr>
          <w:color w:val="013B89"/>
          <w:spacing w:val="-2"/>
          <w:w w:val="90"/>
        </w:rPr>
        <w:t>commission</w:t>
      </w:r>
    </w:p>
    <w:p w14:paraId="2F0F8EE3">
      <w:pPr>
        <w:pStyle w:val="5"/>
        <w:spacing w:before="227" w:line="225" w:lineRule="auto"/>
        <w:ind w:left="91" w:right="202"/>
      </w:pPr>
      <w:r>
        <w:rPr>
          <w:color w:val="5E6061"/>
          <w:w w:val="85"/>
        </w:rPr>
        <w:t xml:space="preserve">The maximum percentage and dollar rates for each lender is set out below. This commission payment is </w:t>
      </w:r>
      <w:r>
        <w:rPr>
          <w:color w:val="5E6061"/>
          <w:spacing w:val="-8"/>
        </w:rPr>
        <w:t>then</w:t>
      </w:r>
      <w:r>
        <w:rPr>
          <w:color w:val="5E6061"/>
          <w:spacing w:val="-18"/>
        </w:rPr>
        <w:t xml:space="preserve"> </w:t>
      </w:r>
      <w:r>
        <w:rPr>
          <w:color w:val="5E6061"/>
          <w:spacing w:val="-8"/>
        </w:rPr>
        <w:t>paid</w:t>
      </w:r>
      <w:r>
        <w:rPr>
          <w:color w:val="5E6061"/>
          <w:spacing w:val="-17"/>
        </w:rPr>
        <w:t xml:space="preserve"> </w:t>
      </w:r>
      <w:r>
        <w:rPr>
          <w:color w:val="5E6061"/>
          <w:spacing w:val="-8"/>
        </w:rPr>
        <w:t>to</w:t>
      </w:r>
      <w:r>
        <w:rPr>
          <w:color w:val="5E6061"/>
          <w:spacing w:val="-17"/>
        </w:rPr>
        <w:t xml:space="preserve"> </w:t>
      </w:r>
      <w:r>
        <w:rPr>
          <w:color w:val="5E6061"/>
          <w:spacing w:val="-8"/>
        </w:rPr>
        <w:t>me</w:t>
      </w:r>
      <w:r>
        <w:rPr>
          <w:color w:val="5E6061"/>
          <w:spacing w:val="-22"/>
        </w:rPr>
        <w:t xml:space="preserve"> </w:t>
      </w:r>
      <w:r>
        <w:rPr>
          <w:color w:val="5E6061"/>
          <w:spacing w:val="-8"/>
        </w:rPr>
        <w:t>by</w:t>
      </w:r>
      <w:r>
        <w:rPr>
          <w:color w:val="5E6061"/>
          <w:spacing w:val="-24"/>
        </w:rPr>
        <w:t xml:space="preserve"> </w:t>
      </w:r>
      <w:r>
        <w:rPr>
          <w:color w:val="5E6061"/>
          <w:spacing w:val="-8"/>
        </w:rPr>
        <w:t>the</w:t>
      </w:r>
      <w:r>
        <w:rPr>
          <w:color w:val="5E6061"/>
          <w:spacing w:val="-22"/>
        </w:rPr>
        <w:t xml:space="preserve"> </w:t>
      </w:r>
      <w:r>
        <w:rPr>
          <w:color w:val="5E6061"/>
          <w:spacing w:val="-8"/>
        </w:rPr>
        <w:t>lender.</w:t>
      </w:r>
    </w:p>
    <w:p w14:paraId="6BD9940C">
      <w:pPr>
        <w:pStyle w:val="5"/>
        <w:rPr>
          <w:sz w:val="20"/>
        </w:rPr>
      </w:pPr>
    </w:p>
    <w:p w14:paraId="0A8F0276">
      <w:pPr>
        <w:pStyle w:val="5"/>
        <w:spacing w:before="25"/>
        <w:rPr>
          <w:sz w:val="20"/>
        </w:rPr>
      </w:pPr>
    </w:p>
    <w:tbl>
      <w:tblPr>
        <w:tblStyle w:val="7"/>
        <w:tblW w:w="0" w:type="auto"/>
        <w:tblInd w:w="101" w:type="dxa"/>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Layout w:type="fixed"/>
        <w:tblCellMar>
          <w:top w:w="0" w:type="dxa"/>
          <w:left w:w="0" w:type="dxa"/>
          <w:bottom w:w="0" w:type="dxa"/>
          <w:right w:w="0" w:type="dxa"/>
        </w:tblCellMar>
      </w:tblPr>
      <w:tblGrid>
        <w:gridCol w:w="4118"/>
        <w:gridCol w:w="2055"/>
        <w:gridCol w:w="2070"/>
        <w:gridCol w:w="2047"/>
      </w:tblGrid>
      <w:tr w14:paraId="4740F0B8">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690" w:hRule="atLeast"/>
        </w:trPr>
        <w:tc>
          <w:tcPr>
            <w:tcW w:w="4118" w:type="dxa"/>
            <w:tcBorders>
              <w:bottom w:val="single" w:color="E9E9E9" w:sz="12" w:space="0"/>
              <w:right w:val="single" w:color="E9E9E9" w:sz="12" w:space="0"/>
            </w:tcBorders>
          </w:tcPr>
          <w:p w14:paraId="6D08E502">
            <w:pPr>
              <w:pStyle w:val="11"/>
              <w:spacing w:before="50"/>
              <w:rPr>
                <w:rFonts w:ascii="Arial MT"/>
                <w:sz w:val="25"/>
              </w:rPr>
            </w:pPr>
            <w:r>
              <w:rPr>
                <w:rFonts w:ascii="Arial MT"/>
                <w:color w:val="5E6061"/>
                <w:spacing w:val="-2"/>
                <w:w w:val="95"/>
                <w:sz w:val="25"/>
              </w:rPr>
              <w:t>Lender</w:t>
            </w:r>
          </w:p>
        </w:tc>
        <w:tc>
          <w:tcPr>
            <w:tcW w:w="2055" w:type="dxa"/>
            <w:tcBorders>
              <w:left w:val="single" w:color="E9E9E9" w:sz="12" w:space="0"/>
              <w:bottom w:val="single" w:color="E9E9E9" w:sz="12" w:space="0"/>
              <w:right w:val="single" w:color="E9E9E9" w:sz="12" w:space="0"/>
            </w:tcBorders>
          </w:tcPr>
          <w:p w14:paraId="08146D57">
            <w:pPr>
              <w:pStyle w:val="11"/>
              <w:spacing w:before="53" w:line="237" w:lineRule="auto"/>
              <w:ind w:left="66"/>
              <w:rPr>
                <w:rFonts w:ascii="Arial MT"/>
                <w:sz w:val="25"/>
              </w:rPr>
            </w:pPr>
            <w:r>
              <w:rPr>
                <w:rFonts w:ascii="Arial MT"/>
                <w:color w:val="5E6061"/>
                <w:w w:val="95"/>
                <w:sz w:val="25"/>
              </w:rPr>
              <w:t>Upfront</w:t>
            </w:r>
            <w:r>
              <w:rPr>
                <w:rFonts w:ascii="Arial MT"/>
                <w:color w:val="5E6061"/>
                <w:spacing w:val="-8"/>
                <w:w w:val="95"/>
                <w:sz w:val="25"/>
              </w:rPr>
              <w:t xml:space="preserve"> </w:t>
            </w:r>
            <w:r>
              <w:rPr>
                <w:rFonts w:ascii="Arial MT"/>
                <w:color w:val="5E6061"/>
                <w:w w:val="95"/>
                <w:sz w:val="25"/>
              </w:rPr>
              <w:t xml:space="preserve">% </w:t>
            </w:r>
            <w:r>
              <w:rPr>
                <w:rFonts w:ascii="Arial MT"/>
                <w:color w:val="5E6061"/>
                <w:spacing w:val="-2"/>
                <w:w w:val="85"/>
                <w:sz w:val="25"/>
              </w:rPr>
              <w:t>(maximum)</w:t>
            </w:r>
          </w:p>
        </w:tc>
        <w:tc>
          <w:tcPr>
            <w:tcW w:w="2070" w:type="dxa"/>
            <w:tcBorders>
              <w:left w:val="single" w:color="E9E9E9" w:sz="12" w:space="0"/>
              <w:bottom w:val="single" w:color="E9E9E9" w:sz="12" w:space="0"/>
              <w:right w:val="single" w:color="E9E9E9" w:sz="12" w:space="0"/>
            </w:tcBorders>
          </w:tcPr>
          <w:p w14:paraId="24072AE6">
            <w:pPr>
              <w:pStyle w:val="11"/>
              <w:spacing w:before="53" w:line="237" w:lineRule="auto"/>
              <w:ind w:right="859"/>
              <w:rPr>
                <w:rFonts w:ascii="Arial MT"/>
                <w:sz w:val="25"/>
              </w:rPr>
            </w:pPr>
            <w:r>
              <w:rPr>
                <w:rFonts w:ascii="Arial MT"/>
                <w:color w:val="5E6061"/>
                <w:spacing w:val="-2"/>
                <w:w w:val="90"/>
                <w:sz w:val="25"/>
              </w:rPr>
              <w:t>Ongoing</w:t>
            </w:r>
            <w:r>
              <w:rPr>
                <w:rFonts w:ascii="Arial MT"/>
                <w:color w:val="5E6061"/>
                <w:spacing w:val="-9"/>
                <w:w w:val="90"/>
                <w:sz w:val="25"/>
              </w:rPr>
              <w:t xml:space="preserve"> </w:t>
            </w:r>
            <w:r>
              <w:rPr>
                <w:rFonts w:ascii="Arial MT"/>
                <w:color w:val="5E6061"/>
                <w:spacing w:val="-2"/>
                <w:w w:val="90"/>
                <w:sz w:val="25"/>
              </w:rPr>
              <w:t xml:space="preserve">% </w:t>
            </w:r>
            <w:r>
              <w:rPr>
                <w:rFonts w:ascii="Arial MT"/>
                <w:color w:val="5E6061"/>
                <w:spacing w:val="-2"/>
                <w:w w:val="85"/>
                <w:sz w:val="25"/>
              </w:rPr>
              <w:t>(maximum)</w:t>
            </w:r>
          </w:p>
        </w:tc>
        <w:tc>
          <w:tcPr>
            <w:tcW w:w="2047" w:type="dxa"/>
            <w:tcBorders>
              <w:left w:val="single" w:color="E9E9E9" w:sz="12" w:space="0"/>
              <w:bottom w:val="single" w:color="E9E9E9" w:sz="12" w:space="0"/>
            </w:tcBorders>
          </w:tcPr>
          <w:p w14:paraId="484EA9CA">
            <w:pPr>
              <w:pStyle w:val="11"/>
              <w:spacing w:before="53" w:line="237" w:lineRule="auto"/>
              <w:ind w:left="62" w:right="42"/>
              <w:rPr>
                <w:rFonts w:ascii="Arial MT"/>
                <w:sz w:val="25"/>
              </w:rPr>
            </w:pPr>
            <w:r>
              <w:rPr>
                <w:rFonts w:ascii="Arial MT"/>
                <w:color w:val="5E6061"/>
                <w:w w:val="95"/>
                <w:sz w:val="25"/>
              </w:rPr>
              <w:t>Refix</w:t>
            </w:r>
            <w:r>
              <w:rPr>
                <w:rFonts w:ascii="Arial MT"/>
                <w:color w:val="5E6061"/>
                <w:spacing w:val="-2"/>
                <w:w w:val="95"/>
                <w:sz w:val="25"/>
              </w:rPr>
              <w:t xml:space="preserve"> </w:t>
            </w:r>
            <w:r>
              <w:rPr>
                <w:rFonts w:ascii="Arial MT"/>
                <w:color w:val="5E6061"/>
                <w:w w:val="95"/>
                <w:sz w:val="25"/>
              </w:rPr>
              <w:t xml:space="preserve">($) </w:t>
            </w:r>
            <w:r>
              <w:rPr>
                <w:rFonts w:ascii="Arial MT"/>
                <w:color w:val="5E6061"/>
                <w:spacing w:val="-2"/>
                <w:w w:val="85"/>
                <w:sz w:val="25"/>
              </w:rPr>
              <w:t>(maximum)</w:t>
            </w:r>
          </w:p>
        </w:tc>
      </w:tr>
      <w:tr w14:paraId="7F997A85">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450C53E2">
            <w:pPr>
              <w:pStyle w:val="11"/>
              <w:rPr>
                <w:sz w:val="25"/>
              </w:rPr>
            </w:pPr>
            <w:r>
              <w:rPr>
                <w:color w:val="5E6061"/>
                <w:spacing w:val="-5"/>
                <w:sz w:val="25"/>
              </w:rPr>
              <w:t>ANZ</w:t>
            </w:r>
          </w:p>
        </w:tc>
        <w:tc>
          <w:tcPr>
            <w:tcW w:w="2055" w:type="dxa"/>
            <w:tcBorders>
              <w:top w:val="single" w:color="E9E9E9" w:sz="12" w:space="0"/>
              <w:left w:val="single" w:color="E9E9E9" w:sz="12" w:space="0"/>
              <w:bottom w:val="single" w:color="E9E9E9" w:sz="12" w:space="0"/>
              <w:right w:val="single" w:color="E9E9E9" w:sz="12" w:space="0"/>
            </w:tcBorders>
          </w:tcPr>
          <w:p w14:paraId="3B13DE61">
            <w:pPr>
              <w:pStyle w:val="11"/>
              <w:ind w:left="66"/>
              <w:rPr>
                <w:sz w:val="25"/>
              </w:rPr>
            </w:pPr>
            <w:r>
              <w:rPr>
                <w:color w:val="5E6061"/>
                <w:spacing w:val="-2"/>
                <w:w w:val="90"/>
                <w:sz w:val="25"/>
              </w:rPr>
              <w:t>0.85%</w:t>
            </w:r>
          </w:p>
        </w:tc>
        <w:tc>
          <w:tcPr>
            <w:tcW w:w="2070" w:type="dxa"/>
            <w:tcBorders>
              <w:top w:val="single" w:color="E9E9E9" w:sz="12" w:space="0"/>
              <w:left w:val="single" w:color="E9E9E9" w:sz="12" w:space="0"/>
              <w:bottom w:val="single" w:color="E9E9E9" w:sz="12" w:space="0"/>
              <w:right w:val="single" w:color="E9E9E9" w:sz="12" w:space="0"/>
            </w:tcBorders>
          </w:tcPr>
          <w:p w14:paraId="2EFBDA80">
            <w:pPr>
              <w:pStyle w:val="11"/>
              <w:rPr>
                <w:sz w:val="25"/>
              </w:rPr>
            </w:pPr>
            <w:r>
              <w:rPr>
                <w:color w:val="5E6061"/>
                <w:spacing w:val="-2"/>
                <w:w w:val="90"/>
                <w:sz w:val="25"/>
              </w:rPr>
              <w:t>0.00%</w:t>
            </w:r>
          </w:p>
        </w:tc>
        <w:tc>
          <w:tcPr>
            <w:tcW w:w="2047" w:type="dxa"/>
            <w:tcBorders>
              <w:top w:val="single" w:color="E9E9E9" w:sz="12" w:space="0"/>
              <w:left w:val="single" w:color="E9E9E9" w:sz="12" w:space="0"/>
              <w:bottom w:val="single" w:color="E9E9E9" w:sz="12" w:space="0"/>
            </w:tcBorders>
          </w:tcPr>
          <w:p w14:paraId="44A835EC">
            <w:pPr>
              <w:pStyle w:val="11"/>
              <w:ind w:left="62"/>
              <w:rPr>
                <w:sz w:val="25"/>
              </w:rPr>
            </w:pPr>
            <w:r>
              <w:rPr>
                <w:color w:val="5E6061"/>
                <w:spacing w:val="-2"/>
                <w:w w:val="95"/>
                <w:sz w:val="25"/>
              </w:rPr>
              <w:t>$200.00</w:t>
            </w:r>
          </w:p>
        </w:tc>
      </w:tr>
      <w:tr w14:paraId="44B997AE">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70E75B98">
            <w:pPr>
              <w:pStyle w:val="11"/>
              <w:rPr>
                <w:sz w:val="25"/>
              </w:rPr>
            </w:pPr>
            <w:r>
              <w:rPr>
                <w:color w:val="5E6061"/>
                <w:spacing w:val="-2"/>
                <w:sz w:val="25"/>
              </w:rPr>
              <w:t>Westpac</w:t>
            </w:r>
          </w:p>
        </w:tc>
        <w:tc>
          <w:tcPr>
            <w:tcW w:w="2055" w:type="dxa"/>
            <w:tcBorders>
              <w:top w:val="single" w:color="E9E9E9" w:sz="12" w:space="0"/>
              <w:left w:val="single" w:color="E9E9E9" w:sz="12" w:space="0"/>
              <w:bottom w:val="single" w:color="E9E9E9" w:sz="12" w:space="0"/>
              <w:right w:val="single" w:color="E9E9E9" w:sz="12" w:space="0"/>
            </w:tcBorders>
          </w:tcPr>
          <w:p w14:paraId="79F4DB6D">
            <w:pPr>
              <w:pStyle w:val="11"/>
              <w:ind w:left="66"/>
              <w:rPr>
                <w:sz w:val="25"/>
              </w:rPr>
            </w:pPr>
            <w:r>
              <w:rPr>
                <w:color w:val="5E6061"/>
                <w:spacing w:val="-2"/>
                <w:w w:val="90"/>
                <w:sz w:val="25"/>
              </w:rPr>
              <w:t>0.90%</w:t>
            </w:r>
          </w:p>
        </w:tc>
        <w:tc>
          <w:tcPr>
            <w:tcW w:w="2070" w:type="dxa"/>
            <w:tcBorders>
              <w:top w:val="single" w:color="E9E9E9" w:sz="12" w:space="0"/>
              <w:left w:val="single" w:color="E9E9E9" w:sz="12" w:space="0"/>
              <w:bottom w:val="single" w:color="E9E9E9" w:sz="12" w:space="0"/>
              <w:right w:val="single" w:color="E9E9E9" w:sz="12" w:space="0"/>
            </w:tcBorders>
          </w:tcPr>
          <w:p w14:paraId="4BD8D22D">
            <w:pPr>
              <w:pStyle w:val="11"/>
              <w:rPr>
                <w:sz w:val="25"/>
              </w:rPr>
            </w:pPr>
            <w:r>
              <w:rPr>
                <w:color w:val="5E6061"/>
                <w:spacing w:val="-2"/>
                <w:w w:val="90"/>
                <w:sz w:val="25"/>
              </w:rPr>
              <w:t>0.00%</w:t>
            </w:r>
          </w:p>
        </w:tc>
        <w:tc>
          <w:tcPr>
            <w:tcW w:w="2047" w:type="dxa"/>
            <w:tcBorders>
              <w:top w:val="single" w:color="E9E9E9" w:sz="12" w:space="0"/>
              <w:left w:val="single" w:color="E9E9E9" w:sz="12" w:space="0"/>
              <w:bottom w:val="single" w:color="E9E9E9" w:sz="12" w:space="0"/>
            </w:tcBorders>
          </w:tcPr>
          <w:p w14:paraId="1DEC3932">
            <w:pPr>
              <w:pStyle w:val="11"/>
              <w:ind w:left="62"/>
              <w:rPr>
                <w:sz w:val="25"/>
              </w:rPr>
            </w:pPr>
            <w:r>
              <w:rPr>
                <w:color w:val="5E6061"/>
                <w:spacing w:val="-2"/>
                <w:w w:val="90"/>
                <w:sz w:val="25"/>
              </w:rPr>
              <w:t>$0.00</w:t>
            </w:r>
          </w:p>
        </w:tc>
      </w:tr>
      <w:tr w14:paraId="64317407">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387658B4">
            <w:pPr>
              <w:pStyle w:val="11"/>
              <w:rPr>
                <w:sz w:val="25"/>
              </w:rPr>
            </w:pPr>
            <w:r>
              <w:rPr>
                <w:color w:val="5E6061"/>
                <w:spacing w:val="-5"/>
                <w:sz w:val="25"/>
              </w:rPr>
              <w:t>BNZ</w:t>
            </w:r>
          </w:p>
        </w:tc>
        <w:tc>
          <w:tcPr>
            <w:tcW w:w="2055" w:type="dxa"/>
            <w:tcBorders>
              <w:top w:val="single" w:color="E9E9E9" w:sz="12" w:space="0"/>
              <w:left w:val="single" w:color="E9E9E9" w:sz="12" w:space="0"/>
              <w:bottom w:val="single" w:color="E9E9E9" w:sz="12" w:space="0"/>
              <w:right w:val="single" w:color="E9E9E9" w:sz="12" w:space="0"/>
            </w:tcBorders>
          </w:tcPr>
          <w:p w14:paraId="6FF87F7F">
            <w:pPr>
              <w:pStyle w:val="11"/>
              <w:ind w:left="66"/>
              <w:rPr>
                <w:sz w:val="25"/>
              </w:rPr>
            </w:pPr>
            <w:r>
              <w:rPr>
                <w:color w:val="5E6061"/>
                <w:spacing w:val="-2"/>
                <w:w w:val="85"/>
                <w:sz w:val="25"/>
              </w:rPr>
              <w:t>0.55%</w:t>
            </w:r>
          </w:p>
        </w:tc>
        <w:tc>
          <w:tcPr>
            <w:tcW w:w="2070" w:type="dxa"/>
            <w:tcBorders>
              <w:top w:val="single" w:color="E9E9E9" w:sz="12" w:space="0"/>
              <w:left w:val="single" w:color="E9E9E9" w:sz="12" w:space="0"/>
              <w:bottom w:val="single" w:color="E9E9E9" w:sz="12" w:space="0"/>
              <w:right w:val="single" w:color="E9E9E9" w:sz="12" w:space="0"/>
            </w:tcBorders>
          </w:tcPr>
          <w:p w14:paraId="346AA97E">
            <w:pPr>
              <w:pStyle w:val="11"/>
              <w:rPr>
                <w:sz w:val="25"/>
              </w:rPr>
            </w:pPr>
            <w:r>
              <w:rPr>
                <w:color w:val="5E6061"/>
                <w:spacing w:val="-2"/>
                <w:w w:val="80"/>
                <w:sz w:val="25"/>
              </w:rPr>
              <w:t>0.15%</w:t>
            </w:r>
          </w:p>
        </w:tc>
        <w:tc>
          <w:tcPr>
            <w:tcW w:w="2047" w:type="dxa"/>
            <w:tcBorders>
              <w:top w:val="single" w:color="E9E9E9" w:sz="12" w:space="0"/>
              <w:left w:val="single" w:color="E9E9E9" w:sz="12" w:space="0"/>
              <w:bottom w:val="single" w:color="E9E9E9" w:sz="12" w:space="0"/>
            </w:tcBorders>
          </w:tcPr>
          <w:p w14:paraId="68AE3B8F">
            <w:pPr>
              <w:pStyle w:val="11"/>
              <w:ind w:left="62"/>
              <w:rPr>
                <w:sz w:val="25"/>
              </w:rPr>
            </w:pPr>
            <w:r>
              <w:rPr>
                <w:color w:val="5E6061"/>
                <w:spacing w:val="-2"/>
                <w:w w:val="90"/>
                <w:sz w:val="25"/>
              </w:rPr>
              <w:t>$0.00</w:t>
            </w:r>
          </w:p>
        </w:tc>
      </w:tr>
      <w:tr w14:paraId="3A20B634">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08118DE9">
            <w:pPr>
              <w:pStyle w:val="11"/>
              <w:rPr>
                <w:sz w:val="25"/>
              </w:rPr>
            </w:pPr>
            <w:r>
              <w:rPr>
                <w:color w:val="5E6061"/>
                <w:spacing w:val="-5"/>
                <w:w w:val="95"/>
                <w:sz w:val="25"/>
              </w:rPr>
              <w:t>ASB</w:t>
            </w:r>
          </w:p>
        </w:tc>
        <w:tc>
          <w:tcPr>
            <w:tcW w:w="2055" w:type="dxa"/>
            <w:tcBorders>
              <w:top w:val="single" w:color="E9E9E9" w:sz="12" w:space="0"/>
              <w:left w:val="single" w:color="E9E9E9" w:sz="12" w:space="0"/>
              <w:bottom w:val="single" w:color="E9E9E9" w:sz="12" w:space="0"/>
              <w:right w:val="single" w:color="E9E9E9" w:sz="12" w:space="0"/>
            </w:tcBorders>
          </w:tcPr>
          <w:p w14:paraId="796F3A06">
            <w:pPr>
              <w:pStyle w:val="11"/>
              <w:ind w:left="66"/>
              <w:rPr>
                <w:sz w:val="25"/>
              </w:rPr>
            </w:pPr>
            <w:r>
              <w:rPr>
                <w:color w:val="5E6061"/>
                <w:spacing w:val="-2"/>
                <w:w w:val="90"/>
                <w:sz w:val="25"/>
              </w:rPr>
              <w:t>0.85%</w:t>
            </w:r>
          </w:p>
        </w:tc>
        <w:tc>
          <w:tcPr>
            <w:tcW w:w="2070" w:type="dxa"/>
            <w:tcBorders>
              <w:top w:val="single" w:color="E9E9E9" w:sz="12" w:space="0"/>
              <w:left w:val="single" w:color="E9E9E9" w:sz="12" w:space="0"/>
              <w:bottom w:val="single" w:color="E9E9E9" w:sz="12" w:space="0"/>
              <w:right w:val="single" w:color="E9E9E9" w:sz="12" w:space="0"/>
            </w:tcBorders>
          </w:tcPr>
          <w:p w14:paraId="414C3439">
            <w:pPr>
              <w:pStyle w:val="11"/>
              <w:rPr>
                <w:sz w:val="25"/>
              </w:rPr>
            </w:pPr>
            <w:r>
              <w:rPr>
                <w:color w:val="5E6061"/>
                <w:spacing w:val="-2"/>
                <w:w w:val="90"/>
                <w:sz w:val="25"/>
              </w:rPr>
              <w:t>0.00%</w:t>
            </w:r>
          </w:p>
        </w:tc>
        <w:tc>
          <w:tcPr>
            <w:tcW w:w="2047" w:type="dxa"/>
            <w:tcBorders>
              <w:top w:val="single" w:color="E9E9E9" w:sz="12" w:space="0"/>
              <w:left w:val="single" w:color="E9E9E9" w:sz="12" w:space="0"/>
              <w:bottom w:val="single" w:color="E9E9E9" w:sz="12" w:space="0"/>
            </w:tcBorders>
          </w:tcPr>
          <w:p w14:paraId="6AACF7C1">
            <w:pPr>
              <w:pStyle w:val="11"/>
              <w:ind w:left="62"/>
              <w:rPr>
                <w:sz w:val="25"/>
              </w:rPr>
            </w:pPr>
            <w:r>
              <w:rPr>
                <w:color w:val="5E6061"/>
                <w:spacing w:val="-2"/>
                <w:w w:val="90"/>
                <w:sz w:val="25"/>
              </w:rPr>
              <w:t>$150.00</w:t>
            </w:r>
          </w:p>
        </w:tc>
      </w:tr>
      <w:tr w14:paraId="36971E50">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4632A365">
            <w:pPr>
              <w:pStyle w:val="11"/>
              <w:rPr>
                <w:sz w:val="25"/>
              </w:rPr>
            </w:pPr>
            <w:r>
              <w:rPr>
                <w:color w:val="5E6061"/>
                <w:spacing w:val="-2"/>
                <w:w w:val="95"/>
                <w:sz w:val="25"/>
              </w:rPr>
              <w:t>PROSPA</w:t>
            </w:r>
          </w:p>
        </w:tc>
        <w:tc>
          <w:tcPr>
            <w:tcW w:w="2055" w:type="dxa"/>
            <w:tcBorders>
              <w:top w:val="single" w:color="E9E9E9" w:sz="12" w:space="0"/>
              <w:left w:val="single" w:color="E9E9E9" w:sz="12" w:space="0"/>
              <w:bottom w:val="single" w:color="E9E9E9" w:sz="12" w:space="0"/>
              <w:right w:val="single" w:color="E9E9E9" w:sz="12" w:space="0"/>
            </w:tcBorders>
          </w:tcPr>
          <w:p w14:paraId="7803B2C0">
            <w:pPr>
              <w:pStyle w:val="11"/>
              <w:ind w:left="66"/>
              <w:rPr>
                <w:sz w:val="25"/>
              </w:rPr>
            </w:pPr>
            <w:r>
              <w:rPr>
                <w:color w:val="5E6061"/>
                <w:spacing w:val="-2"/>
                <w:w w:val="90"/>
                <w:sz w:val="25"/>
              </w:rPr>
              <w:t>3.00%</w:t>
            </w:r>
          </w:p>
        </w:tc>
        <w:tc>
          <w:tcPr>
            <w:tcW w:w="2070" w:type="dxa"/>
            <w:tcBorders>
              <w:top w:val="single" w:color="E9E9E9" w:sz="12" w:space="0"/>
              <w:left w:val="single" w:color="E9E9E9" w:sz="12" w:space="0"/>
              <w:bottom w:val="single" w:color="E9E9E9" w:sz="12" w:space="0"/>
              <w:right w:val="single" w:color="E9E9E9" w:sz="12" w:space="0"/>
            </w:tcBorders>
          </w:tcPr>
          <w:p w14:paraId="1AF6865E">
            <w:pPr>
              <w:pStyle w:val="11"/>
              <w:rPr>
                <w:sz w:val="25"/>
              </w:rPr>
            </w:pPr>
            <w:r>
              <w:rPr>
                <w:color w:val="5E6061"/>
                <w:spacing w:val="-2"/>
                <w:w w:val="90"/>
                <w:sz w:val="25"/>
              </w:rPr>
              <w:t>0.00%</w:t>
            </w:r>
          </w:p>
        </w:tc>
        <w:tc>
          <w:tcPr>
            <w:tcW w:w="2047" w:type="dxa"/>
            <w:tcBorders>
              <w:top w:val="single" w:color="E9E9E9" w:sz="12" w:space="0"/>
              <w:left w:val="single" w:color="E9E9E9" w:sz="12" w:space="0"/>
              <w:bottom w:val="single" w:color="E9E9E9" w:sz="12" w:space="0"/>
            </w:tcBorders>
          </w:tcPr>
          <w:p w14:paraId="399840FC">
            <w:pPr>
              <w:pStyle w:val="11"/>
              <w:ind w:left="62"/>
              <w:rPr>
                <w:sz w:val="25"/>
              </w:rPr>
            </w:pPr>
            <w:r>
              <w:rPr>
                <w:color w:val="5E6061"/>
                <w:spacing w:val="-2"/>
                <w:w w:val="90"/>
                <w:sz w:val="25"/>
              </w:rPr>
              <w:t>$0.00</w:t>
            </w:r>
          </w:p>
        </w:tc>
      </w:tr>
      <w:tr w14:paraId="1C2AB298">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3313906E">
            <w:pPr>
              <w:pStyle w:val="11"/>
              <w:rPr>
                <w:sz w:val="25"/>
              </w:rPr>
            </w:pPr>
            <w:r>
              <w:rPr>
                <w:color w:val="5E6061"/>
                <w:spacing w:val="-4"/>
                <w:w w:val="85"/>
                <w:sz w:val="25"/>
              </w:rPr>
              <w:t>Avanti</w:t>
            </w:r>
            <w:r>
              <w:rPr>
                <w:color w:val="5E6061"/>
                <w:spacing w:val="-3"/>
                <w:w w:val="85"/>
                <w:sz w:val="25"/>
              </w:rPr>
              <w:t xml:space="preserve"> </w:t>
            </w:r>
            <w:r>
              <w:rPr>
                <w:color w:val="5E6061"/>
                <w:spacing w:val="-2"/>
                <w:w w:val="90"/>
                <w:sz w:val="25"/>
              </w:rPr>
              <w:t>Finance</w:t>
            </w:r>
          </w:p>
        </w:tc>
        <w:tc>
          <w:tcPr>
            <w:tcW w:w="2055" w:type="dxa"/>
            <w:tcBorders>
              <w:top w:val="single" w:color="E9E9E9" w:sz="12" w:space="0"/>
              <w:left w:val="single" w:color="E9E9E9" w:sz="12" w:space="0"/>
              <w:bottom w:val="single" w:color="E9E9E9" w:sz="12" w:space="0"/>
              <w:right w:val="single" w:color="E9E9E9" w:sz="12" w:space="0"/>
            </w:tcBorders>
          </w:tcPr>
          <w:p w14:paraId="61168567">
            <w:pPr>
              <w:pStyle w:val="11"/>
              <w:ind w:left="66"/>
              <w:rPr>
                <w:sz w:val="25"/>
              </w:rPr>
            </w:pPr>
            <w:r>
              <w:rPr>
                <w:color w:val="5E6061"/>
                <w:spacing w:val="-2"/>
                <w:w w:val="90"/>
                <w:sz w:val="25"/>
              </w:rPr>
              <w:t>0.80%</w:t>
            </w:r>
          </w:p>
        </w:tc>
        <w:tc>
          <w:tcPr>
            <w:tcW w:w="2070" w:type="dxa"/>
            <w:tcBorders>
              <w:top w:val="single" w:color="E9E9E9" w:sz="12" w:space="0"/>
              <w:left w:val="single" w:color="E9E9E9" w:sz="12" w:space="0"/>
              <w:bottom w:val="single" w:color="E9E9E9" w:sz="12" w:space="0"/>
              <w:right w:val="single" w:color="E9E9E9" w:sz="12" w:space="0"/>
            </w:tcBorders>
          </w:tcPr>
          <w:p w14:paraId="6E7EA984">
            <w:pPr>
              <w:pStyle w:val="11"/>
              <w:rPr>
                <w:sz w:val="25"/>
              </w:rPr>
            </w:pPr>
            <w:r>
              <w:rPr>
                <w:color w:val="5E6061"/>
                <w:spacing w:val="-2"/>
                <w:w w:val="90"/>
                <w:sz w:val="25"/>
              </w:rPr>
              <w:t>0.00%</w:t>
            </w:r>
          </w:p>
        </w:tc>
        <w:tc>
          <w:tcPr>
            <w:tcW w:w="2047" w:type="dxa"/>
            <w:tcBorders>
              <w:top w:val="single" w:color="E9E9E9" w:sz="12" w:space="0"/>
              <w:left w:val="single" w:color="E9E9E9" w:sz="12" w:space="0"/>
              <w:bottom w:val="single" w:color="E9E9E9" w:sz="12" w:space="0"/>
            </w:tcBorders>
          </w:tcPr>
          <w:p w14:paraId="25C81A8C">
            <w:pPr>
              <w:pStyle w:val="11"/>
              <w:ind w:left="62"/>
              <w:rPr>
                <w:sz w:val="25"/>
              </w:rPr>
            </w:pPr>
            <w:r>
              <w:rPr>
                <w:color w:val="5E6061"/>
                <w:spacing w:val="-2"/>
                <w:w w:val="90"/>
                <w:sz w:val="25"/>
              </w:rPr>
              <w:t>$0.00</w:t>
            </w:r>
          </w:p>
        </w:tc>
      </w:tr>
      <w:tr w14:paraId="5E86E2A0">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42AD8954">
            <w:pPr>
              <w:pStyle w:val="11"/>
              <w:rPr>
                <w:sz w:val="25"/>
              </w:rPr>
            </w:pPr>
            <w:r>
              <w:rPr>
                <w:color w:val="5E6061"/>
                <w:spacing w:val="-2"/>
                <w:w w:val="85"/>
                <w:sz w:val="25"/>
              </w:rPr>
              <w:t>Liberty</w:t>
            </w:r>
            <w:r>
              <w:rPr>
                <w:color w:val="5E6061"/>
                <w:spacing w:val="-12"/>
                <w:sz w:val="25"/>
              </w:rPr>
              <w:t xml:space="preserve"> </w:t>
            </w:r>
            <w:r>
              <w:rPr>
                <w:color w:val="5E6061"/>
                <w:spacing w:val="-2"/>
                <w:w w:val="85"/>
                <w:sz w:val="25"/>
              </w:rPr>
              <w:t>Financial</w:t>
            </w:r>
            <w:r>
              <w:rPr>
                <w:color w:val="5E6061"/>
                <w:spacing w:val="-7"/>
                <w:sz w:val="25"/>
              </w:rPr>
              <w:t xml:space="preserve"> </w:t>
            </w:r>
            <w:r>
              <w:rPr>
                <w:color w:val="5E6061"/>
                <w:spacing w:val="-2"/>
                <w:w w:val="85"/>
                <w:sz w:val="25"/>
              </w:rPr>
              <w:t>Limited</w:t>
            </w:r>
          </w:p>
        </w:tc>
        <w:tc>
          <w:tcPr>
            <w:tcW w:w="2055" w:type="dxa"/>
            <w:tcBorders>
              <w:top w:val="single" w:color="E9E9E9" w:sz="12" w:space="0"/>
              <w:left w:val="single" w:color="E9E9E9" w:sz="12" w:space="0"/>
              <w:bottom w:val="single" w:color="E9E9E9" w:sz="12" w:space="0"/>
              <w:right w:val="single" w:color="E9E9E9" w:sz="12" w:space="0"/>
            </w:tcBorders>
          </w:tcPr>
          <w:p w14:paraId="3A1BDEDE">
            <w:pPr>
              <w:pStyle w:val="11"/>
              <w:ind w:left="66"/>
              <w:rPr>
                <w:sz w:val="25"/>
              </w:rPr>
            </w:pPr>
            <w:r>
              <w:rPr>
                <w:color w:val="5E6061"/>
                <w:spacing w:val="-2"/>
                <w:w w:val="90"/>
                <w:sz w:val="25"/>
              </w:rPr>
              <w:t>0.80%</w:t>
            </w:r>
          </w:p>
        </w:tc>
        <w:tc>
          <w:tcPr>
            <w:tcW w:w="2070" w:type="dxa"/>
            <w:tcBorders>
              <w:top w:val="single" w:color="E9E9E9" w:sz="12" w:space="0"/>
              <w:left w:val="single" w:color="E9E9E9" w:sz="12" w:space="0"/>
              <w:bottom w:val="single" w:color="E9E9E9" w:sz="12" w:space="0"/>
              <w:right w:val="single" w:color="E9E9E9" w:sz="12" w:space="0"/>
            </w:tcBorders>
          </w:tcPr>
          <w:p w14:paraId="53ACCCA3">
            <w:pPr>
              <w:pStyle w:val="11"/>
              <w:rPr>
                <w:sz w:val="25"/>
              </w:rPr>
            </w:pPr>
            <w:r>
              <w:rPr>
                <w:color w:val="5E6061"/>
                <w:spacing w:val="-2"/>
                <w:w w:val="80"/>
                <w:sz w:val="25"/>
              </w:rPr>
              <w:t>0.15%</w:t>
            </w:r>
          </w:p>
        </w:tc>
        <w:tc>
          <w:tcPr>
            <w:tcW w:w="2047" w:type="dxa"/>
            <w:tcBorders>
              <w:top w:val="single" w:color="E9E9E9" w:sz="12" w:space="0"/>
              <w:left w:val="single" w:color="E9E9E9" w:sz="12" w:space="0"/>
              <w:bottom w:val="single" w:color="E9E9E9" w:sz="12" w:space="0"/>
            </w:tcBorders>
          </w:tcPr>
          <w:p w14:paraId="6E4AE409">
            <w:pPr>
              <w:pStyle w:val="11"/>
              <w:ind w:left="62"/>
              <w:rPr>
                <w:sz w:val="25"/>
              </w:rPr>
            </w:pPr>
            <w:r>
              <w:rPr>
                <w:color w:val="5E6061"/>
                <w:spacing w:val="-2"/>
                <w:w w:val="90"/>
                <w:sz w:val="25"/>
              </w:rPr>
              <w:t>$0.00</w:t>
            </w:r>
          </w:p>
        </w:tc>
      </w:tr>
      <w:tr w14:paraId="0D184005">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652E421D">
            <w:pPr>
              <w:pStyle w:val="11"/>
              <w:rPr>
                <w:sz w:val="25"/>
              </w:rPr>
            </w:pPr>
            <w:r>
              <w:rPr>
                <w:color w:val="5E6061"/>
                <w:spacing w:val="-2"/>
                <w:w w:val="95"/>
                <w:sz w:val="25"/>
              </w:rPr>
              <w:t>Unity</w:t>
            </w:r>
          </w:p>
        </w:tc>
        <w:tc>
          <w:tcPr>
            <w:tcW w:w="2055" w:type="dxa"/>
            <w:tcBorders>
              <w:top w:val="single" w:color="E9E9E9" w:sz="12" w:space="0"/>
              <w:left w:val="single" w:color="E9E9E9" w:sz="12" w:space="0"/>
              <w:bottom w:val="single" w:color="E9E9E9" w:sz="12" w:space="0"/>
              <w:right w:val="single" w:color="E9E9E9" w:sz="12" w:space="0"/>
            </w:tcBorders>
          </w:tcPr>
          <w:p w14:paraId="0BA09CF5">
            <w:pPr>
              <w:pStyle w:val="11"/>
              <w:ind w:left="66"/>
              <w:rPr>
                <w:sz w:val="25"/>
              </w:rPr>
            </w:pPr>
            <w:r>
              <w:rPr>
                <w:color w:val="5E6061"/>
                <w:spacing w:val="-2"/>
                <w:w w:val="90"/>
                <w:sz w:val="25"/>
              </w:rPr>
              <w:t>0.80%</w:t>
            </w:r>
          </w:p>
        </w:tc>
        <w:tc>
          <w:tcPr>
            <w:tcW w:w="2070" w:type="dxa"/>
            <w:tcBorders>
              <w:top w:val="single" w:color="E9E9E9" w:sz="12" w:space="0"/>
              <w:left w:val="single" w:color="E9E9E9" w:sz="12" w:space="0"/>
              <w:bottom w:val="single" w:color="E9E9E9" w:sz="12" w:space="0"/>
              <w:right w:val="single" w:color="E9E9E9" w:sz="12" w:space="0"/>
            </w:tcBorders>
          </w:tcPr>
          <w:p w14:paraId="12CA8DC6">
            <w:pPr>
              <w:pStyle w:val="11"/>
              <w:rPr>
                <w:sz w:val="25"/>
              </w:rPr>
            </w:pPr>
            <w:r>
              <w:rPr>
                <w:color w:val="5E6061"/>
                <w:spacing w:val="-2"/>
                <w:w w:val="90"/>
                <w:sz w:val="25"/>
              </w:rPr>
              <w:t>0.00%</w:t>
            </w:r>
          </w:p>
        </w:tc>
        <w:tc>
          <w:tcPr>
            <w:tcW w:w="2047" w:type="dxa"/>
            <w:tcBorders>
              <w:top w:val="single" w:color="E9E9E9" w:sz="12" w:space="0"/>
              <w:left w:val="single" w:color="E9E9E9" w:sz="12" w:space="0"/>
              <w:bottom w:val="single" w:color="E9E9E9" w:sz="12" w:space="0"/>
            </w:tcBorders>
          </w:tcPr>
          <w:p w14:paraId="38733E77">
            <w:pPr>
              <w:pStyle w:val="11"/>
              <w:ind w:left="62"/>
              <w:rPr>
                <w:sz w:val="25"/>
              </w:rPr>
            </w:pPr>
            <w:r>
              <w:rPr>
                <w:color w:val="5E6061"/>
                <w:spacing w:val="-2"/>
                <w:w w:val="90"/>
                <w:sz w:val="25"/>
              </w:rPr>
              <w:t>$0.00</w:t>
            </w:r>
          </w:p>
        </w:tc>
      </w:tr>
      <w:tr w14:paraId="634BF151">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5380377D">
            <w:pPr>
              <w:pStyle w:val="11"/>
              <w:rPr>
                <w:sz w:val="25"/>
              </w:rPr>
            </w:pPr>
            <w:r>
              <w:rPr>
                <w:color w:val="5E6061"/>
                <w:spacing w:val="-2"/>
                <w:w w:val="90"/>
                <w:sz w:val="25"/>
              </w:rPr>
              <w:t>Pepper</w:t>
            </w:r>
            <w:r>
              <w:rPr>
                <w:color w:val="5E6061"/>
                <w:spacing w:val="-5"/>
                <w:w w:val="90"/>
                <w:sz w:val="25"/>
              </w:rPr>
              <w:t xml:space="preserve"> </w:t>
            </w:r>
            <w:r>
              <w:rPr>
                <w:color w:val="5E6061"/>
                <w:spacing w:val="-2"/>
                <w:sz w:val="25"/>
              </w:rPr>
              <w:t>Money</w:t>
            </w:r>
          </w:p>
        </w:tc>
        <w:tc>
          <w:tcPr>
            <w:tcW w:w="2055" w:type="dxa"/>
            <w:tcBorders>
              <w:top w:val="single" w:color="E9E9E9" w:sz="12" w:space="0"/>
              <w:left w:val="single" w:color="E9E9E9" w:sz="12" w:space="0"/>
              <w:bottom w:val="single" w:color="E9E9E9" w:sz="12" w:space="0"/>
              <w:right w:val="single" w:color="E9E9E9" w:sz="12" w:space="0"/>
            </w:tcBorders>
          </w:tcPr>
          <w:p w14:paraId="11448531">
            <w:pPr>
              <w:pStyle w:val="11"/>
              <w:ind w:left="66"/>
              <w:rPr>
                <w:sz w:val="25"/>
              </w:rPr>
            </w:pPr>
            <w:r>
              <w:rPr>
                <w:color w:val="5E6061"/>
                <w:spacing w:val="-2"/>
                <w:w w:val="85"/>
                <w:sz w:val="25"/>
              </w:rPr>
              <w:t>0.75%</w:t>
            </w:r>
          </w:p>
        </w:tc>
        <w:tc>
          <w:tcPr>
            <w:tcW w:w="2070" w:type="dxa"/>
            <w:tcBorders>
              <w:top w:val="single" w:color="E9E9E9" w:sz="12" w:space="0"/>
              <w:left w:val="single" w:color="E9E9E9" w:sz="12" w:space="0"/>
              <w:bottom w:val="single" w:color="E9E9E9" w:sz="12" w:space="0"/>
              <w:right w:val="single" w:color="E9E9E9" w:sz="12" w:space="0"/>
            </w:tcBorders>
          </w:tcPr>
          <w:p w14:paraId="50A5ADBD">
            <w:pPr>
              <w:pStyle w:val="11"/>
              <w:rPr>
                <w:sz w:val="25"/>
              </w:rPr>
            </w:pPr>
            <w:r>
              <w:rPr>
                <w:color w:val="5E6061"/>
                <w:spacing w:val="-2"/>
                <w:w w:val="80"/>
                <w:sz w:val="25"/>
              </w:rPr>
              <w:t>0.15%</w:t>
            </w:r>
          </w:p>
        </w:tc>
        <w:tc>
          <w:tcPr>
            <w:tcW w:w="2047" w:type="dxa"/>
            <w:tcBorders>
              <w:top w:val="single" w:color="E9E9E9" w:sz="12" w:space="0"/>
              <w:left w:val="single" w:color="E9E9E9" w:sz="12" w:space="0"/>
              <w:bottom w:val="single" w:color="E9E9E9" w:sz="12" w:space="0"/>
            </w:tcBorders>
          </w:tcPr>
          <w:p w14:paraId="771139D3">
            <w:pPr>
              <w:pStyle w:val="11"/>
              <w:ind w:left="62"/>
              <w:rPr>
                <w:sz w:val="25"/>
              </w:rPr>
            </w:pPr>
            <w:r>
              <w:rPr>
                <w:color w:val="5E6061"/>
                <w:spacing w:val="-2"/>
                <w:w w:val="90"/>
                <w:sz w:val="25"/>
              </w:rPr>
              <w:t>$0.00</w:t>
            </w:r>
          </w:p>
        </w:tc>
      </w:tr>
      <w:tr w14:paraId="0FF4DFA0">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48315491">
            <w:pPr>
              <w:pStyle w:val="11"/>
              <w:rPr>
                <w:sz w:val="25"/>
              </w:rPr>
            </w:pPr>
            <w:r>
              <w:rPr>
                <w:color w:val="5E6061"/>
                <w:w w:val="75"/>
                <w:sz w:val="25"/>
              </w:rPr>
              <w:t>SBS</w:t>
            </w:r>
            <w:r>
              <w:rPr>
                <w:color w:val="5E6061"/>
                <w:spacing w:val="-5"/>
                <w:w w:val="90"/>
                <w:sz w:val="25"/>
              </w:rPr>
              <w:t xml:space="preserve"> </w:t>
            </w:r>
            <w:r>
              <w:rPr>
                <w:color w:val="5E6061"/>
                <w:spacing w:val="-4"/>
                <w:w w:val="90"/>
                <w:sz w:val="25"/>
              </w:rPr>
              <w:t>Bank</w:t>
            </w:r>
          </w:p>
        </w:tc>
        <w:tc>
          <w:tcPr>
            <w:tcW w:w="2055" w:type="dxa"/>
            <w:tcBorders>
              <w:top w:val="single" w:color="E9E9E9" w:sz="12" w:space="0"/>
              <w:left w:val="single" w:color="E9E9E9" w:sz="12" w:space="0"/>
              <w:bottom w:val="single" w:color="E9E9E9" w:sz="12" w:space="0"/>
              <w:right w:val="single" w:color="E9E9E9" w:sz="12" w:space="0"/>
            </w:tcBorders>
          </w:tcPr>
          <w:p w14:paraId="06EF6216">
            <w:pPr>
              <w:pStyle w:val="11"/>
              <w:ind w:left="66"/>
              <w:rPr>
                <w:sz w:val="25"/>
              </w:rPr>
            </w:pPr>
            <w:r>
              <w:rPr>
                <w:color w:val="5E6061"/>
                <w:spacing w:val="-2"/>
                <w:w w:val="90"/>
                <w:sz w:val="25"/>
              </w:rPr>
              <w:t>0.85%</w:t>
            </w:r>
          </w:p>
        </w:tc>
        <w:tc>
          <w:tcPr>
            <w:tcW w:w="2070" w:type="dxa"/>
            <w:tcBorders>
              <w:top w:val="single" w:color="E9E9E9" w:sz="12" w:space="0"/>
              <w:left w:val="single" w:color="E9E9E9" w:sz="12" w:space="0"/>
              <w:bottom w:val="single" w:color="E9E9E9" w:sz="12" w:space="0"/>
              <w:right w:val="single" w:color="E9E9E9" w:sz="12" w:space="0"/>
            </w:tcBorders>
          </w:tcPr>
          <w:p w14:paraId="2B52691B">
            <w:pPr>
              <w:pStyle w:val="11"/>
              <w:rPr>
                <w:sz w:val="25"/>
              </w:rPr>
            </w:pPr>
            <w:r>
              <w:rPr>
                <w:color w:val="5E6061"/>
                <w:spacing w:val="-2"/>
                <w:w w:val="90"/>
                <w:sz w:val="25"/>
              </w:rPr>
              <w:t>0.00%</w:t>
            </w:r>
          </w:p>
        </w:tc>
        <w:tc>
          <w:tcPr>
            <w:tcW w:w="2047" w:type="dxa"/>
            <w:tcBorders>
              <w:top w:val="single" w:color="E9E9E9" w:sz="12" w:space="0"/>
              <w:left w:val="single" w:color="E9E9E9" w:sz="12" w:space="0"/>
              <w:bottom w:val="single" w:color="E9E9E9" w:sz="12" w:space="0"/>
            </w:tcBorders>
          </w:tcPr>
          <w:p w14:paraId="4A7F32FB">
            <w:pPr>
              <w:pStyle w:val="11"/>
              <w:ind w:left="62"/>
              <w:rPr>
                <w:sz w:val="25"/>
              </w:rPr>
            </w:pPr>
            <w:r>
              <w:rPr>
                <w:color w:val="5E6061"/>
                <w:spacing w:val="-2"/>
                <w:w w:val="90"/>
                <w:sz w:val="25"/>
              </w:rPr>
              <w:t>$150.00</w:t>
            </w:r>
          </w:p>
        </w:tc>
      </w:tr>
      <w:tr w14:paraId="722324FE">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7B314D92">
            <w:pPr>
              <w:pStyle w:val="11"/>
              <w:rPr>
                <w:sz w:val="25"/>
              </w:rPr>
            </w:pPr>
            <w:r>
              <w:rPr>
                <w:color w:val="5E6061"/>
                <w:w w:val="90"/>
                <w:sz w:val="25"/>
              </w:rPr>
              <w:t>AIA</w:t>
            </w:r>
            <w:r>
              <w:rPr>
                <w:color w:val="5E6061"/>
                <w:spacing w:val="-8"/>
                <w:w w:val="90"/>
                <w:sz w:val="25"/>
              </w:rPr>
              <w:t xml:space="preserve"> </w:t>
            </w:r>
            <w:r>
              <w:rPr>
                <w:color w:val="5E6061"/>
                <w:w w:val="90"/>
                <w:sz w:val="25"/>
              </w:rPr>
              <w:t>Go</w:t>
            </w:r>
            <w:r>
              <w:rPr>
                <w:color w:val="5E6061"/>
                <w:spacing w:val="-4"/>
                <w:w w:val="90"/>
                <w:sz w:val="25"/>
              </w:rPr>
              <w:t xml:space="preserve"> </w:t>
            </w:r>
            <w:r>
              <w:rPr>
                <w:color w:val="5E6061"/>
                <w:w w:val="90"/>
                <w:sz w:val="25"/>
              </w:rPr>
              <w:t>Home</w:t>
            </w:r>
            <w:r>
              <w:rPr>
                <w:color w:val="5E6061"/>
                <w:spacing w:val="-9"/>
                <w:w w:val="90"/>
                <w:sz w:val="25"/>
              </w:rPr>
              <w:t xml:space="preserve"> </w:t>
            </w:r>
            <w:r>
              <w:rPr>
                <w:color w:val="5E6061"/>
                <w:spacing w:val="-4"/>
                <w:w w:val="90"/>
                <w:sz w:val="25"/>
              </w:rPr>
              <w:t>Loan</w:t>
            </w:r>
          </w:p>
        </w:tc>
        <w:tc>
          <w:tcPr>
            <w:tcW w:w="2055" w:type="dxa"/>
            <w:tcBorders>
              <w:top w:val="single" w:color="E9E9E9" w:sz="12" w:space="0"/>
              <w:left w:val="single" w:color="E9E9E9" w:sz="12" w:space="0"/>
              <w:bottom w:val="single" w:color="E9E9E9" w:sz="12" w:space="0"/>
              <w:right w:val="single" w:color="E9E9E9" w:sz="12" w:space="0"/>
            </w:tcBorders>
          </w:tcPr>
          <w:p w14:paraId="41F11A2C">
            <w:pPr>
              <w:pStyle w:val="11"/>
              <w:ind w:left="66"/>
              <w:rPr>
                <w:sz w:val="25"/>
              </w:rPr>
            </w:pPr>
            <w:r>
              <w:rPr>
                <w:color w:val="5E6061"/>
                <w:spacing w:val="-2"/>
                <w:w w:val="90"/>
                <w:sz w:val="25"/>
              </w:rPr>
              <w:t>0.60%</w:t>
            </w:r>
          </w:p>
        </w:tc>
        <w:tc>
          <w:tcPr>
            <w:tcW w:w="2070" w:type="dxa"/>
            <w:tcBorders>
              <w:top w:val="single" w:color="E9E9E9" w:sz="12" w:space="0"/>
              <w:left w:val="single" w:color="E9E9E9" w:sz="12" w:space="0"/>
              <w:bottom w:val="single" w:color="E9E9E9" w:sz="12" w:space="0"/>
              <w:right w:val="single" w:color="E9E9E9" w:sz="12" w:space="0"/>
            </w:tcBorders>
          </w:tcPr>
          <w:p w14:paraId="7E9B42C5">
            <w:pPr>
              <w:pStyle w:val="11"/>
              <w:rPr>
                <w:sz w:val="25"/>
              </w:rPr>
            </w:pPr>
            <w:r>
              <w:rPr>
                <w:color w:val="5E6061"/>
                <w:spacing w:val="-2"/>
                <w:w w:val="90"/>
                <w:sz w:val="25"/>
              </w:rPr>
              <w:t>0.20%</w:t>
            </w:r>
          </w:p>
        </w:tc>
        <w:tc>
          <w:tcPr>
            <w:tcW w:w="2047" w:type="dxa"/>
            <w:tcBorders>
              <w:top w:val="single" w:color="E9E9E9" w:sz="12" w:space="0"/>
              <w:left w:val="single" w:color="E9E9E9" w:sz="12" w:space="0"/>
              <w:bottom w:val="single" w:color="E9E9E9" w:sz="12" w:space="0"/>
            </w:tcBorders>
          </w:tcPr>
          <w:p w14:paraId="0CCC19E8">
            <w:pPr>
              <w:pStyle w:val="11"/>
              <w:ind w:left="62"/>
              <w:rPr>
                <w:sz w:val="25"/>
              </w:rPr>
            </w:pPr>
            <w:r>
              <w:rPr>
                <w:color w:val="5E6061"/>
                <w:spacing w:val="-2"/>
                <w:w w:val="90"/>
                <w:sz w:val="25"/>
              </w:rPr>
              <w:t>$0.00</w:t>
            </w:r>
          </w:p>
        </w:tc>
      </w:tr>
      <w:tr w14:paraId="58EE0EE8">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7C8703AD">
            <w:pPr>
              <w:pStyle w:val="11"/>
              <w:rPr>
                <w:sz w:val="25"/>
              </w:rPr>
            </w:pPr>
            <w:r>
              <w:rPr>
                <w:color w:val="5E6061"/>
                <w:spacing w:val="-2"/>
                <w:w w:val="95"/>
                <w:sz w:val="25"/>
              </w:rPr>
              <w:t>BIZCAP</w:t>
            </w:r>
          </w:p>
        </w:tc>
        <w:tc>
          <w:tcPr>
            <w:tcW w:w="2055" w:type="dxa"/>
            <w:tcBorders>
              <w:top w:val="single" w:color="E9E9E9" w:sz="12" w:space="0"/>
              <w:left w:val="single" w:color="E9E9E9" w:sz="12" w:space="0"/>
              <w:bottom w:val="single" w:color="E9E9E9" w:sz="12" w:space="0"/>
              <w:right w:val="single" w:color="E9E9E9" w:sz="12" w:space="0"/>
            </w:tcBorders>
          </w:tcPr>
          <w:p w14:paraId="4D64C6C6">
            <w:pPr>
              <w:pStyle w:val="11"/>
              <w:ind w:left="66"/>
              <w:rPr>
                <w:sz w:val="25"/>
              </w:rPr>
            </w:pPr>
            <w:r>
              <w:rPr>
                <w:color w:val="5E6061"/>
                <w:spacing w:val="-2"/>
                <w:w w:val="90"/>
                <w:sz w:val="25"/>
              </w:rPr>
              <w:t>4.00%</w:t>
            </w:r>
          </w:p>
        </w:tc>
        <w:tc>
          <w:tcPr>
            <w:tcW w:w="2070" w:type="dxa"/>
            <w:tcBorders>
              <w:top w:val="single" w:color="E9E9E9" w:sz="12" w:space="0"/>
              <w:left w:val="single" w:color="E9E9E9" w:sz="12" w:space="0"/>
              <w:bottom w:val="single" w:color="E9E9E9" w:sz="12" w:space="0"/>
              <w:right w:val="single" w:color="E9E9E9" w:sz="12" w:space="0"/>
            </w:tcBorders>
          </w:tcPr>
          <w:p w14:paraId="3E9DDECE">
            <w:pPr>
              <w:pStyle w:val="11"/>
              <w:rPr>
                <w:sz w:val="25"/>
              </w:rPr>
            </w:pPr>
            <w:r>
              <w:rPr>
                <w:color w:val="5E6061"/>
                <w:spacing w:val="-2"/>
                <w:w w:val="90"/>
                <w:sz w:val="25"/>
              </w:rPr>
              <w:t>0.00%</w:t>
            </w:r>
          </w:p>
        </w:tc>
        <w:tc>
          <w:tcPr>
            <w:tcW w:w="2047" w:type="dxa"/>
            <w:tcBorders>
              <w:top w:val="single" w:color="E9E9E9" w:sz="12" w:space="0"/>
              <w:left w:val="single" w:color="E9E9E9" w:sz="12" w:space="0"/>
              <w:bottom w:val="single" w:color="E9E9E9" w:sz="12" w:space="0"/>
            </w:tcBorders>
          </w:tcPr>
          <w:p w14:paraId="1E28DC96">
            <w:pPr>
              <w:pStyle w:val="11"/>
              <w:ind w:left="62"/>
              <w:rPr>
                <w:sz w:val="25"/>
              </w:rPr>
            </w:pPr>
            <w:r>
              <w:rPr>
                <w:color w:val="5E6061"/>
                <w:spacing w:val="-2"/>
                <w:w w:val="90"/>
                <w:sz w:val="25"/>
              </w:rPr>
              <w:t>$0.00</w:t>
            </w:r>
          </w:p>
        </w:tc>
      </w:tr>
      <w:tr w14:paraId="11FAF108">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bottom w:val="single" w:color="E9E9E9" w:sz="12" w:space="0"/>
              <w:right w:val="single" w:color="E9E9E9" w:sz="12" w:space="0"/>
            </w:tcBorders>
          </w:tcPr>
          <w:p w14:paraId="7093CD0B">
            <w:pPr>
              <w:pStyle w:val="11"/>
              <w:rPr>
                <w:sz w:val="25"/>
              </w:rPr>
            </w:pPr>
            <w:r>
              <w:rPr>
                <w:color w:val="5E6061"/>
                <w:spacing w:val="-2"/>
                <w:sz w:val="25"/>
              </w:rPr>
              <w:t>Xceda</w:t>
            </w:r>
          </w:p>
        </w:tc>
        <w:tc>
          <w:tcPr>
            <w:tcW w:w="2055" w:type="dxa"/>
            <w:tcBorders>
              <w:top w:val="single" w:color="E9E9E9" w:sz="12" w:space="0"/>
              <w:left w:val="single" w:color="E9E9E9" w:sz="12" w:space="0"/>
              <w:bottom w:val="single" w:color="E9E9E9" w:sz="12" w:space="0"/>
              <w:right w:val="single" w:color="E9E9E9" w:sz="12" w:space="0"/>
            </w:tcBorders>
          </w:tcPr>
          <w:p w14:paraId="3C9B2E5F">
            <w:pPr>
              <w:pStyle w:val="11"/>
              <w:ind w:left="66"/>
              <w:rPr>
                <w:sz w:val="25"/>
              </w:rPr>
            </w:pPr>
            <w:r>
              <w:rPr>
                <w:color w:val="5E6061"/>
                <w:spacing w:val="-2"/>
                <w:w w:val="80"/>
                <w:sz w:val="25"/>
              </w:rPr>
              <w:t>1.00%</w:t>
            </w:r>
          </w:p>
        </w:tc>
        <w:tc>
          <w:tcPr>
            <w:tcW w:w="2070" w:type="dxa"/>
            <w:tcBorders>
              <w:top w:val="single" w:color="E9E9E9" w:sz="12" w:space="0"/>
              <w:left w:val="single" w:color="E9E9E9" w:sz="12" w:space="0"/>
              <w:bottom w:val="single" w:color="E9E9E9" w:sz="12" w:space="0"/>
              <w:right w:val="single" w:color="E9E9E9" w:sz="12" w:space="0"/>
            </w:tcBorders>
          </w:tcPr>
          <w:p w14:paraId="0DD6A384">
            <w:pPr>
              <w:pStyle w:val="11"/>
              <w:rPr>
                <w:sz w:val="25"/>
              </w:rPr>
            </w:pPr>
            <w:r>
              <w:rPr>
                <w:color w:val="5E6061"/>
                <w:spacing w:val="-2"/>
                <w:w w:val="90"/>
                <w:sz w:val="25"/>
              </w:rPr>
              <w:t>0.00%</w:t>
            </w:r>
          </w:p>
        </w:tc>
        <w:tc>
          <w:tcPr>
            <w:tcW w:w="2047" w:type="dxa"/>
            <w:tcBorders>
              <w:top w:val="single" w:color="E9E9E9" w:sz="12" w:space="0"/>
              <w:left w:val="single" w:color="E9E9E9" w:sz="12" w:space="0"/>
              <w:bottom w:val="single" w:color="E9E9E9" w:sz="12" w:space="0"/>
            </w:tcBorders>
          </w:tcPr>
          <w:p w14:paraId="1DE98F3B">
            <w:pPr>
              <w:pStyle w:val="11"/>
              <w:ind w:left="62"/>
              <w:rPr>
                <w:sz w:val="25"/>
              </w:rPr>
            </w:pPr>
            <w:r>
              <w:rPr>
                <w:color w:val="5E6061"/>
                <w:spacing w:val="-2"/>
                <w:w w:val="90"/>
                <w:sz w:val="25"/>
              </w:rPr>
              <w:t>$0.00</w:t>
            </w:r>
          </w:p>
        </w:tc>
      </w:tr>
      <w:tr w14:paraId="0F74FE7E">
        <w:tblPrEx>
          <w:tblBorders>
            <w:top w:val="single" w:color="E9E9E9" w:sz="6" w:space="0"/>
            <w:left w:val="single" w:color="E9E9E9" w:sz="6" w:space="0"/>
            <w:bottom w:val="single" w:color="E9E9E9" w:sz="6" w:space="0"/>
            <w:right w:val="single" w:color="E9E9E9" w:sz="6" w:space="0"/>
            <w:insideH w:val="single" w:color="E9E9E9" w:sz="6" w:space="0"/>
            <w:insideV w:val="single" w:color="E9E9E9" w:sz="6" w:space="0"/>
          </w:tblBorders>
          <w:tblCellMar>
            <w:top w:w="0" w:type="dxa"/>
            <w:left w:w="0" w:type="dxa"/>
            <w:bottom w:w="0" w:type="dxa"/>
            <w:right w:w="0" w:type="dxa"/>
          </w:tblCellMar>
        </w:tblPrEx>
        <w:trPr>
          <w:trHeight w:val="405" w:hRule="atLeast"/>
        </w:trPr>
        <w:tc>
          <w:tcPr>
            <w:tcW w:w="4118" w:type="dxa"/>
            <w:tcBorders>
              <w:top w:val="single" w:color="E9E9E9" w:sz="12" w:space="0"/>
              <w:right w:val="single" w:color="E9E9E9" w:sz="12" w:space="0"/>
            </w:tcBorders>
          </w:tcPr>
          <w:p w14:paraId="242DC089">
            <w:pPr>
              <w:pStyle w:val="11"/>
              <w:rPr>
                <w:sz w:val="25"/>
              </w:rPr>
            </w:pPr>
            <w:r>
              <w:rPr>
                <w:color w:val="5E6061"/>
                <w:spacing w:val="-2"/>
                <w:sz w:val="25"/>
              </w:rPr>
              <w:t>Welcome</w:t>
            </w:r>
          </w:p>
        </w:tc>
        <w:tc>
          <w:tcPr>
            <w:tcW w:w="2055" w:type="dxa"/>
            <w:tcBorders>
              <w:top w:val="single" w:color="E9E9E9" w:sz="12" w:space="0"/>
              <w:left w:val="single" w:color="E9E9E9" w:sz="12" w:space="0"/>
              <w:right w:val="single" w:color="E9E9E9" w:sz="12" w:space="0"/>
            </w:tcBorders>
          </w:tcPr>
          <w:p w14:paraId="49C7A0EB">
            <w:pPr>
              <w:pStyle w:val="11"/>
              <w:ind w:left="66"/>
              <w:rPr>
                <w:sz w:val="25"/>
              </w:rPr>
            </w:pPr>
            <w:r>
              <w:rPr>
                <w:color w:val="5E6061"/>
                <w:spacing w:val="-2"/>
                <w:w w:val="80"/>
                <w:sz w:val="25"/>
              </w:rPr>
              <w:t>1.00%</w:t>
            </w:r>
          </w:p>
        </w:tc>
        <w:tc>
          <w:tcPr>
            <w:tcW w:w="2070" w:type="dxa"/>
            <w:tcBorders>
              <w:top w:val="single" w:color="E9E9E9" w:sz="12" w:space="0"/>
              <w:left w:val="single" w:color="E9E9E9" w:sz="12" w:space="0"/>
              <w:right w:val="single" w:color="E9E9E9" w:sz="12" w:space="0"/>
            </w:tcBorders>
          </w:tcPr>
          <w:p w14:paraId="68013CEF">
            <w:pPr>
              <w:pStyle w:val="11"/>
              <w:rPr>
                <w:sz w:val="25"/>
              </w:rPr>
            </w:pPr>
            <w:r>
              <w:rPr>
                <w:color w:val="5E6061"/>
                <w:spacing w:val="-2"/>
                <w:w w:val="90"/>
                <w:sz w:val="25"/>
              </w:rPr>
              <w:t>0.00%</w:t>
            </w:r>
          </w:p>
        </w:tc>
        <w:tc>
          <w:tcPr>
            <w:tcW w:w="2047" w:type="dxa"/>
            <w:tcBorders>
              <w:top w:val="single" w:color="E9E9E9" w:sz="12" w:space="0"/>
              <w:left w:val="single" w:color="E9E9E9" w:sz="12" w:space="0"/>
            </w:tcBorders>
          </w:tcPr>
          <w:p w14:paraId="2C795858">
            <w:pPr>
              <w:pStyle w:val="11"/>
              <w:ind w:left="62"/>
              <w:rPr>
                <w:sz w:val="25"/>
              </w:rPr>
            </w:pPr>
            <w:r>
              <w:rPr>
                <w:color w:val="5E6061"/>
                <w:spacing w:val="-2"/>
                <w:w w:val="90"/>
                <w:sz w:val="25"/>
              </w:rPr>
              <w:t>$0.00</w:t>
            </w:r>
          </w:p>
        </w:tc>
      </w:tr>
    </w:tbl>
    <w:p w14:paraId="2359D68A">
      <w:pPr>
        <w:pStyle w:val="5"/>
        <w:spacing w:before="175"/>
        <w:rPr>
          <w:sz w:val="28"/>
        </w:rPr>
      </w:pPr>
    </w:p>
    <w:p w14:paraId="69127F8E">
      <w:pPr>
        <w:pStyle w:val="4"/>
        <w:spacing w:before="1"/>
      </w:pPr>
      <w:r>
        <w:rPr>
          <w:color w:val="013B89"/>
          <w:spacing w:val="-6"/>
        </w:rPr>
        <w:t>Availability of</w:t>
      </w:r>
      <w:r>
        <w:rPr>
          <w:color w:val="013B89"/>
          <w:spacing w:val="-5"/>
        </w:rPr>
        <w:t xml:space="preserve"> </w:t>
      </w:r>
      <w:r>
        <w:rPr>
          <w:color w:val="013B89"/>
          <w:spacing w:val="-6"/>
        </w:rPr>
        <w:t>Information</w:t>
      </w:r>
    </w:p>
    <w:p w14:paraId="6F963B6E">
      <w:pPr>
        <w:pStyle w:val="5"/>
        <w:spacing w:before="196"/>
        <w:ind w:left="91"/>
      </w:pPr>
      <w:r>
        <w:rPr>
          <w:color w:val="5E6061"/>
          <w:w w:val="85"/>
        </w:rPr>
        <w:t>This</w:t>
      </w:r>
      <w:r>
        <w:rPr>
          <w:color w:val="5E6061"/>
          <w:spacing w:val="2"/>
        </w:rPr>
        <w:t xml:space="preserve"> </w:t>
      </w:r>
      <w:r>
        <w:rPr>
          <w:color w:val="5E6061"/>
          <w:w w:val="85"/>
        </w:rPr>
        <w:t>information</w:t>
      </w:r>
      <w:r>
        <w:rPr>
          <w:color w:val="5E6061"/>
          <w:spacing w:val="4"/>
        </w:rPr>
        <w:t xml:space="preserve"> </w:t>
      </w:r>
      <w:r>
        <w:rPr>
          <w:color w:val="5E6061"/>
          <w:w w:val="85"/>
        </w:rPr>
        <w:t>can</w:t>
      </w:r>
      <w:r>
        <w:rPr>
          <w:color w:val="5E6061"/>
          <w:spacing w:val="4"/>
        </w:rPr>
        <w:t xml:space="preserve"> </w:t>
      </w:r>
      <w:r>
        <w:rPr>
          <w:color w:val="5E6061"/>
          <w:w w:val="85"/>
        </w:rPr>
        <w:t>be</w:t>
      </w:r>
      <w:r>
        <w:rPr>
          <w:color w:val="5E6061"/>
          <w:spacing w:val="-1"/>
        </w:rPr>
        <w:t xml:space="preserve"> </w:t>
      </w:r>
      <w:r>
        <w:rPr>
          <w:color w:val="5E6061"/>
          <w:w w:val="85"/>
        </w:rPr>
        <w:t>provided</w:t>
      </w:r>
      <w:r>
        <w:rPr>
          <w:color w:val="5E6061"/>
          <w:spacing w:val="5"/>
        </w:rPr>
        <w:t xml:space="preserve"> </w:t>
      </w:r>
      <w:r>
        <w:rPr>
          <w:color w:val="5E6061"/>
          <w:w w:val="85"/>
        </w:rPr>
        <w:t>in</w:t>
      </w:r>
      <w:r>
        <w:rPr>
          <w:color w:val="5E6061"/>
          <w:spacing w:val="4"/>
        </w:rPr>
        <w:t xml:space="preserve"> </w:t>
      </w:r>
      <w:r>
        <w:rPr>
          <w:color w:val="5E6061"/>
          <w:w w:val="85"/>
        </w:rPr>
        <w:t>hardcopy</w:t>
      </w:r>
      <w:r>
        <w:rPr>
          <w:color w:val="5E6061"/>
          <w:spacing w:val="-4"/>
        </w:rPr>
        <w:t xml:space="preserve"> </w:t>
      </w:r>
      <w:r>
        <w:rPr>
          <w:color w:val="5E6061"/>
          <w:w w:val="85"/>
        </w:rPr>
        <w:t>upon</w:t>
      </w:r>
      <w:r>
        <w:rPr>
          <w:color w:val="5E6061"/>
          <w:spacing w:val="4"/>
        </w:rPr>
        <w:t xml:space="preserve"> </w:t>
      </w:r>
      <w:r>
        <w:rPr>
          <w:color w:val="5E6061"/>
          <w:w w:val="85"/>
        </w:rPr>
        <w:t>your</w:t>
      </w:r>
      <w:r>
        <w:rPr>
          <w:color w:val="5E6061"/>
          <w:spacing w:val="11"/>
        </w:rPr>
        <w:t xml:space="preserve"> </w:t>
      </w:r>
      <w:r>
        <w:rPr>
          <w:color w:val="5E6061"/>
          <w:spacing w:val="-2"/>
          <w:w w:val="85"/>
        </w:rPr>
        <w:t>request.</w:t>
      </w:r>
    </w:p>
    <w:sectPr>
      <w:pgSz w:w="11920" w:h="16860"/>
      <w:pgMar w:top="720" w:right="708" w:bottom="660" w:left="708" w:header="0" w:footer="46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Trebuchet MS">
    <w:panose1 w:val="020B0603020202020204"/>
    <w:charset w:val="01"/>
    <w:family w:val="swiss"/>
    <w:pitch w:val="default"/>
    <w:sig w:usb0="00000687" w:usb1="00000000" w:usb2="00000000" w:usb3="00000000" w:csb0="2000009F"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Georgia">
    <w:panose1 w:val="02040502050405020303"/>
    <w:charset w:val="01"/>
    <w:family w:val="roman"/>
    <w:pitch w:val="default"/>
    <w:sig w:usb0="00000287" w:usb1="00000000" w:usb2="00000000" w:usb3="00000000" w:csb0="200000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4A658">
    <w:pPr>
      <w:pStyle w:val="5"/>
      <w:spacing w:line="14" w:lineRule="auto"/>
      <w:rPr>
        <w:sz w:val="20"/>
      </w:rPr>
    </w:pPr>
    <w:r>
      <w:rPr>
        <w:sz w:val="20"/>
      </w:rPr>
      <mc:AlternateContent>
        <mc:Choice Requires="wps">
          <w:drawing>
            <wp:anchor distT="0" distB="0" distL="0" distR="0" simplePos="0" relativeHeight="251687936" behindDoc="1" locked="0" layoutInCell="1" allowOverlap="1">
              <wp:simplePos x="0" y="0"/>
              <wp:positionH relativeFrom="page">
                <wp:posOffset>493395</wp:posOffset>
              </wp:positionH>
              <wp:positionV relativeFrom="page">
                <wp:posOffset>10269220</wp:posOffset>
              </wp:positionV>
              <wp:extent cx="408940" cy="153035"/>
              <wp:effectExtent l="0" t="0" r="0" b="0"/>
              <wp:wrapNone/>
              <wp:docPr id="189" name="Textbox 189"/>
              <wp:cNvGraphicFramePr/>
              <a:graphic xmlns:a="http://schemas.openxmlformats.org/drawingml/2006/main">
                <a:graphicData uri="http://schemas.microsoft.com/office/word/2010/wordprocessingShape">
                  <wps:wsp>
                    <wps:cNvSpPr txBox="1"/>
                    <wps:spPr>
                      <a:xfrm>
                        <a:off x="0" y="0"/>
                        <a:ext cx="408940" cy="153035"/>
                      </a:xfrm>
                      <a:prstGeom prst="rect">
                        <a:avLst/>
                      </a:prstGeom>
                    </wps:spPr>
                    <wps:txbx>
                      <w:txbxContent>
                        <w:p w14:paraId="3B9B33E9">
                          <w:pPr>
                            <w:spacing w:before="16"/>
                            <w:ind w:left="20" w:right="0" w:firstLine="0"/>
                            <w:jc w:val="left"/>
                            <w:rPr>
                              <w:sz w:val="16"/>
                            </w:rPr>
                          </w:pPr>
                          <w:r>
                            <w:rPr>
                              <w:color w:val="535453"/>
                              <w:w w:val="90"/>
                              <w:sz w:val="16"/>
                            </w:rPr>
                            <w:t>Version</w:t>
                          </w:r>
                          <w:r>
                            <w:rPr>
                              <w:color w:val="535453"/>
                              <w:sz w:val="16"/>
                            </w:rPr>
                            <w:t xml:space="preserve"> </w:t>
                          </w:r>
                          <w:r>
                            <w:rPr>
                              <w:color w:val="535453"/>
                              <w:spacing w:val="-10"/>
                              <w:sz w:val="16"/>
                            </w:rPr>
                            <w:t>3</w:t>
                          </w:r>
                        </w:p>
                      </w:txbxContent>
                    </wps:txbx>
                    <wps:bodyPr wrap="square" lIns="0" tIns="0" rIns="0" bIns="0" rtlCol="0">
                      <a:noAutofit/>
                    </wps:bodyPr>
                  </wps:wsp>
                </a:graphicData>
              </a:graphic>
            </wp:anchor>
          </w:drawing>
        </mc:Choice>
        <mc:Fallback>
          <w:pict>
            <v:shape id="Textbox 189" o:spid="_x0000_s1026" o:spt="202" type="#_x0000_t202" style="position:absolute;left:0pt;margin-left:38.85pt;margin-top:808.6pt;height:12.05pt;width:32.2pt;mso-position-horizontal-relative:page;mso-position-vertical-relative:page;z-index:-251628544;mso-width-relative:page;mso-height-relative:page;" filled="f" stroked="f" coordsize="21600,21600" o:gfxdata="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16pDZAAAADAEAAA8AAAAAAAAAAQAgAAAAIgAAAGRycy9kb3ducmV2LnhtbFBLAQIUABQAAAAI&#10;AIdO4kChhqOsswEAAHcDAAAOAAAAAAAAAAEAIAAAACgBAABkcnMvZTJvRG9jLnhtbFBLBQYAAAAA&#10;BgAGAFkBAABNBQAAAAA=&#10;">
              <v:fill on="f" focussize="0,0"/>
              <v:stroke on="f"/>
              <v:imagedata o:title=""/>
              <o:lock v:ext="edit" aspectratio="f"/>
              <v:textbox inset="0mm,0mm,0mm,0mm">
                <w:txbxContent>
                  <w:p w14:paraId="3B9B33E9">
                    <w:pPr>
                      <w:spacing w:before="16"/>
                      <w:ind w:left="20" w:right="0" w:firstLine="0"/>
                      <w:jc w:val="left"/>
                      <w:rPr>
                        <w:sz w:val="16"/>
                      </w:rPr>
                    </w:pPr>
                    <w:r>
                      <w:rPr>
                        <w:color w:val="535453"/>
                        <w:w w:val="90"/>
                        <w:sz w:val="16"/>
                      </w:rPr>
                      <w:t>Version</w:t>
                    </w:r>
                    <w:r>
                      <w:rPr>
                        <w:color w:val="535453"/>
                        <w:sz w:val="16"/>
                      </w:rPr>
                      <w:t xml:space="preserve"> </w:t>
                    </w:r>
                    <w:r>
                      <w:rPr>
                        <w:color w:val="535453"/>
                        <w:spacing w:val="-10"/>
                        <w:sz w:val="16"/>
                      </w:rPr>
                      <w:t>3</w:t>
                    </w:r>
                  </w:p>
                </w:txbxContent>
              </v:textbox>
            </v:shape>
          </w:pict>
        </mc:Fallback>
      </mc:AlternateContent>
    </w:r>
    <w:r>
      <w:rPr>
        <w:sz w:val="20"/>
      </w:rPr>
      <mc:AlternateContent>
        <mc:Choice Requires="wps">
          <w:drawing>
            <wp:anchor distT="0" distB="0" distL="0" distR="0" simplePos="0" relativeHeight="251688960" behindDoc="1" locked="0" layoutInCell="1" allowOverlap="1">
              <wp:simplePos x="0" y="0"/>
              <wp:positionH relativeFrom="page">
                <wp:posOffset>5680710</wp:posOffset>
              </wp:positionH>
              <wp:positionV relativeFrom="page">
                <wp:posOffset>10271125</wp:posOffset>
              </wp:positionV>
              <wp:extent cx="1402080" cy="153035"/>
              <wp:effectExtent l="0" t="0" r="0" b="0"/>
              <wp:wrapNone/>
              <wp:docPr id="190" name="Textbox 190"/>
              <wp:cNvGraphicFramePr/>
              <a:graphic xmlns:a="http://schemas.openxmlformats.org/drawingml/2006/main">
                <a:graphicData uri="http://schemas.microsoft.com/office/word/2010/wordprocessingShape">
                  <wps:wsp>
                    <wps:cNvSpPr txBox="1"/>
                    <wps:spPr>
                      <a:xfrm>
                        <a:off x="0" y="0"/>
                        <a:ext cx="1402080" cy="153035"/>
                      </a:xfrm>
                      <a:prstGeom prst="rect">
                        <a:avLst/>
                      </a:prstGeom>
                    </wps:spPr>
                    <wps:txbx>
                      <w:txbxContent>
                        <w:p w14:paraId="70F1A2DA">
                          <w:pPr>
                            <w:spacing w:before="16"/>
                            <w:ind w:left="20" w:right="0" w:firstLine="0"/>
                            <w:jc w:val="left"/>
                            <w:rPr>
                              <w:sz w:val="16"/>
                            </w:rPr>
                          </w:pPr>
                          <w:r>
                            <w:rPr>
                              <w:color w:val="535453"/>
                              <w:w w:val="90"/>
                              <w:sz w:val="16"/>
                            </w:rPr>
                            <w:t>Generated</w:t>
                          </w:r>
                          <w:r>
                            <w:rPr>
                              <w:color w:val="535453"/>
                              <w:spacing w:val="-8"/>
                              <w:w w:val="90"/>
                              <w:sz w:val="16"/>
                            </w:rPr>
                            <w:t xml:space="preserve"> </w:t>
                          </w:r>
                          <w:r>
                            <w:rPr>
                              <w:color w:val="535453"/>
                              <w:w w:val="90"/>
                              <w:sz w:val="16"/>
                            </w:rPr>
                            <w:t>03:23:PM,</w:t>
                          </w:r>
                          <w:r>
                            <w:rPr>
                              <w:color w:val="535453"/>
                              <w:spacing w:val="-7"/>
                              <w:w w:val="90"/>
                              <w:sz w:val="16"/>
                            </w:rPr>
                            <w:t xml:space="preserve"> </w:t>
                          </w:r>
                          <w:r>
                            <w:rPr>
                              <w:color w:val="535453"/>
                              <w:w w:val="90"/>
                              <w:sz w:val="16"/>
                            </w:rPr>
                            <w:t>14</w:t>
                          </w:r>
                          <w:r>
                            <w:rPr>
                              <w:color w:val="535453"/>
                              <w:spacing w:val="-8"/>
                              <w:w w:val="90"/>
                              <w:sz w:val="16"/>
                            </w:rPr>
                            <w:t xml:space="preserve"> </w:t>
                          </w:r>
                          <w:r>
                            <w:rPr>
                              <w:color w:val="535453"/>
                              <w:w w:val="90"/>
                              <w:sz w:val="16"/>
                            </w:rPr>
                            <w:t>Apr</w:t>
                          </w:r>
                          <w:r>
                            <w:rPr>
                              <w:color w:val="535453"/>
                              <w:spacing w:val="-7"/>
                              <w:w w:val="90"/>
                              <w:sz w:val="16"/>
                            </w:rPr>
                            <w:t xml:space="preserve"> </w:t>
                          </w:r>
                          <w:r>
                            <w:rPr>
                              <w:color w:val="535453"/>
                              <w:spacing w:val="-4"/>
                              <w:w w:val="90"/>
                              <w:sz w:val="16"/>
                            </w:rPr>
                            <w:t>2026</w:t>
                          </w:r>
                        </w:p>
                      </w:txbxContent>
                    </wps:txbx>
                    <wps:bodyPr wrap="square" lIns="0" tIns="0" rIns="0" bIns="0" rtlCol="0">
                      <a:noAutofit/>
                    </wps:bodyPr>
                  </wps:wsp>
                </a:graphicData>
              </a:graphic>
            </wp:anchor>
          </w:drawing>
        </mc:Choice>
        <mc:Fallback>
          <w:pict>
            <v:shape id="Textbox 190" o:spid="_x0000_s1026" o:spt="202" type="#_x0000_t202" style="position:absolute;left:0pt;margin-left:447.3pt;margin-top:808.75pt;height:12.05pt;width:110.4pt;mso-position-horizontal-relative:page;mso-position-vertical-relative:page;z-index:-251627520;mso-width-relative:page;mso-height-relative:page;" filled="f" stroked="f" coordsize="21600,21600" o:gfxdata="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vO0nv2wAAAA4BAAAPAAAAAAAAAAEAIAAAACIAAABkcnMvZG93bnJldi54bWxQSwECFAAUAAAA&#10;CACHTuJAp3/nzbIBAAB4AwAADgAAAAAAAAABACAAAAAqAQAAZHJzL2Uyb0RvYy54bWxQSwUGAAAA&#10;AAYABgBZAQAATgUAAAAA&#10;">
              <v:fill on="f" focussize="0,0"/>
              <v:stroke on="f"/>
              <v:imagedata o:title=""/>
              <o:lock v:ext="edit" aspectratio="f"/>
              <v:textbox inset="0mm,0mm,0mm,0mm">
                <w:txbxContent>
                  <w:p w14:paraId="70F1A2DA">
                    <w:pPr>
                      <w:spacing w:before="16"/>
                      <w:ind w:left="20" w:right="0" w:firstLine="0"/>
                      <w:jc w:val="left"/>
                      <w:rPr>
                        <w:sz w:val="16"/>
                      </w:rPr>
                    </w:pPr>
                    <w:r>
                      <w:rPr>
                        <w:color w:val="535453"/>
                        <w:w w:val="90"/>
                        <w:sz w:val="16"/>
                      </w:rPr>
                      <w:t>Generated</w:t>
                    </w:r>
                    <w:r>
                      <w:rPr>
                        <w:color w:val="535453"/>
                        <w:spacing w:val="-8"/>
                        <w:w w:val="90"/>
                        <w:sz w:val="16"/>
                      </w:rPr>
                      <w:t xml:space="preserve"> </w:t>
                    </w:r>
                    <w:r>
                      <w:rPr>
                        <w:color w:val="535453"/>
                        <w:w w:val="90"/>
                        <w:sz w:val="16"/>
                      </w:rPr>
                      <w:t>03:23:PM,</w:t>
                    </w:r>
                    <w:r>
                      <w:rPr>
                        <w:color w:val="535453"/>
                        <w:spacing w:val="-7"/>
                        <w:w w:val="90"/>
                        <w:sz w:val="16"/>
                      </w:rPr>
                      <w:t xml:space="preserve"> </w:t>
                    </w:r>
                    <w:r>
                      <w:rPr>
                        <w:color w:val="535453"/>
                        <w:w w:val="90"/>
                        <w:sz w:val="16"/>
                      </w:rPr>
                      <w:t>14</w:t>
                    </w:r>
                    <w:r>
                      <w:rPr>
                        <w:color w:val="535453"/>
                        <w:spacing w:val="-8"/>
                        <w:w w:val="90"/>
                        <w:sz w:val="16"/>
                      </w:rPr>
                      <w:t xml:space="preserve"> </w:t>
                    </w:r>
                    <w:r>
                      <w:rPr>
                        <w:color w:val="535453"/>
                        <w:w w:val="90"/>
                        <w:sz w:val="16"/>
                      </w:rPr>
                      <w:t>Apr</w:t>
                    </w:r>
                    <w:r>
                      <w:rPr>
                        <w:color w:val="535453"/>
                        <w:spacing w:val="-7"/>
                        <w:w w:val="90"/>
                        <w:sz w:val="16"/>
                      </w:rPr>
                      <w:t xml:space="preserve"> </w:t>
                    </w:r>
                    <w:r>
                      <w:rPr>
                        <w:color w:val="535453"/>
                        <w:spacing w:val="-4"/>
                        <w:w w:val="90"/>
                        <w:sz w:val="16"/>
                      </w:rPr>
                      <w:t>2026</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3230" w:hanging="314"/>
      </w:pPr>
      <w:rPr>
        <w:rFonts w:hint="default" w:ascii="Tahoma" w:hAnsi="Tahoma" w:eastAsia="Tahoma" w:cs="Tahoma"/>
        <w:b w:val="0"/>
        <w:bCs w:val="0"/>
        <w:i w:val="0"/>
        <w:iCs w:val="0"/>
        <w:color w:val="404042"/>
        <w:spacing w:val="0"/>
        <w:w w:val="89"/>
        <w:sz w:val="26"/>
        <w:szCs w:val="26"/>
        <w:lang w:val="en-US" w:eastAsia="en-US" w:bidi="ar-SA"/>
      </w:rPr>
    </w:lvl>
    <w:lvl w:ilvl="1" w:tentative="0">
      <w:start w:val="0"/>
      <w:numFmt w:val="bullet"/>
      <w:lvlText w:val="•"/>
      <w:lvlJc w:val="left"/>
      <w:pPr>
        <w:ind w:left="3212" w:hanging="294"/>
      </w:pPr>
      <w:rPr>
        <w:rFonts w:hint="default" w:ascii="Tahoma" w:hAnsi="Tahoma" w:eastAsia="Tahoma" w:cs="Tahoma"/>
        <w:b w:val="0"/>
        <w:bCs w:val="0"/>
        <w:i w:val="0"/>
        <w:iCs w:val="0"/>
        <w:color w:val="404042"/>
        <w:spacing w:val="0"/>
        <w:w w:val="89"/>
        <w:sz w:val="26"/>
        <w:szCs w:val="26"/>
        <w:lang w:val="en-US" w:eastAsia="en-US" w:bidi="ar-SA"/>
      </w:rPr>
    </w:lvl>
    <w:lvl w:ilvl="2" w:tentative="0">
      <w:start w:val="0"/>
      <w:numFmt w:val="bullet"/>
      <w:lvlText w:val="•"/>
      <w:lvlJc w:val="left"/>
      <w:pPr>
        <w:ind w:left="3212" w:hanging="294"/>
      </w:pPr>
      <w:rPr>
        <w:rFonts w:hint="default" w:ascii="Tahoma" w:hAnsi="Tahoma" w:eastAsia="Tahoma" w:cs="Tahoma"/>
        <w:b w:val="0"/>
        <w:bCs w:val="0"/>
        <w:i w:val="0"/>
        <w:iCs w:val="0"/>
        <w:color w:val="404042"/>
        <w:spacing w:val="0"/>
        <w:w w:val="89"/>
        <w:sz w:val="26"/>
        <w:szCs w:val="26"/>
        <w:lang w:val="en-US" w:eastAsia="en-US" w:bidi="ar-SA"/>
      </w:rPr>
    </w:lvl>
    <w:lvl w:ilvl="3" w:tentative="0">
      <w:start w:val="0"/>
      <w:numFmt w:val="bullet"/>
      <w:lvlText w:val="•"/>
      <w:lvlJc w:val="left"/>
      <w:pPr>
        <w:ind w:left="3679" w:hanging="294"/>
      </w:pPr>
      <w:rPr>
        <w:rFonts w:hint="default"/>
        <w:lang w:val="en-US" w:eastAsia="en-US" w:bidi="ar-SA"/>
      </w:rPr>
    </w:lvl>
    <w:lvl w:ilvl="4" w:tentative="0">
      <w:start w:val="0"/>
      <w:numFmt w:val="bullet"/>
      <w:lvlText w:val="•"/>
      <w:lvlJc w:val="left"/>
      <w:pPr>
        <w:ind w:left="3899" w:hanging="294"/>
      </w:pPr>
      <w:rPr>
        <w:rFonts w:hint="default"/>
        <w:lang w:val="en-US" w:eastAsia="en-US" w:bidi="ar-SA"/>
      </w:rPr>
    </w:lvl>
    <w:lvl w:ilvl="5" w:tentative="0">
      <w:start w:val="0"/>
      <w:numFmt w:val="bullet"/>
      <w:lvlText w:val="•"/>
      <w:lvlJc w:val="left"/>
      <w:pPr>
        <w:ind w:left="4119" w:hanging="294"/>
      </w:pPr>
      <w:rPr>
        <w:rFonts w:hint="default"/>
        <w:lang w:val="en-US" w:eastAsia="en-US" w:bidi="ar-SA"/>
      </w:rPr>
    </w:lvl>
    <w:lvl w:ilvl="6" w:tentative="0">
      <w:start w:val="0"/>
      <w:numFmt w:val="bullet"/>
      <w:lvlText w:val="•"/>
      <w:lvlJc w:val="left"/>
      <w:pPr>
        <w:ind w:left="4338" w:hanging="294"/>
      </w:pPr>
      <w:rPr>
        <w:rFonts w:hint="default"/>
        <w:lang w:val="en-US" w:eastAsia="en-US" w:bidi="ar-SA"/>
      </w:rPr>
    </w:lvl>
    <w:lvl w:ilvl="7" w:tentative="0">
      <w:start w:val="0"/>
      <w:numFmt w:val="bullet"/>
      <w:lvlText w:val="•"/>
      <w:lvlJc w:val="left"/>
      <w:pPr>
        <w:ind w:left="4558" w:hanging="294"/>
      </w:pPr>
      <w:rPr>
        <w:rFonts w:hint="default"/>
        <w:lang w:val="en-US" w:eastAsia="en-US" w:bidi="ar-SA"/>
      </w:rPr>
    </w:lvl>
    <w:lvl w:ilvl="8" w:tentative="0">
      <w:start w:val="0"/>
      <w:numFmt w:val="bullet"/>
      <w:lvlText w:val="•"/>
      <w:lvlJc w:val="left"/>
      <w:pPr>
        <w:ind w:left="4778" w:hanging="294"/>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3571" w:hanging="227"/>
      </w:pPr>
      <w:rPr>
        <w:rFonts w:hint="default" w:ascii="Tahoma" w:hAnsi="Tahoma" w:eastAsia="Tahoma" w:cs="Tahoma"/>
        <w:b w:val="0"/>
        <w:bCs w:val="0"/>
        <w:i w:val="0"/>
        <w:iCs w:val="0"/>
        <w:color w:val="414042"/>
        <w:spacing w:val="0"/>
        <w:w w:val="89"/>
        <w:sz w:val="26"/>
        <w:szCs w:val="26"/>
        <w:lang w:val="en-US" w:eastAsia="en-US" w:bidi="ar-SA"/>
      </w:rPr>
    </w:lvl>
    <w:lvl w:ilvl="1" w:tentative="0">
      <w:start w:val="0"/>
      <w:numFmt w:val="bullet"/>
      <w:lvlText w:val="•"/>
      <w:lvlJc w:val="left"/>
      <w:pPr>
        <w:ind w:left="4412" w:hanging="227"/>
      </w:pPr>
      <w:rPr>
        <w:rFonts w:hint="default"/>
        <w:lang w:val="en-US" w:eastAsia="en-US" w:bidi="ar-SA"/>
      </w:rPr>
    </w:lvl>
    <w:lvl w:ilvl="2" w:tentative="0">
      <w:start w:val="0"/>
      <w:numFmt w:val="bullet"/>
      <w:lvlText w:val="•"/>
      <w:lvlJc w:val="left"/>
      <w:pPr>
        <w:ind w:left="5245" w:hanging="227"/>
      </w:pPr>
      <w:rPr>
        <w:rFonts w:hint="default"/>
        <w:lang w:val="en-US" w:eastAsia="en-US" w:bidi="ar-SA"/>
      </w:rPr>
    </w:lvl>
    <w:lvl w:ilvl="3" w:tentative="0">
      <w:start w:val="0"/>
      <w:numFmt w:val="bullet"/>
      <w:lvlText w:val="•"/>
      <w:lvlJc w:val="left"/>
      <w:pPr>
        <w:ind w:left="6077" w:hanging="227"/>
      </w:pPr>
      <w:rPr>
        <w:rFonts w:hint="default"/>
        <w:lang w:val="en-US" w:eastAsia="en-US" w:bidi="ar-SA"/>
      </w:rPr>
    </w:lvl>
    <w:lvl w:ilvl="4" w:tentative="0">
      <w:start w:val="0"/>
      <w:numFmt w:val="bullet"/>
      <w:lvlText w:val="•"/>
      <w:lvlJc w:val="left"/>
      <w:pPr>
        <w:ind w:left="6910" w:hanging="227"/>
      </w:pPr>
      <w:rPr>
        <w:rFonts w:hint="default"/>
        <w:lang w:val="en-US" w:eastAsia="en-US" w:bidi="ar-SA"/>
      </w:rPr>
    </w:lvl>
    <w:lvl w:ilvl="5" w:tentative="0">
      <w:start w:val="0"/>
      <w:numFmt w:val="bullet"/>
      <w:lvlText w:val="•"/>
      <w:lvlJc w:val="left"/>
      <w:pPr>
        <w:ind w:left="7742" w:hanging="227"/>
      </w:pPr>
      <w:rPr>
        <w:rFonts w:hint="default"/>
        <w:lang w:val="en-US" w:eastAsia="en-US" w:bidi="ar-SA"/>
      </w:rPr>
    </w:lvl>
    <w:lvl w:ilvl="6" w:tentative="0">
      <w:start w:val="0"/>
      <w:numFmt w:val="bullet"/>
      <w:lvlText w:val="•"/>
      <w:lvlJc w:val="left"/>
      <w:pPr>
        <w:ind w:left="8575" w:hanging="227"/>
      </w:pPr>
      <w:rPr>
        <w:rFonts w:hint="default"/>
        <w:lang w:val="en-US" w:eastAsia="en-US" w:bidi="ar-SA"/>
      </w:rPr>
    </w:lvl>
    <w:lvl w:ilvl="7" w:tentative="0">
      <w:start w:val="0"/>
      <w:numFmt w:val="bullet"/>
      <w:lvlText w:val="•"/>
      <w:lvlJc w:val="left"/>
      <w:pPr>
        <w:ind w:left="9407" w:hanging="227"/>
      </w:pPr>
      <w:rPr>
        <w:rFonts w:hint="default"/>
        <w:lang w:val="en-US" w:eastAsia="en-US" w:bidi="ar-SA"/>
      </w:rPr>
    </w:lvl>
    <w:lvl w:ilvl="8" w:tentative="0">
      <w:start w:val="0"/>
      <w:numFmt w:val="bullet"/>
      <w:lvlText w:val="•"/>
      <w:lvlJc w:val="left"/>
      <w:pPr>
        <w:ind w:left="10240" w:hanging="227"/>
      </w:pPr>
      <w:rPr>
        <w:rFonts w:hint="default"/>
        <w:lang w:val="en-US" w:eastAsia="en-US" w:bidi="ar-SA"/>
      </w:rPr>
    </w:lvl>
  </w:abstractNum>
  <w:abstractNum w:abstractNumId="2">
    <w:nsid w:val="59ADCABA"/>
    <w:multiLevelType w:val="multilevel"/>
    <w:tmpl w:val="59ADCABA"/>
    <w:lvl w:ilvl="0" w:tentative="0">
      <w:start w:val="1"/>
      <w:numFmt w:val="lowerLetter"/>
      <w:lvlText w:val="(%1)"/>
      <w:lvlJc w:val="left"/>
      <w:pPr>
        <w:ind w:left="91" w:hanging="285"/>
        <w:jc w:val="left"/>
      </w:pPr>
      <w:rPr>
        <w:rFonts w:hint="default" w:ascii="Tahoma" w:hAnsi="Tahoma" w:eastAsia="Tahoma" w:cs="Tahoma"/>
        <w:b w:val="0"/>
        <w:bCs w:val="0"/>
        <w:i w:val="0"/>
        <w:iCs w:val="0"/>
        <w:color w:val="5E6061"/>
        <w:spacing w:val="-8"/>
        <w:w w:val="68"/>
        <w:sz w:val="25"/>
        <w:szCs w:val="25"/>
        <w:lang w:val="en-US" w:eastAsia="en-US" w:bidi="ar-SA"/>
      </w:rPr>
    </w:lvl>
    <w:lvl w:ilvl="1" w:tentative="0">
      <w:start w:val="0"/>
      <w:numFmt w:val="bullet"/>
      <w:lvlText w:val="•"/>
      <w:lvlJc w:val="left"/>
      <w:pPr>
        <w:ind w:left="1140" w:hanging="285"/>
      </w:pPr>
      <w:rPr>
        <w:rFonts w:hint="default"/>
        <w:lang w:val="en-US" w:eastAsia="en-US" w:bidi="ar-SA"/>
      </w:rPr>
    </w:lvl>
    <w:lvl w:ilvl="2" w:tentative="0">
      <w:start w:val="0"/>
      <w:numFmt w:val="bullet"/>
      <w:lvlText w:val="•"/>
      <w:lvlJc w:val="left"/>
      <w:pPr>
        <w:ind w:left="2180" w:hanging="285"/>
      </w:pPr>
      <w:rPr>
        <w:rFonts w:hint="default"/>
        <w:lang w:val="en-US" w:eastAsia="en-US" w:bidi="ar-SA"/>
      </w:rPr>
    </w:lvl>
    <w:lvl w:ilvl="3" w:tentative="0">
      <w:start w:val="0"/>
      <w:numFmt w:val="bullet"/>
      <w:lvlText w:val="•"/>
      <w:lvlJc w:val="left"/>
      <w:pPr>
        <w:ind w:left="3220" w:hanging="285"/>
      </w:pPr>
      <w:rPr>
        <w:rFonts w:hint="default"/>
        <w:lang w:val="en-US" w:eastAsia="en-US" w:bidi="ar-SA"/>
      </w:rPr>
    </w:lvl>
    <w:lvl w:ilvl="4" w:tentative="0">
      <w:start w:val="0"/>
      <w:numFmt w:val="bullet"/>
      <w:lvlText w:val="•"/>
      <w:lvlJc w:val="left"/>
      <w:pPr>
        <w:ind w:left="4260" w:hanging="285"/>
      </w:pPr>
      <w:rPr>
        <w:rFonts w:hint="default"/>
        <w:lang w:val="en-US" w:eastAsia="en-US" w:bidi="ar-SA"/>
      </w:rPr>
    </w:lvl>
    <w:lvl w:ilvl="5" w:tentative="0">
      <w:start w:val="0"/>
      <w:numFmt w:val="bullet"/>
      <w:lvlText w:val="•"/>
      <w:lvlJc w:val="left"/>
      <w:pPr>
        <w:ind w:left="5301" w:hanging="285"/>
      </w:pPr>
      <w:rPr>
        <w:rFonts w:hint="default"/>
        <w:lang w:val="en-US" w:eastAsia="en-US" w:bidi="ar-SA"/>
      </w:rPr>
    </w:lvl>
    <w:lvl w:ilvl="6" w:tentative="0">
      <w:start w:val="0"/>
      <w:numFmt w:val="bullet"/>
      <w:lvlText w:val="•"/>
      <w:lvlJc w:val="left"/>
      <w:pPr>
        <w:ind w:left="6341" w:hanging="285"/>
      </w:pPr>
      <w:rPr>
        <w:rFonts w:hint="default"/>
        <w:lang w:val="en-US" w:eastAsia="en-US" w:bidi="ar-SA"/>
      </w:rPr>
    </w:lvl>
    <w:lvl w:ilvl="7" w:tentative="0">
      <w:start w:val="0"/>
      <w:numFmt w:val="bullet"/>
      <w:lvlText w:val="•"/>
      <w:lvlJc w:val="left"/>
      <w:pPr>
        <w:ind w:left="7381" w:hanging="285"/>
      </w:pPr>
      <w:rPr>
        <w:rFonts w:hint="default"/>
        <w:lang w:val="en-US" w:eastAsia="en-US" w:bidi="ar-SA"/>
      </w:rPr>
    </w:lvl>
    <w:lvl w:ilvl="8" w:tentative="0">
      <w:start w:val="0"/>
      <w:numFmt w:val="bullet"/>
      <w:lvlText w:val="•"/>
      <w:lvlJc w:val="left"/>
      <w:pPr>
        <w:ind w:left="8421" w:hanging="285"/>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03C17F2"/>
    <w:rsid w:val="57D600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en-US" w:bidi="ar-SA"/>
    </w:rPr>
  </w:style>
  <w:style w:type="paragraph" w:styleId="2">
    <w:name w:val="heading 1"/>
    <w:basedOn w:val="1"/>
    <w:qFormat/>
    <w:uiPriority w:val="1"/>
    <w:pPr>
      <w:ind w:left="3344"/>
      <w:outlineLvl w:val="1"/>
    </w:pPr>
    <w:rPr>
      <w:rFonts w:ascii="Trebuchet MS" w:hAnsi="Trebuchet MS" w:eastAsia="Trebuchet MS" w:cs="Trebuchet MS"/>
      <w:b/>
      <w:bCs/>
      <w:sz w:val="34"/>
      <w:szCs w:val="34"/>
      <w:lang w:val="en-US" w:eastAsia="en-US" w:bidi="ar-SA"/>
    </w:rPr>
  </w:style>
  <w:style w:type="paragraph" w:styleId="3">
    <w:name w:val="heading 2"/>
    <w:basedOn w:val="1"/>
    <w:qFormat/>
    <w:uiPriority w:val="1"/>
    <w:pPr>
      <w:ind w:left="2834"/>
      <w:outlineLvl w:val="2"/>
    </w:pPr>
    <w:rPr>
      <w:rFonts w:ascii="Trebuchet MS" w:hAnsi="Trebuchet MS" w:eastAsia="Trebuchet MS" w:cs="Trebuchet MS"/>
      <w:b/>
      <w:bCs/>
      <w:sz w:val="30"/>
      <w:szCs w:val="30"/>
      <w:lang w:val="en-US" w:eastAsia="en-US" w:bidi="ar-SA"/>
    </w:rPr>
  </w:style>
  <w:style w:type="paragraph" w:styleId="4">
    <w:name w:val="heading 3"/>
    <w:basedOn w:val="1"/>
    <w:qFormat/>
    <w:uiPriority w:val="1"/>
    <w:pPr>
      <w:ind w:left="91"/>
      <w:outlineLvl w:val="3"/>
    </w:pPr>
    <w:rPr>
      <w:rFonts w:ascii="Arial MT" w:hAnsi="Arial MT" w:eastAsia="Arial MT" w:cs="Arial MT"/>
      <w:sz w:val="30"/>
      <w:szCs w:val="30"/>
      <w:lang w:val="en-US" w:eastAsia="en-US" w:bidi="ar-SA"/>
    </w:rPr>
  </w:style>
  <w:style w:type="character" w:default="1" w:styleId="8">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ahoma" w:hAnsi="Tahoma" w:eastAsia="Tahoma" w:cs="Tahoma"/>
      <w:sz w:val="25"/>
      <w:szCs w:val="25"/>
      <w:lang w:val="en-US" w:eastAsia="en-US" w:bidi="ar-SA"/>
    </w:rPr>
  </w:style>
  <w:style w:type="paragraph" w:styleId="6">
    <w:name w:val="Title"/>
    <w:basedOn w:val="1"/>
    <w:qFormat/>
    <w:uiPriority w:val="1"/>
    <w:pPr>
      <w:spacing w:line="2759" w:lineRule="exact"/>
      <w:ind w:left="8"/>
    </w:pPr>
    <w:rPr>
      <w:rFonts w:ascii="Arial MT" w:hAnsi="Arial MT" w:eastAsia="Arial MT" w:cs="Arial MT"/>
      <w:sz w:val="242"/>
      <w:szCs w:val="242"/>
      <w:lang w:val="en-US" w:eastAsia="en-US" w:bidi="ar-SA"/>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line="307" w:lineRule="exact"/>
      <w:ind w:left="3569" w:hanging="293"/>
    </w:pPr>
    <w:rPr>
      <w:rFonts w:ascii="Tahoma" w:hAnsi="Tahoma" w:eastAsia="Tahoma" w:cs="Tahoma"/>
      <w:lang w:val="en-US" w:eastAsia="en-US" w:bidi="ar-SA"/>
    </w:rPr>
  </w:style>
  <w:style w:type="paragraph" w:customStyle="1" w:styleId="11">
    <w:name w:val="Table Paragraph"/>
    <w:basedOn w:val="1"/>
    <w:qFormat/>
    <w:uiPriority w:val="1"/>
    <w:pPr>
      <w:spacing w:before="35"/>
      <w:ind w:left="72"/>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0" Type="http://schemas.openxmlformats.org/officeDocument/2006/relationships/fontTable" Target="fontTable.xml"/><Relationship Id="rId6" Type="http://schemas.openxmlformats.org/officeDocument/2006/relationships/theme" Target="theme/theme1.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jpe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748</Words>
  <Characters>3758</Characters>
  <TotalTime>0</TotalTime>
  <ScaleCrop>false</ScaleCrop>
  <LinksUpToDate>false</LinksUpToDate>
  <CharactersWithSpaces>4422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2026-04-14T03:26:00Z</dcterms:created>
  <dc:creator>dcq20</dc:creator>
  <cp:lastModifiedBy>Jessie</cp:lastModifiedBy>
  <dcterms:modified xsi:type="dcterms:W3CDTF">2026-04-14T03:26:49Z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LastSaved">
    <vt:filetime>2026-04-14T00:00:00Z</vt:filetime>
  </property>
  <property fmtid="{D5CDD505-2E9C-101B-9397-08002B2CF9AE}" pid="4" name="KSOProductBuildVer">
    <vt:lpwstr>2052-12.1.0.25225</vt:lpwstr>
  </property>
  <property fmtid="{D5CDD505-2E9C-101B-9397-08002B2CF9AE}" pid="5" name="ICV">
    <vt:lpwstr>8417DA03D87A4687A0817BBEF59E4FDB_13</vt:lpwstr>
  </property>
  <property fmtid="{D5CDD505-2E9C-101B-9397-08002B2CF9AE}" pid="6" name="KSOTemplateDocerSaveRecord">
    <vt:lpwstr>eyJoZGlkIjoiY2U5MGRjODNlMWVjOWFiNDVkNjQ5NjEzMDA0MjNjNDgiLCJ1c2VySWQiOiI1MTM2ODE4NjAifQ==</vt:lpwstr>
  </property>
</Properties>
</file>